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4210" w14:textId="77777777" w:rsidR="00AE03FD" w:rsidRDefault="005B15C1">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18B9348F" w14:textId="77777777" w:rsidR="00AE03FD" w:rsidRDefault="005B15C1">
      <w:pPr>
        <w:jc w:val="center"/>
        <w:rPr>
          <w:rFonts w:cs="Times New Roman"/>
          <w:b/>
          <w:bCs/>
          <w:sz w:val="26"/>
          <w:szCs w:val="26"/>
        </w:rPr>
      </w:pPr>
      <w:r>
        <w:rPr>
          <w:rFonts w:cs="Times New Roman"/>
          <w:b/>
          <w:bCs/>
          <w:sz w:val="26"/>
          <w:szCs w:val="26"/>
        </w:rPr>
        <w:t xml:space="preserve">«ЛЭТИ» им. </w:t>
      </w:r>
      <w:proofErr w:type="spellStart"/>
      <w:r>
        <w:rPr>
          <w:rFonts w:cs="Times New Roman"/>
          <w:b/>
          <w:bCs/>
          <w:sz w:val="26"/>
          <w:szCs w:val="26"/>
        </w:rPr>
        <w:t>В.И.Ульянова</w:t>
      </w:r>
      <w:proofErr w:type="spellEnd"/>
      <w:r>
        <w:rPr>
          <w:rFonts w:cs="Times New Roman"/>
          <w:b/>
          <w:bCs/>
          <w:sz w:val="26"/>
          <w:szCs w:val="26"/>
        </w:rPr>
        <w:t xml:space="preserve"> (Ленина)»</w:t>
      </w:r>
    </w:p>
    <w:p w14:paraId="14221623" w14:textId="77777777" w:rsidR="00AE03FD" w:rsidRDefault="005B15C1">
      <w:pPr>
        <w:jc w:val="center"/>
        <w:rPr>
          <w:rFonts w:cs="Times New Roman"/>
          <w:b/>
          <w:bCs/>
          <w:sz w:val="26"/>
          <w:szCs w:val="26"/>
        </w:rPr>
      </w:pPr>
      <w:r>
        <w:rPr>
          <w:rFonts w:cs="Times New Roman"/>
          <w:b/>
          <w:bCs/>
          <w:sz w:val="26"/>
          <w:szCs w:val="26"/>
        </w:rPr>
        <w:t>(СПбГЭТУ «ЛЭТИ»)</w:t>
      </w:r>
    </w:p>
    <w:p w14:paraId="7AB7FB6D" w14:textId="77777777" w:rsidR="00AE03FD" w:rsidRDefault="00AE03FD">
      <w:pPr>
        <w:spacing w:line="336" w:lineRule="auto"/>
        <w:jc w:val="center"/>
        <w:rPr>
          <w:rFonts w:cs="Times New Roman"/>
          <w:b/>
          <w:bCs/>
          <w:caps/>
          <w:szCs w:val="28"/>
        </w:rPr>
      </w:pPr>
    </w:p>
    <w:p w14:paraId="7F358612" w14:textId="77777777" w:rsidR="00AE03FD" w:rsidRDefault="00AE03FD">
      <w:pPr>
        <w:spacing w:line="336" w:lineRule="auto"/>
        <w:jc w:val="center"/>
        <w:rPr>
          <w:rFonts w:cs="Times New Roman"/>
          <w:b/>
          <w:bCs/>
          <w:caps/>
          <w:szCs w:val="28"/>
        </w:rPr>
      </w:pPr>
    </w:p>
    <w:p w14:paraId="43655BF2" w14:textId="77777777" w:rsidR="00AE03FD" w:rsidRDefault="00AE03FD">
      <w:pPr>
        <w:spacing w:line="336" w:lineRule="auto"/>
        <w:jc w:val="center"/>
        <w:rPr>
          <w:rFonts w:cs="Times New Roman"/>
          <w:b/>
          <w:bCs/>
          <w:caps/>
          <w:szCs w:val="28"/>
        </w:rPr>
      </w:pPr>
    </w:p>
    <w:p w14:paraId="2285330D" w14:textId="77777777" w:rsidR="00AE03FD" w:rsidRDefault="00AE03FD">
      <w:pPr>
        <w:spacing w:line="336" w:lineRule="auto"/>
        <w:jc w:val="center"/>
        <w:rPr>
          <w:rFonts w:cs="Times New Roman"/>
          <w:b/>
          <w:bCs/>
          <w:caps/>
          <w:szCs w:val="28"/>
        </w:rPr>
      </w:pPr>
    </w:p>
    <w:p w14:paraId="6B042EEB" w14:textId="77777777" w:rsidR="00AE03FD" w:rsidRDefault="00AE03FD">
      <w:pPr>
        <w:spacing w:line="336" w:lineRule="auto"/>
        <w:jc w:val="center"/>
        <w:rPr>
          <w:rFonts w:cs="Times New Roman"/>
          <w:b/>
          <w:bCs/>
          <w:caps/>
          <w:szCs w:val="28"/>
        </w:rPr>
      </w:pPr>
    </w:p>
    <w:p w14:paraId="1A88EC3A" w14:textId="77777777" w:rsidR="00AE03FD" w:rsidRDefault="00AE03FD">
      <w:pPr>
        <w:spacing w:line="336" w:lineRule="auto"/>
        <w:jc w:val="center"/>
        <w:rPr>
          <w:rFonts w:cs="Times New Roman"/>
          <w:b/>
          <w:bCs/>
          <w:caps/>
          <w:szCs w:val="28"/>
        </w:rPr>
      </w:pPr>
    </w:p>
    <w:p w14:paraId="11DB347B" w14:textId="77777777" w:rsidR="00AE03FD" w:rsidRDefault="00AE03FD">
      <w:pPr>
        <w:spacing w:line="336" w:lineRule="auto"/>
        <w:jc w:val="center"/>
        <w:rPr>
          <w:rFonts w:cs="Times New Roman"/>
          <w:b/>
          <w:bCs/>
          <w:caps/>
          <w:szCs w:val="28"/>
        </w:rPr>
      </w:pPr>
    </w:p>
    <w:p w14:paraId="21790A22" w14:textId="77777777" w:rsidR="00AE03FD" w:rsidRDefault="00AE03FD">
      <w:pPr>
        <w:spacing w:line="336" w:lineRule="auto"/>
        <w:jc w:val="center"/>
        <w:rPr>
          <w:rFonts w:cs="Times New Roman"/>
          <w:b/>
          <w:bCs/>
          <w:caps/>
          <w:szCs w:val="28"/>
        </w:rPr>
      </w:pPr>
    </w:p>
    <w:p w14:paraId="3B867DB6" w14:textId="77777777" w:rsidR="00AE03FD" w:rsidRDefault="00AE03FD">
      <w:pPr>
        <w:spacing w:line="336" w:lineRule="auto"/>
        <w:jc w:val="center"/>
        <w:rPr>
          <w:rFonts w:cs="Times New Roman"/>
          <w:b/>
          <w:bCs/>
          <w:caps/>
          <w:szCs w:val="28"/>
        </w:rPr>
      </w:pPr>
    </w:p>
    <w:p w14:paraId="31919446" w14:textId="77777777" w:rsidR="00AE03FD" w:rsidRDefault="00AE03FD">
      <w:pPr>
        <w:spacing w:line="336" w:lineRule="auto"/>
        <w:jc w:val="center"/>
        <w:rPr>
          <w:rFonts w:cs="Times New Roman"/>
          <w:b/>
          <w:bCs/>
          <w:caps/>
          <w:szCs w:val="28"/>
        </w:rPr>
      </w:pPr>
    </w:p>
    <w:p w14:paraId="38F1FD26" w14:textId="77777777" w:rsidR="00AE03FD" w:rsidRDefault="005B15C1">
      <w:pPr>
        <w:pStyle w:val="a1"/>
        <w:ind w:firstLine="0"/>
        <w:jc w:val="center"/>
        <w:rPr>
          <w:b/>
          <w:bCs/>
          <w:sz w:val="36"/>
          <w:szCs w:val="36"/>
        </w:rPr>
      </w:pPr>
      <w:r>
        <w:rPr>
          <w:b/>
          <w:bCs/>
          <w:sz w:val="36"/>
          <w:szCs w:val="36"/>
        </w:rPr>
        <w:t>ОТЧЁТ</w:t>
      </w:r>
    </w:p>
    <w:p w14:paraId="36896BBA" w14:textId="77777777" w:rsidR="00AE03FD" w:rsidRDefault="005B15C1">
      <w:pPr>
        <w:pStyle w:val="a1"/>
        <w:ind w:firstLine="0"/>
        <w:jc w:val="center"/>
        <w:rPr>
          <w:b/>
          <w:bCs/>
          <w:sz w:val="36"/>
          <w:szCs w:val="36"/>
        </w:rPr>
      </w:pPr>
      <w:r>
        <w:rPr>
          <w:b/>
          <w:bCs/>
          <w:sz w:val="36"/>
          <w:szCs w:val="36"/>
        </w:rPr>
        <w:t>П</w:t>
      </w:r>
      <w:r w:rsidRPr="009347DF">
        <w:rPr>
          <w:b/>
          <w:bCs/>
          <w:sz w:val="36"/>
          <w:szCs w:val="36"/>
        </w:rPr>
        <w:t>О УЧЕБНОЙ ПР</w:t>
      </w:r>
      <w:r>
        <w:rPr>
          <w:b/>
          <w:bCs/>
          <w:sz w:val="36"/>
          <w:szCs w:val="36"/>
        </w:rPr>
        <w:t>АКТИКЕ</w:t>
      </w:r>
    </w:p>
    <w:p w14:paraId="50F69F01" w14:textId="77777777" w:rsidR="00AE03FD" w:rsidRDefault="00AE03FD">
      <w:pPr>
        <w:spacing w:line="336" w:lineRule="auto"/>
        <w:jc w:val="center"/>
        <w:rPr>
          <w:rFonts w:cs="Times New Roman"/>
          <w:szCs w:val="28"/>
        </w:rPr>
      </w:pPr>
    </w:p>
    <w:p w14:paraId="203EBA70" w14:textId="77777777" w:rsidR="00AE03FD" w:rsidRDefault="00AE03FD">
      <w:pPr>
        <w:spacing w:line="336" w:lineRule="auto"/>
        <w:jc w:val="center"/>
        <w:rPr>
          <w:rFonts w:cs="Times New Roman"/>
          <w:caps/>
          <w:color w:val="FF0000"/>
          <w:szCs w:val="28"/>
        </w:rPr>
      </w:pPr>
    </w:p>
    <w:p w14:paraId="331A0D68" w14:textId="77777777" w:rsidR="005A021D" w:rsidRPr="005A021D" w:rsidRDefault="005A021D" w:rsidP="005A021D">
      <w:pPr>
        <w:spacing w:line="336" w:lineRule="auto"/>
        <w:jc w:val="center"/>
        <w:rPr>
          <w:rFonts w:cs="Times New Roman"/>
          <w:b/>
          <w:bCs/>
          <w:szCs w:val="28"/>
        </w:rPr>
      </w:pPr>
      <w:r w:rsidRPr="005A021D">
        <w:rPr>
          <w:rFonts w:cs="Times New Roman"/>
          <w:b/>
          <w:bCs/>
          <w:szCs w:val="28"/>
        </w:rPr>
        <w:t>Тема: РАЗРАБОТКА ВИЗУАЛИЗАТОРА АЛГОРИТМА КРАСКАЛА</w:t>
      </w:r>
    </w:p>
    <w:p w14:paraId="51E303E4" w14:textId="09812ED8" w:rsidR="00AE03FD" w:rsidRDefault="005A021D" w:rsidP="005A021D">
      <w:pPr>
        <w:spacing w:line="336" w:lineRule="auto"/>
        <w:jc w:val="center"/>
        <w:rPr>
          <w:rFonts w:cs="Times New Roman"/>
          <w:smallCaps/>
          <w:szCs w:val="28"/>
        </w:rPr>
      </w:pPr>
      <w:r w:rsidRPr="005A021D">
        <w:rPr>
          <w:rFonts w:cs="Times New Roman"/>
          <w:b/>
          <w:bCs/>
          <w:szCs w:val="28"/>
        </w:rPr>
        <w:t>НА ЯЗЫКЕ JAVA</w:t>
      </w:r>
    </w:p>
    <w:p w14:paraId="0D1929FB" w14:textId="77777777" w:rsidR="00AE03FD" w:rsidRDefault="00AE03FD">
      <w:pPr>
        <w:spacing w:line="336" w:lineRule="auto"/>
        <w:jc w:val="center"/>
        <w:rPr>
          <w:rFonts w:cs="Times New Roman"/>
          <w:szCs w:val="28"/>
        </w:rPr>
      </w:pPr>
    </w:p>
    <w:p w14:paraId="1C64DB0A" w14:textId="77777777" w:rsidR="005A021D" w:rsidRDefault="005A021D">
      <w:pPr>
        <w:spacing w:line="336" w:lineRule="auto"/>
        <w:jc w:val="center"/>
        <w:rPr>
          <w:rFonts w:cs="Times New Roman"/>
          <w:szCs w:val="28"/>
        </w:rPr>
      </w:pPr>
    </w:p>
    <w:tbl>
      <w:tblPr>
        <w:tblW w:w="9354" w:type="dxa"/>
        <w:jc w:val="center"/>
        <w:tblLayout w:type="fixed"/>
        <w:tblLook w:val="04A0" w:firstRow="1" w:lastRow="0" w:firstColumn="1" w:lastColumn="0" w:noHBand="0" w:noVBand="1"/>
      </w:tblPr>
      <w:tblGrid>
        <w:gridCol w:w="2297"/>
        <w:gridCol w:w="1783"/>
        <w:gridCol w:w="2471"/>
        <w:gridCol w:w="254"/>
        <w:gridCol w:w="2549"/>
      </w:tblGrid>
      <w:tr w:rsidR="005A021D" w14:paraId="5219C930" w14:textId="77777777" w:rsidTr="003E6FAB">
        <w:trPr>
          <w:trHeight w:val="397"/>
          <w:jc w:val="center"/>
        </w:trPr>
        <w:tc>
          <w:tcPr>
            <w:tcW w:w="2297" w:type="dxa"/>
          </w:tcPr>
          <w:p w14:paraId="196C4818" w14:textId="648EA66C" w:rsidR="005A021D" w:rsidRDefault="005A021D" w:rsidP="005A021D">
            <w:pPr>
              <w:rPr>
                <w:rFonts w:cs="Times New Roman"/>
              </w:rPr>
            </w:pPr>
            <w:r w:rsidRPr="00931730">
              <w:t>Студент гр. 4383</w:t>
            </w:r>
          </w:p>
        </w:tc>
        <w:tc>
          <w:tcPr>
            <w:tcW w:w="1783" w:type="dxa"/>
          </w:tcPr>
          <w:p w14:paraId="6A168640" w14:textId="77777777" w:rsidR="005A021D" w:rsidRDefault="005A021D" w:rsidP="005A021D">
            <w:pPr>
              <w:snapToGrid w:val="0"/>
              <w:jc w:val="center"/>
              <w:rPr>
                <w:rFonts w:cs="Times New Roman"/>
                <w:i/>
              </w:rPr>
            </w:pPr>
          </w:p>
        </w:tc>
        <w:tc>
          <w:tcPr>
            <w:tcW w:w="2471" w:type="dxa"/>
          </w:tcPr>
          <w:p w14:paraId="7D2934AA" w14:textId="77777777" w:rsidR="005A021D" w:rsidRDefault="005A021D" w:rsidP="005A021D">
            <w:pPr>
              <w:snapToGrid w:val="0"/>
              <w:rPr>
                <w:rFonts w:cs="Times New Roman"/>
                <w:i/>
              </w:rPr>
            </w:pPr>
          </w:p>
        </w:tc>
        <w:tc>
          <w:tcPr>
            <w:tcW w:w="254" w:type="dxa"/>
          </w:tcPr>
          <w:p w14:paraId="30D661C8" w14:textId="77777777" w:rsidR="005A021D" w:rsidRDefault="005A021D" w:rsidP="005A021D">
            <w:pPr>
              <w:snapToGrid w:val="0"/>
              <w:rPr>
                <w:rFonts w:cs="Times New Roman"/>
                <w:i/>
              </w:rPr>
            </w:pPr>
          </w:p>
        </w:tc>
        <w:tc>
          <w:tcPr>
            <w:tcW w:w="2549" w:type="dxa"/>
          </w:tcPr>
          <w:p w14:paraId="2B721198" w14:textId="647D0EAE" w:rsidR="005A021D" w:rsidRDefault="005A021D" w:rsidP="005A021D">
            <w:pPr>
              <w:rPr>
                <w:rFonts w:cs="Times New Roman"/>
              </w:rPr>
            </w:pPr>
            <w:r w:rsidRPr="00931730">
              <w:t xml:space="preserve">В.С. Харитонов </w:t>
            </w:r>
          </w:p>
        </w:tc>
      </w:tr>
      <w:tr w:rsidR="005A021D" w14:paraId="694A8DAB" w14:textId="77777777" w:rsidTr="003E6FAB">
        <w:trPr>
          <w:trHeight w:val="211"/>
          <w:jc w:val="center"/>
        </w:trPr>
        <w:tc>
          <w:tcPr>
            <w:tcW w:w="2297" w:type="dxa"/>
          </w:tcPr>
          <w:p w14:paraId="42480F87" w14:textId="77777777" w:rsidR="005A021D" w:rsidRDefault="005A021D" w:rsidP="005A021D">
            <w:pPr>
              <w:snapToGrid w:val="0"/>
              <w:rPr>
                <w:rFonts w:cs="Times New Roman"/>
                <w:i/>
              </w:rPr>
            </w:pPr>
          </w:p>
        </w:tc>
        <w:tc>
          <w:tcPr>
            <w:tcW w:w="1783" w:type="dxa"/>
          </w:tcPr>
          <w:p w14:paraId="618886C2" w14:textId="77777777" w:rsidR="005A021D" w:rsidRDefault="005A021D" w:rsidP="005A021D">
            <w:pPr>
              <w:snapToGrid w:val="0"/>
              <w:jc w:val="center"/>
              <w:rPr>
                <w:rFonts w:cs="Times New Roman"/>
                <w:i/>
                <w:vertAlign w:val="superscript"/>
              </w:rPr>
            </w:pPr>
          </w:p>
        </w:tc>
        <w:tc>
          <w:tcPr>
            <w:tcW w:w="2471" w:type="dxa"/>
          </w:tcPr>
          <w:p w14:paraId="4DA69CB6" w14:textId="77777777" w:rsidR="005A021D" w:rsidRDefault="005A021D" w:rsidP="005A021D">
            <w:pPr>
              <w:jc w:val="center"/>
              <w:rPr>
                <w:rFonts w:cs="Times New Roman"/>
                <w:i/>
              </w:rPr>
            </w:pPr>
          </w:p>
        </w:tc>
        <w:tc>
          <w:tcPr>
            <w:tcW w:w="254" w:type="dxa"/>
          </w:tcPr>
          <w:p w14:paraId="0BD6E2F6" w14:textId="77777777" w:rsidR="005A021D" w:rsidRDefault="005A021D" w:rsidP="005A021D">
            <w:pPr>
              <w:snapToGrid w:val="0"/>
              <w:rPr>
                <w:rFonts w:cs="Times New Roman"/>
                <w:i/>
              </w:rPr>
            </w:pPr>
          </w:p>
        </w:tc>
        <w:tc>
          <w:tcPr>
            <w:tcW w:w="2549" w:type="dxa"/>
          </w:tcPr>
          <w:p w14:paraId="4DCDBFF9" w14:textId="77777777" w:rsidR="005A021D" w:rsidRDefault="005A021D" w:rsidP="005A021D">
            <w:pPr>
              <w:snapToGrid w:val="0"/>
              <w:rPr>
                <w:rFonts w:cs="Times New Roman"/>
                <w:i/>
                <w:sz w:val="16"/>
              </w:rPr>
            </w:pPr>
          </w:p>
        </w:tc>
      </w:tr>
      <w:tr w:rsidR="005A021D" w14:paraId="6D64F5D8" w14:textId="77777777" w:rsidTr="003E6FAB">
        <w:trPr>
          <w:trHeight w:val="397"/>
          <w:jc w:val="center"/>
        </w:trPr>
        <w:tc>
          <w:tcPr>
            <w:tcW w:w="2297" w:type="dxa"/>
          </w:tcPr>
          <w:p w14:paraId="6C29CDA2" w14:textId="70813ADC" w:rsidR="005A021D" w:rsidRDefault="005A021D" w:rsidP="005A021D">
            <w:pPr>
              <w:rPr>
                <w:rFonts w:cs="Times New Roman"/>
              </w:rPr>
            </w:pPr>
            <w:r w:rsidRPr="00931730">
              <w:t>Студент гр. 4382</w:t>
            </w:r>
          </w:p>
        </w:tc>
        <w:tc>
          <w:tcPr>
            <w:tcW w:w="1783" w:type="dxa"/>
          </w:tcPr>
          <w:p w14:paraId="1AC2AB00" w14:textId="77777777" w:rsidR="005A021D" w:rsidRDefault="005A021D" w:rsidP="005A021D">
            <w:pPr>
              <w:snapToGrid w:val="0"/>
              <w:jc w:val="center"/>
              <w:rPr>
                <w:rFonts w:cs="Times New Roman"/>
              </w:rPr>
            </w:pPr>
          </w:p>
        </w:tc>
        <w:tc>
          <w:tcPr>
            <w:tcW w:w="2471" w:type="dxa"/>
          </w:tcPr>
          <w:p w14:paraId="3926EF40" w14:textId="77777777" w:rsidR="005A021D" w:rsidRDefault="005A021D" w:rsidP="005A021D">
            <w:pPr>
              <w:snapToGrid w:val="0"/>
              <w:rPr>
                <w:rFonts w:cs="Times New Roman"/>
                <w:i/>
              </w:rPr>
            </w:pPr>
          </w:p>
        </w:tc>
        <w:tc>
          <w:tcPr>
            <w:tcW w:w="254" w:type="dxa"/>
          </w:tcPr>
          <w:p w14:paraId="25B53255" w14:textId="77777777" w:rsidR="005A021D" w:rsidRDefault="005A021D" w:rsidP="005A021D">
            <w:pPr>
              <w:snapToGrid w:val="0"/>
              <w:rPr>
                <w:rFonts w:cs="Times New Roman"/>
                <w:i/>
              </w:rPr>
            </w:pPr>
          </w:p>
        </w:tc>
        <w:tc>
          <w:tcPr>
            <w:tcW w:w="2549" w:type="dxa"/>
          </w:tcPr>
          <w:p w14:paraId="3358B6AE" w14:textId="4D53C809" w:rsidR="005A021D" w:rsidRDefault="005A021D" w:rsidP="005A021D">
            <w:pPr>
              <w:rPr>
                <w:rFonts w:cs="Times New Roman"/>
              </w:rPr>
            </w:pPr>
            <w:r w:rsidRPr="00931730">
              <w:t>Е.Э. Зайченко</w:t>
            </w:r>
          </w:p>
        </w:tc>
      </w:tr>
      <w:tr w:rsidR="005A021D" w14:paraId="60ACCBD3" w14:textId="77777777" w:rsidTr="003E6FAB">
        <w:trPr>
          <w:trHeight w:val="168"/>
          <w:jc w:val="center"/>
        </w:trPr>
        <w:tc>
          <w:tcPr>
            <w:tcW w:w="2297" w:type="dxa"/>
          </w:tcPr>
          <w:p w14:paraId="553847FE" w14:textId="77777777" w:rsidR="005A021D" w:rsidRDefault="005A021D" w:rsidP="005A021D">
            <w:pPr>
              <w:snapToGrid w:val="0"/>
              <w:rPr>
                <w:rFonts w:cs="Times New Roman"/>
                <w:i/>
              </w:rPr>
            </w:pPr>
          </w:p>
        </w:tc>
        <w:tc>
          <w:tcPr>
            <w:tcW w:w="1783" w:type="dxa"/>
          </w:tcPr>
          <w:p w14:paraId="6B2EC419" w14:textId="77777777" w:rsidR="005A021D" w:rsidRDefault="005A021D" w:rsidP="005A021D">
            <w:pPr>
              <w:jc w:val="center"/>
              <w:rPr>
                <w:rFonts w:cs="Times New Roman"/>
                <w:i/>
                <w:vertAlign w:val="superscript"/>
              </w:rPr>
            </w:pPr>
          </w:p>
        </w:tc>
        <w:tc>
          <w:tcPr>
            <w:tcW w:w="2471" w:type="dxa"/>
          </w:tcPr>
          <w:p w14:paraId="7C25D157" w14:textId="77777777" w:rsidR="005A021D" w:rsidRDefault="005A021D" w:rsidP="005A021D">
            <w:pPr>
              <w:jc w:val="center"/>
              <w:rPr>
                <w:rFonts w:cs="Times New Roman"/>
                <w:i/>
              </w:rPr>
            </w:pPr>
          </w:p>
        </w:tc>
        <w:tc>
          <w:tcPr>
            <w:tcW w:w="254" w:type="dxa"/>
          </w:tcPr>
          <w:p w14:paraId="51DCE3ED" w14:textId="77777777" w:rsidR="005A021D" w:rsidRDefault="005A021D" w:rsidP="005A021D">
            <w:pPr>
              <w:snapToGrid w:val="0"/>
              <w:rPr>
                <w:rFonts w:cs="Times New Roman"/>
                <w:i/>
              </w:rPr>
            </w:pPr>
          </w:p>
        </w:tc>
        <w:tc>
          <w:tcPr>
            <w:tcW w:w="2549" w:type="dxa"/>
          </w:tcPr>
          <w:p w14:paraId="2220D58A" w14:textId="77777777" w:rsidR="005A021D" w:rsidRDefault="005A021D" w:rsidP="005A021D">
            <w:pPr>
              <w:snapToGrid w:val="0"/>
              <w:rPr>
                <w:rFonts w:cs="Times New Roman"/>
                <w:i/>
                <w:sz w:val="16"/>
              </w:rPr>
            </w:pPr>
          </w:p>
        </w:tc>
      </w:tr>
      <w:tr w:rsidR="005A021D" w14:paraId="08DADC39" w14:textId="77777777" w:rsidTr="003E6FAB">
        <w:trPr>
          <w:trHeight w:val="397"/>
          <w:jc w:val="center"/>
        </w:trPr>
        <w:tc>
          <w:tcPr>
            <w:tcW w:w="2297" w:type="dxa"/>
          </w:tcPr>
          <w:p w14:paraId="60143C6F" w14:textId="533BBE5A" w:rsidR="005A021D" w:rsidRDefault="005A021D" w:rsidP="005A021D">
            <w:pPr>
              <w:rPr>
                <w:rFonts w:cs="Times New Roman"/>
              </w:rPr>
            </w:pPr>
            <w:r w:rsidRPr="00931730">
              <w:t>Студент гр. 4383</w:t>
            </w:r>
          </w:p>
        </w:tc>
        <w:tc>
          <w:tcPr>
            <w:tcW w:w="1783" w:type="dxa"/>
          </w:tcPr>
          <w:p w14:paraId="035F65EA" w14:textId="77777777" w:rsidR="005A021D" w:rsidRDefault="005A021D" w:rsidP="005A021D">
            <w:pPr>
              <w:snapToGrid w:val="0"/>
              <w:jc w:val="center"/>
              <w:rPr>
                <w:rFonts w:cs="Times New Roman"/>
              </w:rPr>
            </w:pPr>
          </w:p>
        </w:tc>
        <w:tc>
          <w:tcPr>
            <w:tcW w:w="2471" w:type="dxa"/>
          </w:tcPr>
          <w:p w14:paraId="7DD57195" w14:textId="77777777" w:rsidR="005A021D" w:rsidRDefault="005A021D" w:rsidP="005A021D">
            <w:pPr>
              <w:snapToGrid w:val="0"/>
              <w:rPr>
                <w:rFonts w:cs="Times New Roman"/>
                <w:i/>
              </w:rPr>
            </w:pPr>
          </w:p>
        </w:tc>
        <w:tc>
          <w:tcPr>
            <w:tcW w:w="254" w:type="dxa"/>
          </w:tcPr>
          <w:p w14:paraId="00736E73" w14:textId="77777777" w:rsidR="005A021D" w:rsidRDefault="005A021D" w:rsidP="005A021D">
            <w:pPr>
              <w:snapToGrid w:val="0"/>
              <w:rPr>
                <w:rFonts w:cs="Times New Roman"/>
                <w:i/>
              </w:rPr>
            </w:pPr>
          </w:p>
        </w:tc>
        <w:tc>
          <w:tcPr>
            <w:tcW w:w="2549" w:type="dxa"/>
          </w:tcPr>
          <w:p w14:paraId="6760D511" w14:textId="16CC811B" w:rsidR="005A021D" w:rsidRDefault="005A021D" w:rsidP="005A021D">
            <w:pPr>
              <w:rPr>
                <w:rFonts w:cs="Times New Roman"/>
              </w:rPr>
            </w:pPr>
            <w:r w:rsidRPr="00931730">
              <w:t>Г.А. Шлеин</w:t>
            </w:r>
          </w:p>
        </w:tc>
      </w:tr>
      <w:tr w:rsidR="005A021D" w14:paraId="3506202F" w14:textId="77777777" w:rsidTr="003E6FAB">
        <w:trPr>
          <w:trHeight w:val="168"/>
          <w:jc w:val="center"/>
        </w:trPr>
        <w:tc>
          <w:tcPr>
            <w:tcW w:w="2297" w:type="dxa"/>
          </w:tcPr>
          <w:p w14:paraId="4F3F3CFD" w14:textId="77777777" w:rsidR="005A021D" w:rsidRDefault="005A021D" w:rsidP="005A021D">
            <w:pPr>
              <w:snapToGrid w:val="0"/>
              <w:rPr>
                <w:rFonts w:cs="Times New Roman"/>
                <w:i/>
              </w:rPr>
            </w:pPr>
          </w:p>
        </w:tc>
        <w:tc>
          <w:tcPr>
            <w:tcW w:w="1783" w:type="dxa"/>
          </w:tcPr>
          <w:p w14:paraId="48139E49" w14:textId="77777777" w:rsidR="005A021D" w:rsidRDefault="005A021D" w:rsidP="005A021D">
            <w:pPr>
              <w:jc w:val="center"/>
              <w:rPr>
                <w:rFonts w:cs="Times New Roman"/>
                <w:i/>
                <w:vertAlign w:val="superscript"/>
              </w:rPr>
            </w:pPr>
          </w:p>
        </w:tc>
        <w:tc>
          <w:tcPr>
            <w:tcW w:w="2471" w:type="dxa"/>
          </w:tcPr>
          <w:p w14:paraId="33AC3155" w14:textId="77777777" w:rsidR="005A021D" w:rsidRDefault="005A021D" w:rsidP="005A021D">
            <w:pPr>
              <w:jc w:val="center"/>
              <w:rPr>
                <w:rFonts w:cs="Times New Roman"/>
                <w:i/>
              </w:rPr>
            </w:pPr>
          </w:p>
        </w:tc>
        <w:tc>
          <w:tcPr>
            <w:tcW w:w="254" w:type="dxa"/>
          </w:tcPr>
          <w:p w14:paraId="6FED6969" w14:textId="77777777" w:rsidR="005A021D" w:rsidRDefault="005A021D" w:rsidP="005A021D">
            <w:pPr>
              <w:snapToGrid w:val="0"/>
              <w:rPr>
                <w:rFonts w:cs="Times New Roman"/>
                <w:i/>
              </w:rPr>
            </w:pPr>
          </w:p>
        </w:tc>
        <w:tc>
          <w:tcPr>
            <w:tcW w:w="2549" w:type="dxa"/>
          </w:tcPr>
          <w:p w14:paraId="01F1D1B1" w14:textId="77777777" w:rsidR="005A021D" w:rsidRDefault="005A021D" w:rsidP="005A021D">
            <w:pPr>
              <w:snapToGrid w:val="0"/>
              <w:rPr>
                <w:rFonts w:cs="Times New Roman"/>
                <w:i/>
                <w:sz w:val="16"/>
              </w:rPr>
            </w:pPr>
          </w:p>
        </w:tc>
      </w:tr>
      <w:tr w:rsidR="005A021D" w14:paraId="24582443" w14:textId="77777777" w:rsidTr="003E6FAB">
        <w:trPr>
          <w:trHeight w:val="397"/>
          <w:jc w:val="center"/>
        </w:trPr>
        <w:tc>
          <w:tcPr>
            <w:tcW w:w="2297" w:type="dxa"/>
          </w:tcPr>
          <w:p w14:paraId="470D7D59" w14:textId="0C331B42" w:rsidR="005A021D" w:rsidRDefault="005A021D" w:rsidP="005A021D">
            <w:pPr>
              <w:rPr>
                <w:rFonts w:cs="Times New Roman"/>
              </w:rPr>
            </w:pPr>
            <w:r w:rsidRPr="00931730">
              <w:t>Руководитель</w:t>
            </w:r>
          </w:p>
        </w:tc>
        <w:tc>
          <w:tcPr>
            <w:tcW w:w="1783" w:type="dxa"/>
          </w:tcPr>
          <w:p w14:paraId="6B8E9ABE" w14:textId="77777777" w:rsidR="005A021D" w:rsidRDefault="005A021D" w:rsidP="005A021D">
            <w:pPr>
              <w:snapToGrid w:val="0"/>
              <w:jc w:val="center"/>
              <w:rPr>
                <w:rFonts w:cs="Times New Roman"/>
              </w:rPr>
            </w:pPr>
          </w:p>
        </w:tc>
        <w:tc>
          <w:tcPr>
            <w:tcW w:w="2471" w:type="dxa"/>
          </w:tcPr>
          <w:p w14:paraId="58D35BF0" w14:textId="77777777" w:rsidR="005A021D" w:rsidRDefault="005A021D" w:rsidP="005A021D">
            <w:pPr>
              <w:snapToGrid w:val="0"/>
              <w:rPr>
                <w:rFonts w:cs="Times New Roman"/>
                <w:i/>
              </w:rPr>
            </w:pPr>
          </w:p>
        </w:tc>
        <w:tc>
          <w:tcPr>
            <w:tcW w:w="254" w:type="dxa"/>
          </w:tcPr>
          <w:p w14:paraId="3F7AFC33" w14:textId="77777777" w:rsidR="005A021D" w:rsidRDefault="005A021D" w:rsidP="005A021D">
            <w:pPr>
              <w:snapToGrid w:val="0"/>
              <w:rPr>
                <w:rFonts w:cs="Times New Roman"/>
                <w:i/>
              </w:rPr>
            </w:pPr>
          </w:p>
        </w:tc>
        <w:tc>
          <w:tcPr>
            <w:tcW w:w="2549" w:type="dxa"/>
          </w:tcPr>
          <w:p w14:paraId="6C2A0D96" w14:textId="3FDDAC8C" w:rsidR="005A021D" w:rsidRDefault="005A021D" w:rsidP="005A021D">
            <w:pPr>
              <w:rPr>
                <w:rFonts w:cs="Times New Roman"/>
              </w:rPr>
            </w:pPr>
            <w:r w:rsidRPr="00931730">
              <w:t>М.А. Фирсов</w:t>
            </w:r>
          </w:p>
        </w:tc>
      </w:tr>
      <w:tr w:rsidR="009347DF" w14:paraId="539E57CA" w14:textId="77777777" w:rsidTr="009347DF">
        <w:trPr>
          <w:trHeight w:val="168"/>
          <w:jc w:val="center"/>
        </w:trPr>
        <w:tc>
          <w:tcPr>
            <w:tcW w:w="2297" w:type="dxa"/>
            <w:vAlign w:val="bottom"/>
          </w:tcPr>
          <w:p w14:paraId="6473E00D" w14:textId="77777777" w:rsidR="009347DF" w:rsidRDefault="009347DF" w:rsidP="00702416">
            <w:pPr>
              <w:snapToGrid w:val="0"/>
              <w:rPr>
                <w:rFonts w:cs="Times New Roman"/>
                <w:i/>
              </w:rPr>
            </w:pPr>
          </w:p>
        </w:tc>
        <w:tc>
          <w:tcPr>
            <w:tcW w:w="1783" w:type="dxa"/>
          </w:tcPr>
          <w:p w14:paraId="4C673806" w14:textId="77777777" w:rsidR="009347DF" w:rsidRDefault="009347DF" w:rsidP="00702416">
            <w:pPr>
              <w:jc w:val="center"/>
              <w:rPr>
                <w:rFonts w:cs="Times New Roman"/>
                <w:i/>
                <w:vertAlign w:val="superscript"/>
              </w:rPr>
            </w:pPr>
          </w:p>
        </w:tc>
        <w:tc>
          <w:tcPr>
            <w:tcW w:w="2471" w:type="dxa"/>
          </w:tcPr>
          <w:p w14:paraId="2EDD2E33" w14:textId="77777777" w:rsidR="009347DF" w:rsidRDefault="009347DF" w:rsidP="00702416">
            <w:pPr>
              <w:jc w:val="center"/>
              <w:rPr>
                <w:rFonts w:cs="Times New Roman"/>
                <w:i/>
              </w:rPr>
            </w:pPr>
          </w:p>
        </w:tc>
        <w:tc>
          <w:tcPr>
            <w:tcW w:w="254" w:type="dxa"/>
          </w:tcPr>
          <w:p w14:paraId="76422334" w14:textId="77777777" w:rsidR="009347DF" w:rsidRDefault="009347DF" w:rsidP="00702416">
            <w:pPr>
              <w:snapToGrid w:val="0"/>
              <w:rPr>
                <w:rFonts w:cs="Times New Roman"/>
                <w:i/>
              </w:rPr>
            </w:pPr>
          </w:p>
        </w:tc>
        <w:tc>
          <w:tcPr>
            <w:tcW w:w="2549" w:type="dxa"/>
          </w:tcPr>
          <w:p w14:paraId="624D896F" w14:textId="77777777" w:rsidR="009347DF" w:rsidRDefault="009347DF" w:rsidP="00702416">
            <w:pPr>
              <w:snapToGrid w:val="0"/>
              <w:rPr>
                <w:rFonts w:cs="Times New Roman"/>
                <w:i/>
                <w:sz w:val="16"/>
              </w:rPr>
            </w:pPr>
          </w:p>
        </w:tc>
      </w:tr>
    </w:tbl>
    <w:p w14:paraId="7C9AD2DF" w14:textId="77777777" w:rsidR="00AE03FD" w:rsidRDefault="00AE03FD">
      <w:pPr>
        <w:spacing w:line="336" w:lineRule="auto"/>
        <w:jc w:val="center"/>
        <w:rPr>
          <w:rFonts w:cs="Times New Roman"/>
          <w:bCs/>
          <w:szCs w:val="28"/>
        </w:rPr>
      </w:pPr>
    </w:p>
    <w:p w14:paraId="5A98A3D4" w14:textId="77777777" w:rsidR="00AE03FD" w:rsidRPr="005A021D" w:rsidRDefault="00AE03FD">
      <w:pPr>
        <w:spacing w:line="336" w:lineRule="auto"/>
        <w:jc w:val="center"/>
        <w:rPr>
          <w:rFonts w:cs="Times New Roman"/>
          <w:bCs/>
          <w:sz w:val="52"/>
          <w:szCs w:val="28"/>
        </w:rPr>
      </w:pPr>
    </w:p>
    <w:p w14:paraId="2CD1EEBB" w14:textId="77777777" w:rsidR="00AE03FD" w:rsidRPr="005A021D" w:rsidRDefault="005B15C1">
      <w:pPr>
        <w:spacing w:line="336" w:lineRule="auto"/>
        <w:jc w:val="center"/>
        <w:rPr>
          <w:rFonts w:cs="Times New Roman"/>
          <w:bCs/>
          <w:szCs w:val="28"/>
        </w:rPr>
      </w:pPr>
      <w:r w:rsidRPr="005A021D">
        <w:rPr>
          <w:rFonts w:cs="Times New Roman"/>
          <w:bCs/>
          <w:szCs w:val="28"/>
        </w:rPr>
        <w:t>Санкт-Петербург</w:t>
      </w:r>
    </w:p>
    <w:p w14:paraId="0CC0594C" w14:textId="77777777" w:rsidR="00AE03FD" w:rsidRDefault="005B15C1">
      <w:pPr>
        <w:spacing w:line="336" w:lineRule="auto"/>
        <w:jc w:val="center"/>
        <w:rPr>
          <w:rFonts w:cs="Times New Roman"/>
          <w:b/>
          <w:caps/>
          <w:szCs w:val="28"/>
          <w:highlight w:val="yellow"/>
        </w:rPr>
      </w:pPr>
      <w:r w:rsidRPr="005A021D">
        <w:rPr>
          <w:rFonts w:cs="Times New Roman"/>
          <w:bCs/>
          <w:szCs w:val="28"/>
        </w:rPr>
        <w:t>20</w:t>
      </w:r>
      <w:r w:rsidRPr="005A021D">
        <w:rPr>
          <w:rFonts w:eastAsia="MS Mincho" w:cs="Times New Roman" w:hint="eastAsia"/>
          <w:bCs/>
          <w:szCs w:val="28"/>
          <w:lang w:val="en-US" w:eastAsia="ja-JP"/>
        </w:rPr>
        <w:t>26</w:t>
      </w:r>
      <w:r>
        <w:br w:type="page"/>
      </w:r>
    </w:p>
    <w:p w14:paraId="4A2E7886" w14:textId="77777777" w:rsidR="00AE03FD" w:rsidRDefault="005B15C1">
      <w:pPr>
        <w:pStyle w:val="a1"/>
        <w:ind w:firstLine="0"/>
        <w:jc w:val="center"/>
        <w:rPr>
          <w:b/>
          <w:bCs/>
        </w:rPr>
      </w:pPr>
      <w:r>
        <w:rPr>
          <w:b/>
          <w:bCs/>
        </w:rPr>
        <w:lastRenderedPageBreak/>
        <w:t>ЗАДАНИЕ</w:t>
      </w:r>
    </w:p>
    <w:p w14:paraId="73D28431" w14:textId="77777777" w:rsidR="00AE03FD" w:rsidRDefault="005B15C1">
      <w:pPr>
        <w:pStyle w:val="a1"/>
        <w:ind w:firstLine="0"/>
        <w:jc w:val="center"/>
        <w:rPr>
          <w:b/>
          <w:bCs/>
        </w:rPr>
      </w:pPr>
      <w:r>
        <w:rPr>
          <w:b/>
          <w:bCs/>
        </w:rPr>
        <w:t>Н</w:t>
      </w:r>
      <w:r w:rsidRPr="00D70ECE">
        <w:rPr>
          <w:b/>
          <w:bCs/>
        </w:rPr>
        <w:t>А УЧЕБНУЮ ПРА</w:t>
      </w:r>
      <w:r>
        <w:rPr>
          <w:b/>
          <w:bCs/>
        </w:rPr>
        <w:t>КТИКУ</w:t>
      </w:r>
    </w:p>
    <w:tbl>
      <w:tblPr>
        <w:tblW w:w="9354" w:type="dxa"/>
        <w:jc w:val="center"/>
        <w:tblLayout w:type="fixed"/>
        <w:tblLook w:val="04A0" w:firstRow="1" w:lastRow="0" w:firstColumn="1" w:lastColumn="0" w:noHBand="0" w:noVBand="1"/>
      </w:tblPr>
      <w:tblGrid>
        <w:gridCol w:w="4047"/>
        <w:gridCol w:w="2311"/>
        <w:gridCol w:w="2996"/>
      </w:tblGrid>
      <w:tr w:rsidR="005A021D" w14:paraId="4F2489C3" w14:textId="77777777" w:rsidTr="00D70ECE">
        <w:trPr>
          <w:jc w:val="center"/>
        </w:trPr>
        <w:tc>
          <w:tcPr>
            <w:tcW w:w="9354" w:type="dxa"/>
            <w:gridSpan w:val="3"/>
          </w:tcPr>
          <w:p w14:paraId="6E2651FF" w14:textId="6D61262C" w:rsidR="005A021D" w:rsidRDefault="005A021D" w:rsidP="005A021D">
            <w:pPr>
              <w:spacing w:line="360" w:lineRule="auto"/>
              <w:rPr>
                <w:szCs w:val="28"/>
              </w:rPr>
            </w:pPr>
            <w:r w:rsidRPr="00D86AE4">
              <w:t>Студент: В.С. Харитонов   Группа: 4383</w:t>
            </w:r>
          </w:p>
        </w:tc>
      </w:tr>
      <w:tr w:rsidR="005A021D" w14:paraId="0F42D99B" w14:textId="77777777" w:rsidTr="00D70ECE">
        <w:trPr>
          <w:jc w:val="center"/>
        </w:trPr>
        <w:tc>
          <w:tcPr>
            <w:tcW w:w="9354" w:type="dxa"/>
            <w:gridSpan w:val="3"/>
          </w:tcPr>
          <w:p w14:paraId="47C5EDDC" w14:textId="4EB809F1" w:rsidR="005A021D" w:rsidRDefault="005A021D" w:rsidP="005A021D">
            <w:pPr>
              <w:spacing w:line="360" w:lineRule="auto"/>
              <w:rPr>
                <w:szCs w:val="28"/>
              </w:rPr>
            </w:pPr>
            <w:r w:rsidRPr="00D86AE4">
              <w:t>Студент: Е.Э. Зайченко   Группа: 4382</w:t>
            </w:r>
          </w:p>
        </w:tc>
      </w:tr>
      <w:tr w:rsidR="005A021D" w14:paraId="0A311E05" w14:textId="77777777" w:rsidTr="00D70ECE">
        <w:trPr>
          <w:jc w:val="center"/>
        </w:trPr>
        <w:tc>
          <w:tcPr>
            <w:tcW w:w="9354" w:type="dxa"/>
            <w:gridSpan w:val="3"/>
          </w:tcPr>
          <w:p w14:paraId="12A2CA21" w14:textId="2596AFC9" w:rsidR="005A021D" w:rsidRDefault="005A021D" w:rsidP="005A021D">
            <w:pPr>
              <w:spacing w:line="360" w:lineRule="auto"/>
              <w:rPr>
                <w:szCs w:val="28"/>
              </w:rPr>
            </w:pPr>
            <w:r w:rsidRPr="00D86AE4">
              <w:t>Студент: Г.А. Шлеин   Группа: 4383</w:t>
            </w:r>
          </w:p>
        </w:tc>
      </w:tr>
      <w:tr w:rsidR="005A021D" w14:paraId="1669C566" w14:textId="77777777" w:rsidTr="00D70ECE">
        <w:trPr>
          <w:trHeight w:val="1000"/>
          <w:jc w:val="center"/>
        </w:trPr>
        <w:tc>
          <w:tcPr>
            <w:tcW w:w="9354" w:type="dxa"/>
            <w:gridSpan w:val="3"/>
          </w:tcPr>
          <w:p w14:paraId="19596AFA" w14:textId="2B3F4993" w:rsidR="005A021D" w:rsidRDefault="005A021D" w:rsidP="005A021D">
            <w:pPr>
              <w:spacing w:line="360" w:lineRule="auto"/>
              <w:rPr>
                <w:szCs w:val="28"/>
              </w:rPr>
            </w:pPr>
            <w:r w:rsidRPr="00D86AE4">
              <w:t xml:space="preserve">Тема практики: Разработка визуализатора алгоритма </w:t>
            </w:r>
            <w:proofErr w:type="spellStart"/>
            <w:r w:rsidRPr="00D86AE4">
              <w:t>Краскала</w:t>
            </w:r>
            <w:proofErr w:type="spellEnd"/>
            <w:r w:rsidRPr="00D86AE4">
              <w:t xml:space="preserve"> на языке Java.</w:t>
            </w:r>
          </w:p>
        </w:tc>
      </w:tr>
      <w:tr w:rsidR="005A021D" w14:paraId="6CE6615B" w14:textId="77777777" w:rsidTr="00D70ECE">
        <w:trPr>
          <w:trHeight w:val="5670"/>
          <w:jc w:val="center"/>
        </w:trPr>
        <w:tc>
          <w:tcPr>
            <w:tcW w:w="9354" w:type="dxa"/>
            <w:gridSpan w:val="3"/>
          </w:tcPr>
          <w:p w14:paraId="7B785A88" w14:textId="77777777" w:rsidR="005A021D" w:rsidRDefault="005A021D" w:rsidP="005A021D">
            <w:pPr>
              <w:spacing w:line="360" w:lineRule="auto"/>
            </w:pPr>
            <w:r w:rsidRPr="00D86AE4">
              <w:t>Задание на практику:</w:t>
            </w:r>
          </w:p>
          <w:p w14:paraId="4D5B0D1F" w14:textId="77777777" w:rsidR="005A021D" w:rsidRPr="005A021D" w:rsidRDefault="005A021D" w:rsidP="005A021D">
            <w:pPr>
              <w:spacing w:line="360" w:lineRule="auto"/>
              <w:rPr>
                <w:szCs w:val="28"/>
              </w:rPr>
            </w:pPr>
            <w:r w:rsidRPr="005A021D">
              <w:rPr>
                <w:szCs w:val="28"/>
              </w:rPr>
              <w:t>Командная итеративная разработка визуализатора алгоритма(</w:t>
            </w:r>
            <w:proofErr w:type="spellStart"/>
            <w:r w:rsidRPr="005A021D">
              <w:rPr>
                <w:szCs w:val="28"/>
              </w:rPr>
              <w:t>ов</w:t>
            </w:r>
            <w:proofErr w:type="spellEnd"/>
            <w:r w:rsidRPr="005A021D">
              <w:rPr>
                <w:szCs w:val="28"/>
              </w:rPr>
              <w:t>) на Java с графическим интерфейсом.</w:t>
            </w:r>
          </w:p>
          <w:p w14:paraId="3859ED03" w14:textId="39134909" w:rsidR="005A021D" w:rsidRDefault="005A021D" w:rsidP="005A021D">
            <w:pPr>
              <w:spacing w:line="360" w:lineRule="auto"/>
              <w:rPr>
                <w:szCs w:val="28"/>
              </w:rPr>
            </w:pPr>
            <w:r w:rsidRPr="005A021D">
              <w:rPr>
                <w:szCs w:val="28"/>
              </w:rPr>
              <w:t xml:space="preserve">Алгоритм: </w:t>
            </w:r>
            <w:proofErr w:type="spellStart"/>
            <w:r w:rsidRPr="005A021D">
              <w:rPr>
                <w:szCs w:val="28"/>
              </w:rPr>
              <w:t>Краскала</w:t>
            </w:r>
            <w:proofErr w:type="spellEnd"/>
            <w:r w:rsidRPr="005A021D">
              <w:rPr>
                <w:szCs w:val="28"/>
              </w:rPr>
              <w:t>.</w:t>
            </w:r>
          </w:p>
        </w:tc>
      </w:tr>
      <w:tr w:rsidR="00AE03FD" w14:paraId="5BC60F7C" w14:textId="77777777" w:rsidTr="00D70ECE">
        <w:trPr>
          <w:trHeight w:val="549"/>
          <w:jc w:val="center"/>
        </w:trPr>
        <w:tc>
          <w:tcPr>
            <w:tcW w:w="9354" w:type="dxa"/>
            <w:gridSpan w:val="3"/>
          </w:tcPr>
          <w:p w14:paraId="5D31D505" w14:textId="77777777" w:rsidR="00AE03FD" w:rsidRPr="005A021D" w:rsidRDefault="005B15C1" w:rsidP="009347DF">
            <w:pPr>
              <w:spacing w:line="360" w:lineRule="auto"/>
              <w:rPr>
                <w:szCs w:val="28"/>
              </w:rPr>
            </w:pPr>
            <w:r w:rsidRPr="005A021D">
              <w:rPr>
                <w:szCs w:val="28"/>
              </w:rPr>
              <w:t xml:space="preserve">Сроки прохождения практики: </w:t>
            </w:r>
            <w:r w:rsidR="009347DF" w:rsidRPr="005A021D">
              <w:rPr>
                <w:szCs w:val="28"/>
              </w:rPr>
              <w:t>06</w:t>
            </w:r>
            <w:r w:rsidRPr="005A021D">
              <w:rPr>
                <w:szCs w:val="28"/>
              </w:rPr>
              <w:t>.</w:t>
            </w:r>
            <w:r w:rsidR="009347DF" w:rsidRPr="005A021D">
              <w:rPr>
                <w:szCs w:val="28"/>
              </w:rPr>
              <w:t>07</w:t>
            </w:r>
            <w:r w:rsidRPr="005A021D">
              <w:rPr>
                <w:szCs w:val="28"/>
              </w:rPr>
              <w:t>.</w:t>
            </w:r>
            <w:r w:rsidR="009347DF" w:rsidRPr="005A021D">
              <w:rPr>
                <w:szCs w:val="28"/>
              </w:rPr>
              <w:t>2026</w:t>
            </w:r>
            <w:r w:rsidRPr="005A021D">
              <w:rPr>
                <w:szCs w:val="28"/>
              </w:rPr>
              <w:t xml:space="preserve"> – </w:t>
            </w:r>
            <w:r w:rsidR="009347DF" w:rsidRPr="005A021D">
              <w:rPr>
                <w:szCs w:val="28"/>
              </w:rPr>
              <w:t>18</w:t>
            </w:r>
            <w:r w:rsidRPr="005A021D">
              <w:rPr>
                <w:szCs w:val="28"/>
              </w:rPr>
              <w:t>.</w:t>
            </w:r>
            <w:r w:rsidR="009347DF" w:rsidRPr="005A021D">
              <w:rPr>
                <w:szCs w:val="28"/>
              </w:rPr>
              <w:t>07</w:t>
            </w:r>
            <w:r w:rsidRPr="005A021D">
              <w:rPr>
                <w:szCs w:val="28"/>
              </w:rPr>
              <w:t>.</w:t>
            </w:r>
            <w:r w:rsidR="009347DF" w:rsidRPr="005A021D">
              <w:rPr>
                <w:szCs w:val="28"/>
              </w:rPr>
              <w:t>2026</w:t>
            </w:r>
          </w:p>
        </w:tc>
      </w:tr>
      <w:tr w:rsidR="00AE03FD" w14:paraId="1A236063" w14:textId="77777777" w:rsidTr="00D70ECE">
        <w:trPr>
          <w:trHeight w:val="549"/>
          <w:jc w:val="center"/>
        </w:trPr>
        <w:tc>
          <w:tcPr>
            <w:tcW w:w="9354" w:type="dxa"/>
            <w:gridSpan w:val="3"/>
          </w:tcPr>
          <w:p w14:paraId="584CECC0" w14:textId="77777777" w:rsidR="00AE03FD" w:rsidRDefault="005B15C1" w:rsidP="0055338B">
            <w:pPr>
              <w:spacing w:line="360" w:lineRule="auto"/>
              <w:rPr>
                <w:szCs w:val="28"/>
              </w:rPr>
            </w:pPr>
            <w:r>
              <w:rPr>
                <w:szCs w:val="28"/>
              </w:rPr>
              <w:t xml:space="preserve">Дата сдачи отчета: </w:t>
            </w:r>
            <w:r>
              <w:rPr>
                <w:color w:val="EE0000"/>
                <w:szCs w:val="28"/>
              </w:rPr>
              <w:t>00.0</w:t>
            </w:r>
            <w:r w:rsidR="0055338B">
              <w:rPr>
                <w:color w:val="EE0000"/>
                <w:szCs w:val="28"/>
              </w:rPr>
              <w:t>7</w:t>
            </w:r>
            <w:r>
              <w:rPr>
                <w:color w:val="EE0000"/>
                <w:szCs w:val="28"/>
              </w:rPr>
              <w:t>.</w:t>
            </w:r>
            <w:r w:rsidR="009347DF" w:rsidRPr="00D70ECE">
              <w:rPr>
                <w:color w:val="000000" w:themeColor="text1"/>
                <w:szCs w:val="28"/>
              </w:rPr>
              <w:t>20</w:t>
            </w:r>
            <w:r w:rsidR="009347DF">
              <w:rPr>
                <w:color w:val="EE0000"/>
                <w:szCs w:val="28"/>
              </w:rPr>
              <w:t>26</w:t>
            </w:r>
          </w:p>
        </w:tc>
      </w:tr>
      <w:tr w:rsidR="00AE03FD" w14:paraId="50796A6F" w14:textId="77777777" w:rsidTr="00D70ECE">
        <w:trPr>
          <w:trHeight w:val="549"/>
          <w:jc w:val="center"/>
        </w:trPr>
        <w:tc>
          <w:tcPr>
            <w:tcW w:w="9354" w:type="dxa"/>
            <w:gridSpan w:val="3"/>
          </w:tcPr>
          <w:p w14:paraId="5A357940" w14:textId="77777777" w:rsidR="00AE03FD" w:rsidRDefault="005B15C1" w:rsidP="0055338B">
            <w:pPr>
              <w:spacing w:line="360" w:lineRule="auto"/>
              <w:rPr>
                <w:szCs w:val="28"/>
              </w:rPr>
            </w:pPr>
            <w:r>
              <w:rPr>
                <w:szCs w:val="28"/>
              </w:rPr>
              <w:t xml:space="preserve">Дата защиты отчета: </w:t>
            </w:r>
            <w:r>
              <w:rPr>
                <w:color w:val="EE0000"/>
                <w:szCs w:val="28"/>
              </w:rPr>
              <w:t>00.0</w:t>
            </w:r>
            <w:r w:rsidR="0055338B">
              <w:rPr>
                <w:color w:val="EE0000"/>
                <w:szCs w:val="28"/>
              </w:rPr>
              <w:t>7</w:t>
            </w:r>
            <w:r>
              <w:rPr>
                <w:color w:val="EE0000"/>
                <w:szCs w:val="28"/>
              </w:rPr>
              <w:t>.</w:t>
            </w:r>
            <w:r w:rsidR="009347DF" w:rsidRPr="00D70ECE">
              <w:rPr>
                <w:color w:val="000000" w:themeColor="text1"/>
                <w:szCs w:val="28"/>
              </w:rPr>
              <w:t>20</w:t>
            </w:r>
            <w:r w:rsidR="009347DF">
              <w:rPr>
                <w:color w:val="EE0000"/>
                <w:szCs w:val="28"/>
              </w:rPr>
              <w:t>26</w:t>
            </w:r>
          </w:p>
        </w:tc>
      </w:tr>
      <w:tr w:rsidR="00AE03FD" w14:paraId="3FA1AD97" w14:textId="77777777" w:rsidTr="00D70ECE">
        <w:trPr>
          <w:trHeight w:val="483"/>
          <w:jc w:val="center"/>
        </w:trPr>
        <w:tc>
          <w:tcPr>
            <w:tcW w:w="9354" w:type="dxa"/>
            <w:gridSpan w:val="3"/>
          </w:tcPr>
          <w:p w14:paraId="5CF50A86" w14:textId="77777777" w:rsidR="00AE03FD" w:rsidRDefault="00AE03FD">
            <w:pPr>
              <w:spacing w:line="360" w:lineRule="auto"/>
              <w:rPr>
                <w:szCs w:val="28"/>
              </w:rPr>
            </w:pPr>
          </w:p>
        </w:tc>
      </w:tr>
      <w:tr w:rsidR="005A021D" w14:paraId="6B473973" w14:textId="77777777" w:rsidTr="00D70ECE">
        <w:trPr>
          <w:trHeight w:val="614"/>
          <w:jc w:val="center"/>
        </w:trPr>
        <w:tc>
          <w:tcPr>
            <w:tcW w:w="4047" w:type="dxa"/>
            <w:vAlign w:val="bottom"/>
          </w:tcPr>
          <w:p w14:paraId="388D5DD0" w14:textId="55B8619F" w:rsidR="005A021D" w:rsidRDefault="005A021D" w:rsidP="005A021D">
            <w:pPr>
              <w:rPr>
                <w:szCs w:val="28"/>
                <w:lang w:val="en-US"/>
              </w:rPr>
            </w:pPr>
            <w:r>
              <w:t>Студент</w:t>
            </w:r>
          </w:p>
        </w:tc>
        <w:tc>
          <w:tcPr>
            <w:tcW w:w="2311" w:type="dxa"/>
            <w:vAlign w:val="bottom"/>
          </w:tcPr>
          <w:p w14:paraId="2254B3E1" w14:textId="77777777" w:rsidR="005A021D" w:rsidRDefault="005A021D" w:rsidP="005A021D">
            <w:pPr>
              <w:rPr>
                <w:szCs w:val="28"/>
              </w:rPr>
            </w:pPr>
          </w:p>
        </w:tc>
        <w:tc>
          <w:tcPr>
            <w:tcW w:w="2996" w:type="dxa"/>
            <w:vAlign w:val="bottom"/>
          </w:tcPr>
          <w:p w14:paraId="268584DF" w14:textId="3765F205" w:rsidR="005A021D" w:rsidRDefault="005A021D" w:rsidP="005A021D">
            <w:pPr>
              <w:jc w:val="center"/>
              <w:rPr>
                <w:szCs w:val="28"/>
              </w:rPr>
            </w:pPr>
            <w:r>
              <w:t xml:space="preserve">В.С. Харитонов </w:t>
            </w:r>
          </w:p>
        </w:tc>
      </w:tr>
      <w:tr w:rsidR="005A021D" w14:paraId="672CFD68" w14:textId="77777777" w:rsidTr="00D70ECE">
        <w:trPr>
          <w:trHeight w:val="614"/>
          <w:jc w:val="center"/>
        </w:trPr>
        <w:tc>
          <w:tcPr>
            <w:tcW w:w="4047" w:type="dxa"/>
            <w:vAlign w:val="bottom"/>
          </w:tcPr>
          <w:p w14:paraId="2673D3D6" w14:textId="44C97278" w:rsidR="005A021D" w:rsidRDefault="005A021D" w:rsidP="005A021D">
            <w:pPr>
              <w:rPr>
                <w:szCs w:val="28"/>
              </w:rPr>
            </w:pPr>
            <w:r>
              <w:t>Студент</w:t>
            </w:r>
          </w:p>
        </w:tc>
        <w:tc>
          <w:tcPr>
            <w:tcW w:w="2311" w:type="dxa"/>
            <w:vAlign w:val="bottom"/>
          </w:tcPr>
          <w:p w14:paraId="44927150" w14:textId="77777777" w:rsidR="005A021D" w:rsidRDefault="005A021D" w:rsidP="005A021D">
            <w:pPr>
              <w:rPr>
                <w:szCs w:val="28"/>
              </w:rPr>
            </w:pPr>
          </w:p>
        </w:tc>
        <w:tc>
          <w:tcPr>
            <w:tcW w:w="2996" w:type="dxa"/>
            <w:vAlign w:val="bottom"/>
          </w:tcPr>
          <w:p w14:paraId="4111E939" w14:textId="5400E2F3" w:rsidR="005A021D" w:rsidRDefault="005A021D" w:rsidP="005A021D">
            <w:pPr>
              <w:jc w:val="center"/>
              <w:rPr>
                <w:szCs w:val="28"/>
              </w:rPr>
            </w:pPr>
            <w:r>
              <w:t xml:space="preserve">Е.Э. Зайченко </w:t>
            </w:r>
          </w:p>
        </w:tc>
      </w:tr>
      <w:tr w:rsidR="005A021D" w14:paraId="60A82437" w14:textId="77777777" w:rsidTr="00D70ECE">
        <w:trPr>
          <w:trHeight w:val="614"/>
          <w:jc w:val="center"/>
        </w:trPr>
        <w:tc>
          <w:tcPr>
            <w:tcW w:w="4047" w:type="dxa"/>
            <w:vAlign w:val="bottom"/>
          </w:tcPr>
          <w:p w14:paraId="4402667B" w14:textId="078EA012" w:rsidR="005A021D" w:rsidRDefault="005A021D" w:rsidP="005A021D">
            <w:pPr>
              <w:rPr>
                <w:szCs w:val="28"/>
                <w:lang w:val="en-US"/>
              </w:rPr>
            </w:pPr>
            <w:r>
              <w:t>Студент</w:t>
            </w:r>
          </w:p>
        </w:tc>
        <w:tc>
          <w:tcPr>
            <w:tcW w:w="2311" w:type="dxa"/>
            <w:vAlign w:val="bottom"/>
          </w:tcPr>
          <w:p w14:paraId="2B226583" w14:textId="77777777" w:rsidR="005A021D" w:rsidRDefault="005A021D" w:rsidP="005A021D">
            <w:pPr>
              <w:rPr>
                <w:szCs w:val="28"/>
              </w:rPr>
            </w:pPr>
          </w:p>
        </w:tc>
        <w:tc>
          <w:tcPr>
            <w:tcW w:w="2996" w:type="dxa"/>
            <w:vAlign w:val="bottom"/>
          </w:tcPr>
          <w:p w14:paraId="619D0A7C" w14:textId="559A0577" w:rsidR="005A021D" w:rsidRDefault="005A021D" w:rsidP="005A021D">
            <w:pPr>
              <w:jc w:val="center"/>
              <w:rPr>
                <w:szCs w:val="28"/>
              </w:rPr>
            </w:pPr>
            <w:r>
              <w:t xml:space="preserve">Г.А. Шлеин </w:t>
            </w:r>
          </w:p>
        </w:tc>
      </w:tr>
      <w:tr w:rsidR="005A021D" w14:paraId="2C4E7A60" w14:textId="77777777" w:rsidTr="00D70ECE">
        <w:trPr>
          <w:trHeight w:val="614"/>
          <w:jc w:val="center"/>
        </w:trPr>
        <w:tc>
          <w:tcPr>
            <w:tcW w:w="4047" w:type="dxa"/>
            <w:vAlign w:val="bottom"/>
          </w:tcPr>
          <w:p w14:paraId="2D8244C6" w14:textId="2D999880" w:rsidR="005A021D" w:rsidRDefault="005A021D" w:rsidP="005A021D">
            <w:pPr>
              <w:rPr>
                <w:szCs w:val="28"/>
              </w:rPr>
            </w:pPr>
            <w:r>
              <w:t>Руководитель</w:t>
            </w:r>
          </w:p>
        </w:tc>
        <w:tc>
          <w:tcPr>
            <w:tcW w:w="2311" w:type="dxa"/>
            <w:vAlign w:val="bottom"/>
          </w:tcPr>
          <w:p w14:paraId="79951DE4" w14:textId="77777777" w:rsidR="005A021D" w:rsidRDefault="005A021D" w:rsidP="005A021D">
            <w:pPr>
              <w:rPr>
                <w:szCs w:val="28"/>
              </w:rPr>
            </w:pPr>
          </w:p>
        </w:tc>
        <w:tc>
          <w:tcPr>
            <w:tcW w:w="2996" w:type="dxa"/>
            <w:vAlign w:val="bottom"/>
          </w:tcPr>
          <w:p w14:paraId="68A8BC58" w14:textId="4FE5B07C" w:rsidR="005A021D" w:rsidRDefault="005A021D" w:rsidP="005A021D">
            <w:pPr>
              <w:jc w:val="center"/>
              <w:rPr>
                <w:szCs w:val="28"/>
              </w:rPr>
            </w:pPr>
            <w:r>
              <w:t>М.А. Фирсов</w:t>
            </w:r>
          </w:p>
        </w:tc>
      </w:tr>
    </w:tbl>
    <w:p w14:paraId="59B978C2" w14:textId="77777777" w:rsidR="00AE03FD" w:rsidRDefault="005B15C1">
      <w:pPr>
        <w:pStyle w:val="a1"/>
      </w:pPr>
      <w:r>
        <w:br w:type="page"/>
      </w:r>
    </w:p>
    <w:p w14:paraId="3B5A9A0C" w14:textId="77777777" w:rsidR="00AE03FD" w:rsidRDefault="005B15C1">
      <w:pPr>
        <w:pStyle w:val="a1"/>
        <w:ind w:firstLine="0"/>
        <w:jc w:val="center"/>
        <w:rPr>
          <w:b/>
          <w:bCs/>
        </w:rPr>
      </w:pPr>
      <w:r>
        <w:rPr>
          <w:b/>
          <w:bCs/>
        </w:rPr>
        <w:lastRenderedPageBreak/>
        <w:t>АННОТАЦИЯ</w:t>
      </w:r>
    </w:p>
    <w:p w14:paraId="164FF597" w14:textId="77777777" w:rsidR="009602D9" w:rsidRPr="009602D9" w:rsidRDefault="009602D9" w:rsidP="009602D9">
      <w:pPr>
        <w:pStyle w:val="a1"/>
      </w:pPr>
      <w:r w:rsidRPr="009602D9">
        <w:t xml:space="preserve">Отчёт содержит описание процесса разработки визуализатора алгоритма </w:t>
      </w:r>
      <w:proofErr w:type="spellStart"/>
      <w:r w:rsidRPr="009602D9">
        <w:t>Краскала</w:t>
      </w:r>
      <w:proofErr w:type="spellEnd"/>
      <w:r w:rsidRPr="009602D9">
        <w:t xml:space="preserve"> на языке Java с графическим интерфейсом на базе </w:t>
      </w:r>
      <w:proofErr w:type="spellStart"/>
      <w:r w:rsidRPr="009602D9">
        <w:t>JavaFX</w:t>
      </w:r>
      <w:proofErr w:type="spellEnd"/>
      <w:r w:rsidRPr="009602D9">
        <w:t>. В работе представлены постановка задачи, исходные требования к программе, план разработки с распределением ролей в бригаде, описание архитектуры приложения с перечислением всех реализованных классов и их методов, структуры данных, использованные в проекте, а также перечень применяемых технологий. В работе описаны итеративный процесс разработки, тестирование приложения на всех этапах и уточнение требований по результатам сдачи промежуточных версий. В заключении приведены итоги выполнения всех поставленных задач и достигнутые результаты.</w:t>
      </w:r>
    </w:p>
    <w:p w14:paraId="4D86F3FC" w14:textId="77777777" w:rsidR="00AE03FD" w:rsidRDefault="00AE03FD">
      <w:pPr>
        <w:pStyle w:val="a1"/>
      </w:pPr>
    </w:p>
    <w:p w14:paraId="4D4AE4FC" w14:textId="77777777" w:rsidR="00AE03FD" w:rsidRDefault="00AE03FD">
      <w:pPr>
        <w:pStyle w:val="a1"/>
      </w:pPr>
    </w:p>
    <w:p w14:paraId="4D3F7A9A" w14:textId="77777777" w:rsidR="00AE03FD" w:rsidRDefault="00AE03FD">
      <w:pPr>
        <w:pStyle w:val="a1"/>
      </w:pPr>
    </w:p>
    <w:p w14:paraId="27AA04D2" w14:textId="77777777" w:rsidR="00AE03FD" w:rsidRDefault="00AE03FD" w:rsidP="00562B71">
      <w:pPr>
        <w:pStyle w:val="a1"/>
        <w:ind w:firstLine="0"/>
      </w:pPr>
    </w:p>
    <w:p w14:paraId="4087B87E" w14:textId="77777777" w:rsidR="00AE03FD" w:rsidRDefault="00AE03FD">
      <w:pPr>
        <w:pStyle w:val="a1"/>
      </w:pPr>
    </w:p>
    <w:p w14:paraId="31BD8933" w14:textId="77777777" w:rsidR="00AE03FD" w:rsidRPr="009374B6" w:rsidRDefault="005B15C1">
      <w:pPr>
        <w:pStyle w:val="a1"/>
        <w:ind w:firstLine="0"/>
        <w:jc w:val="center"/>
        <w:rPr>
          <w:b/>
          <w:bCs/>
          <w:lang w:val="en-US"/>
        </w:rPr>
      </w:pPr>
      <w:r w:rsidRPr="009374B6">
        <w:rPr>
          <w:b/>
          <w:bCs/>
          <w:lang w:val="en-US"/>
        </w:rPr>
        <w:t>S</w:t>
      </w:r>
      <w:r>
        <w:rPr>
          <w:b/>
          <w:bCs/>
          <w:lang w:val="en-US"/>
        </w:rPr>
        <w:t>UMMARY</w:t>
      </w:r>
    </w:p>
    <w:p w14:paraId="6827839E" w14:textId="77777777" w:rsidR="009602D9" w:rsidRPr="009602D9" w:rsidRDefault="009602D9" w:rsidP="009602D9">
      <w:pPr>
        <w:pStyle w:val="a1"/>
        <w:rPr>
          <w:lang w:val="en-US"/>
        </w:rPr>
      </w:pPr>
      <w:r w:rsidRPr="009602D9">
        <w:rPr>
          <w:lang w:val="en-US"/>
        </w:rPr>
        <w:t>This report describes the development of a Java-based visualizer of Kruskal's algorithm with a graphical user interface built using JavaFX. It presents the problem statement, the initial program requirements, the development plan with the distribution of team roles, a description of the application architecture, including all implemented classes and their methods, the data structures used in the project, and the technologies employed. The report also describes the iterative development process, application testing at every stage, and the refinement of requirements based on feedback from intermediate project reviews. The conclusion summarizes the completed tasks and the results achieved.</w:t>
      </w:r>
    </w:p>
    <w:p w14:paraId="4F4531AF" w14:textId="7D6D60CD" w:rsidR="00AE03FD" w:rsidRPr="00562B71" w:rsidRDefault="005B15C1">
      <w:pPr>
        <w:pStyle w:val="a1"/>
        <w:rPr>
          <w:lang w:val="en-US"/>
        </w:rPr>
      </w:pPr>
      <w:r w:rsidRPr="00562B71">
        <w:rPr>
          <w:lang w:val="en-US"/>
        </w:rPr>
        <w:br w:type="page"/>
      </w:r>
    </w:p>
    <w:p w14:paraId="2C8FDD58" w14:textId="77777777" w:rsidR="00AE03FD" w:rsidRDefault="005B15C1">
      <w:pPr>
        <w:spacing w:line="360" w:lineRule="auto"/>
        <w:jc w:val="center"/>
        <w:rPr>
          <w:rFonts w:cs="Times New Roman"/>
          <w:b/>
        </w:rPr>
      </w:pPr>
      <w:r>
        <w:rPr>
          <w:rFonts w:cs="Times New Roman"/>
          <w:b/>
        </w:rPr>
        <w:lastRenderedPageBreak/>
        <w:t>СОДЕРЖАНИЕ</w:t>
      </w:r>
    </w:p>
    <w:p w14:paraId="262B397C" w14:textId="77777777" w:rsidR="00AE03FD" w:rsidRDefault="005B15C1">
      <w:pPr>
        <w:pStyle w:val="a1"/>
      </w:pPr>
      <w:r>
        <w:t xml:space="preserve">Для составления Содержания удобно использовать автоматически собираемое Оглавление — если вы корректно использовали соответствующие стили заголовков (согласно данному шаблону), то в Содержании автоматически войдут нужные разделы с номерами страниц (разделы Задание, Календарный план, Реферат, </w:t>
      </w:r>
      <w:proofErr w:type="spellStart"/>
      <w:r>
        <w:t>Abstract</w:t>
      </w:r>
      <w:proofErr w:type="spellEnd"/>
      <w:r>
        <w:t xml:space="preserve"> в Содержании не указываются).</w:t>
      </w:r>
    </w:p>
    <w:p w14:paraId="63490C95" w14:textId="77777777" w:rsidR="00AE03FD" w:rsidRDefault="005B15C1">
      <w:pPr>
        <w:pStyle w:val="a1"/>
      </w:pPr>
      <w:r>
        <w:t>Для заголовков первого уровня (названия глав) используйте стиль «Заголовок 2», для разделов — «Заголовок 3», для подразделов следующих уровней — «Заголовок 4».</w:t>
      </w:r>
    </w:p>
    <w:sdt>
      <w:sdtPr>
        <w:id w:val="1"/>
        <w:docPartObj>
          <w:docPartGallery w:val="Table of Contents"/>
          <w:docPartUnique/>
        </w:docPartObj>
      </w:sdtPr>
      <w:sdtContent>
        <w:p w14:paraId="0474955C" w14:textId="24AFB008" w:rsidR="00AE03FD" w:rsidRDefault="00AE03FD">
          <w:pPr>
            <w:pStyle w:val="10"/>
            <w:rPr>
              <w:rFonts w:asciiTheme="minorHAnsi" w:eastAsiaTheme="minorEastAsia" w:hAnsiTheme="minorHAnsi" w:cstheme="minorBidi"/>
              <w:kern w:val="2"/>
              <w:sz w:val="24"/>
              <w:szCs w:val="24"/>
              <w:lang w:eastAsia="ru-RU" w:bidi="ar-SA"/>
            </w:rPr>
          </w:pPr>
          <w:r>
            <w:fldChar w:fldCharType="begin"/>
          </w:r>
          <w:r w:rsidR="005B15C1">
            <w:rPr>
              <w:rStyle w:val="af0"/>
            </w:rPr>
            <w:instrText xml:space="preserve"> TOC \z \o "1-9" \u \t "heading 2,1,heading 3,2" \h</w:instrText>
          </w:r>
          <w:r>
            <w:rPr>
              <w:rStyle w:val="af0"/>
            </w:rPr>
            <w:fldChar w:fldCharType="separate"/>
          </w:r>
          <w:hyperlink w:anchor="_Toc230206144">
            <w:r w:rsidR="005B15C1">
              <w:rPr>
                <w:rStyle w:val="af0"/>
              </w:rPr>
              <w:t>ВВЕДЕНИЕ (заголовок второго уровня)</w:t>
            </w:r>
            <w:r>
              <w:fldChar w:fldCharType="begin"/>
            </w:r>
            <w:r w:rsidR="005B15C1">
              <w:instrText>PAGEREF _Toc230206144 \h</w:instrText>
            </w:r>
            <w:r>
              <w:fldChar w:fldCharType="separate"/>
            </w:r>
            <w:r w:rsidR="00231C44">
              <w:rPr>
                <w:noProof/>
              </w:rPr>
              <w:t>5</w:t>
            </w:r>
            <w:r>
              <w:fldChar w:fldCharType="end"/>
            </w:r>
          </w:hyperlink>
        </w:p>
        <w:p w14:paraId="0792AD1D" w14:textId="353C915E" w:rsidR="00AE03FD" w:rsidRDefault="00AE03FD">
          <w:pPr>
            <w:pStyle w:val="10"/>
            <w:rPr>
              <w:rFonts w:asciiTheme="minorHAnsi" w:eastAsiaTheme="minorEastAsia" w:hAnsiTheme="minorHAnsi" w:cstheme="minorBidi"/>
              <w:kern w:val="2"/>
              <w:sz w:val="24"/>
              <w:szCs w:val="24"/>
              <w:lang w:eastAsia="ru-RU" w:bidi="ar-SA"/>
            </w:rPr>
          </w:pPr>
          <w:hyperlink w:anchor="_Toc230206145">
            <w:r>
              <w:fldChar w:fldCharType="begin"/>
            </w:r>
            <w:r w:rsidR="005B15C1">
              <w:instrText>PAGEREF _Toc230206145 \h</w:instrText>
            </w:r>
            <w:r>
              <w:fldChar w:fldCharType="separate"/>
            </w:r>
            <w:r w:rsidR="00231C44">
              <w:rPr>
                <w:noProof/>
              </w:rPr>
              <w:t>6</w:t>
            </w:r>
            <w:r>
              <w:fldChar w:fldCharType="end"/>
            </w:r>
          </w:hyperlink>
        </w:p>
        <w:p w14:paraId="2107D7FA" w14:textId="229B0F6B" w:rsidR="00AE03FD" w:rsidRDefault="00AE03FD">
          <w:pPr>
            <w:pStyle w:val="20"/>
            <w:rPr>
              <w:rFonts w:asciiTheme="minorHAnsi" w:eastAsiaTheme="minorEastAsia" w:hAnsiTheme="minorHAnsi" w:cstheme="minorBidi"/>
              <w:kern w:val="2"/>
              <w:sz w:val="24"/>
              <w:szCs w:val="24"/>
              <w:lang w:eastAsia="ru-RU" w:bidi="ar-SA"/>
            </w:rPr>
          </w:pPr>
          <w:hyperlink w:anchor="_Toc230206146">
            <w:r>
              <w:fldChar w:fldCharType="begin"/>
            </w:r>
            <w:r w:rsidR="005B15C1">
              <w:instrText>PAGEREF _Toc230206146 \h</w:instrText>
            </w:r>
            <w:r>
              <w:fldChar w:fldCharType="separate"/>
            </w:r>
            <w:r w:rsidR="00231C44">
              <w:rPr>
                <w:noProof/>
              </w:rPr>
              <w:t>6</w:t>
            </w:r>
            <w:r>
              <w:fldChar w:fldCharType="end"/>
            </w:r>
          </w:hyperlink>
        </w:p>
        <w:p w14:paraId="44F54C44" w14:textId="0FB735D6" w:rsidR="00AE03FD" w:rsidRDefault="00AE03FD">
          <w:pPr>
            <w:pStyle w:val="20"/>
            <w:rPr>
              <w:rFonts w:asciiTheme="minorHAnsi" w:eastAsiaTheme="minorEastAsia" w:hAnsiTheme="minorHAnsi" w:cstheme="minorBidi"/>
              <w:kern w:val="2"/>
              <w:sz w:val="24"/>
              <w:szCs w:val="24"/>
              <w:lang w:eastAsia="ru-RU" w:bidi="ar-SA"/>
            </w:rPr>
          </w:pPr>
          <w:hyperlink w:anchor="_Toc230206147">
            <w:r>
              <w:fldChar w:fldCharType="begin"/>
            </w:r>
            <w:r w:rsidR="005B15C1">
              <w:instrText>PAGEREF _Toc230206147 \h</w:instrText>
            </w:r>
            <w:r>
              <w:fldChar w:fldCharType="separate"/>
            </w:r>
            <w:r w:rsidR="00231C44">
              <w:rPr>
                <w:noProof/>
              </w:rPr>
              <w:t>6</w:t>
            </w:r>
            <w:r>
              <w:fldChar w:fldCharType="end"/>
            </w:r>
          </w:hyperlink>
        </w:p>
        <w:p w14:paraId="117B9A42" w14:textId="41CA3873" w:rsidR="00AE03FD" w:rsidRDefault="005B15C1">
          <w:pPr>
            <w:pStyle w:val="20"/>
            <w:rPr>
              <w:rFonts w:asciiTheme="minorHAnsi" w:eastAsiaTheme="minorEastAsia" w:hAnsiTheme="minorHAnsi" w:cstheme="minorBidi"/>
              <w:kern w:val="2"/>
              <w:sz w:val="24"/>
              <w:szCs w:val="24"/>
              <w:lang w:eastAsia="ru-RU" w:bidi="ar-SA"/>
            </w:rPr>
          </w:pPr>
          <w:hyperlink w:anchor="_Toc230206148">
            <w:r>
              <w:rPr>
                <w:rStyle w:val="af0"/>
                <w:rFonts w:cs="Times New Roman"/>
              </w:rPr>
              <w:t>1.3 Третий раздел первой главы (заголовок третьего уровня)</w:t>
            </w:r>
            <w:r w:rsidR="00AE03FD">
              <w:fldChar w:fldCharType="begin"/>
            </w:r>
            <w:r>
              <w:instrText>PAGEREF _Toc230206148 \h</w:instrText>
            </w:r>
            <w:r w:rsidR="00AE03FD">
              <w:fldChar w:fldCharType="separate"/>
            </w:r>
            <w:r w:rsidR="00231C44">
              <w:rPr>
                <w:noProof/>
              </w:rPr>
              <w:t>6</w:t>
            </w:r>
            <w:r w:rsidR="00AE03FD">
              <w:fldChar w:fldCharType="end"/>
            </w:r>
          </w:hyperlink>
        </w:p>
        <w:p w14:paraId="4DD98960" w14:textId="2714B1A9" w:rsidR="00AE03FD" w:rsidRDefault="00AE03FD">
          <w:pPr>
            <w:pStyle w:val="10"/>
            <w:rPr>
              <w:rFonts w:asciiTheme="minorHAnsi" w:eastAsiaTheme="minorEastAsia" w:hAnsiTheme="minorHAnsi" w:cstheme="minorBidi"/>
              <w:kern w:val="2"/>
              <w:sz w:val="24"/>
              <w:szCs w:val="24"/>
              <w:lang w:eastAsia="ru-RU" w:bidi="ar-SA"/>
            </w:rPr>
          </w:pPr>
          <w:hyperlink w:anchor="_Toc230206149">
            <w:r>
              <w:fldChar w:fldCharType="begin"/>
            </w:r>
            <w:r w:rsidR="005B15C1">
              <w:instrText>PAGEREF _Toc230206149 \h</w:instrText>
            </w:r>
            <w:r>
              <w:fldChar w:fldCharType="separate"/>
            </w:r>
            <w:r w:rsidR="00231C44">
              <w:rPr>
                <w:noProof/>
              </w:rPr>
              <w:t>9</w:t>
            </w:r>
            <w:r>
              <w:fldChar w:fldCharType="end"/>
            </w:r>
          </w:hyperlink>
        </w:p>
        <w:p w14:paraId="2D7818F1" w14:textId="26FB8811" w:rsidR="00AE03FD" w:rsidRDefault="00AE03FD">
          <w:pPr>
            <w:pStyle w:val="20"/>
            <w:rPr>
              <w:rFonts w:asciiTheme="minorHAnsi" w:eastAsiaTheme="minorEastAsia" w:hAnsiTheme="minorHAnsi" w:cstheme="minorBidi"/>
              <w:kern w:val="2"/>
              <w:sz w:val="24"/>
              <w:szCs w:val="24"/>
              <w:lang w:eastAsia="ru-RU" w:bidi="ar-SA"/>
            </w:rPr>
          </w:pPr>
          <w:hyperlink w:anchor="_Toc230206150">
            <w:r>
              <w:fldChar w:fldCharType="begin"/>
            </w:r>
            <w:r w:rsidR="005B15C1">
              <w:instrText>PAGEREF _Toc230206150 \h</w:instrText>
            </w:r>
            <w:r>
              <w:fldChar w:fldCharType="separate"/>
            </w:r>
            <w:r w:rsidR="00231C44">
              <w:rPr>
                <w:noProof/>
              </w:rPr>
              <w:t>9</w:t>
            </w:r>
            <w:r>
              <w:fldChar w:fldCharType="end"/>
            </w:r>
          </w:hyperlink>
        </w:p>
        <w:p w14:paraId="7361B30F" w14:textId="7C9E846D" w:rsidR="00AE03FD" w:rsidRDefault="00AE03FD">
          <w:pPr>
            <w:pStyle w:val="20"/>
            <w:rPr>
              <w:rFonts w:asciiTheme="minorHAnsi" w:eastAsiaTheme="minorEastAsia" w:hAnsiTheme="minorHAnsi" w:cstheme="minorBidi"/>
              <w:kern w:val="2"/>
              <w:sz w:val="24"/>
              <w:szCs w:val="24"/>
              <w:lang w:eastAsia="ru-RU" w:bidi="ar-SA"/>
            </w:rPr>
          </w:pPr>
          <w:hyperlink w:anchor="_Toc230206151">
            <w:r>
              <w:fldChar w:fldCharType="begin"/>
            </w:r>
            <w:r w:rsidR="005B15C1">
              <w:instrText>PAGEREF _Toc230206151 \h</w:instrText>
            </w:r>
            <w:r>
              <w:fldChar w:fldCharType="separate"/>
            </w:r>
            <w:r w:rsidR="00231C44">
              <w:rPr>
                <w:noProof/>
              </w:rPr>
              <w:t>9</w:t>
            </w:r>
            <w:r>
              <w:fldChar w:fldCharType="end"/>
            </w:r>
          </w:hyperlink>
        </w:p>
        <w:p w14:paraId="061F3AAB" w14:textId="2D29DA53" w:rsidR="00AE03FD" w:rsidRDefault="00AE03FD">
          <w:pPr>
            <w:pStyle w:val="20"/>
            <w:rPr>
              <w:rFonts w:asciiTheme="minorHAnsi" w:eastAsiaTheme="minorEastAsia" w:hAnsiTheme="minorHAnsi" w:cstheme="minorBidi"/>
              <w:kern w:val="2"/>
              <w:sz w:val="24"/>
              <w:szCs w:val="24"/>
              <w:lang w:eastAsia="ru-RU" w:bidi="ar-SA"/>
            </w:rPr>
          </w:pPr>
          <w:hyperlink w:anchor="_Toc230206152">
            <w:r>
              <w:fldChar w:fldCharType="begin"/>
            </w:r>
            <w:r w:rsidR="005B15C1">
              <w:instrText>PAGEREF _Toc230206152 \h</w:instrText>
            </w:r>
            <w:r>
              <w:fldChar w:fldCharType="separate"/>
            </w:r>
            <w:r w:rsidR="00231C44">
              <w:rPr>
                <w:noProof/>
              </w:rPr>
              <w:t>10</w:t>
            </w:r>
            <w:r>
              <w:fldChar w:fldCharType="end"/>
            </w:r>
          </w:hyperlink>
        </w:p>
        <w:p w14:paraId="771A5B1B" w14:textId="34434540" w:rsidR="00AE03FD" w:rsidRDefault="00AE03FD">
          <w:pPr>
            <w:pStyle w:val="10"/>
            <w:rPr>
              <w:rFonts w:asciiTheme="minorHAnsi" w:eastAsiaTheme="minorEastAsia" w:hAnsiTheme="minorHAnsi" w:cstheme="minorBidi"/>
              <w:kern w:val="2"/>
              <w:sz w:val="24"/>
              <w:szCs w:val="24"/>
              <w:lang w:eastAsia="ru-RU" w:bidi="ar-SA"/>
            </w:rPr>
          </w:pPr>
          <w:hyperlink w:anchor="_Toc230206153">
            <w:r>
              <w:fldChar w:fldCharType="begin"/>
            </w:r>
            <w:r w:rsidR="005B15C1">
              <w:instrText>PAGEREF _Toc230206153 \h</w:instrText>
            </w:r>
            <w:r>
              <w:fldChar w:fldCharType="separate"/>
            </w:r>
            <w:r w:rsidR="00231C44">
              <w:rPr>
                <w:noProof/>
              </w:rPr>
              <w:t>11</w:t>
            </w:r>
            <w:r>
              <w:fldChar w:fldCharType="end"/>
            </w:r>
          </w:hyperlink>
        </w:p>
        <w:p w14:paraId="4926025C" w14:textId="73E7E7B9" w:rsidR="00AE03FD" w:rsidRDefault="00AE03FD">
          <w:pPr>
            <w:pStyle w:val="10"/>
            <w:rPr>
              <w:rFonts w:asciiTheme="minorHAnsi" w:eastAsiaTheme="minorEastAsia" w:hAnsiTheme="minorHAnsi" w:cstheme="minorBidi"/>
              <w:kern w:val="2"/>
              <w:sz w:val="24"/>
              <w:szCs w:val="24"/>
              <w:lang w:eastAsia="ru-RU" w:bidi="ar-SA"/>
            </w:rPr>
          </w:pPr>
          <w:hyperlink w:anchor="_Toc230206154">
            <w:r>
              <w:fldChar w:fldCharType="begin"/>
            </w:r>
            <w:r w:rsidR="005B15C1">
              <w:instrText>PAGEREF _Toc230206154 \h</w:instrText>
            </w:r>
            <w:r>
              <w:fldChar w:fldCharType="separate"/>
            </w:r>
            <w:r w:rsidR="00231C44">
              <w:rPr>
                <w:noProof/>
              </w:rPr>
              <w:t>12</w:t>
            </w:r>
            <w:r>
              <w:fldChar w:fldCharType="end"/>
            </w:r>
          </w:hyperlink>
        </w:p>
        <w:p w14:paraId="52355E75" w14:textId="143F3EFF" w:rsidR="00AE03FD" w:rsidRDefault="00AE03FD">
          <w:pPr>
            <w:pStyle w:val="10"/>
            <w:rPr>
              <w:rFonts w:asciiTheme="minorHAnsi" w:eastAsiaTheme="minorEastAsia" w:hAnsiTheme="minorHAnsi" w:cstheme="minorBidi"/>
              <w:kern w:val="2"/>
              <w:sz w:val="24"/>
              <w:szCs w:val="24"/>
              <w:lang w:eastAsia="ru-RU" w:bidi="ar-SA"/>
            </w:rPr>
          </w:pPr>
          <w:hyperlink w:anchor="_Toc230206155">
            <w:r>
              <w:fldChar w:fldCharType="begin"/>
            </w:r>
            <w:r w:rsidR="005B15C1">
              <w:instrText>PAGEREF _Toc230206155 \h</w:instrText>
            </w:r>
            <w:r>
              <w:fldChar w:fldCharType="separate"/>
            </w:r>
            <w:r w:rsidR="00231C44">
              <w:rPr>
                <w:noProof/>
              </w:rPr>
              <w:t>13</w:t>
            </w:r>
            <w:r>
              <w:fldChar w:fldCharType="end"/>
            </w:r>
          </w:hyperlink>
        </w:p>
        <w:p w14:paraId="6475A2F1" w14:textId="630A8218" w:rsidR="00AE03FD" w:rsidRDefault="00AE03FD">
          <w:pPr>
            <w:pStyle w:val="10"/>
            <w:rPr>
              <w:rFonts w:asciiTheme="minorHAnsi" w:eastAsiaTheme="minorEastAsia" w:hAnsiTheme="minorHAnsi" w:cstheme="minorBidi"/>
              <w:kern w:val="2"/>
              <w:sz w:val="24"/>
              <w:szCs w:val="24"/>
              <w:lang w:eastAsia="ru-RU" w:bidi="ar-SA"/>
            </w:rPr>
          </w:pPr>
          <w:hyperlink w:anchor="_Toc230206156">
            <w:r>
              <w:fldChar w:fldCharType="begin"/>
            </w:r>
            <w:r w:rsidR="005B15C1">
              <w:instrText>PAGEREF _Toc230206156 \h</w:instrText>
            </w:r>
            <w:r>
              <w:fldChar w:fldCharType="separate"/>
            </w:r>
            <w:r w:rsidR="00231C44">
              <w:rPr>
                <w:noProof/>
              </w:rPr>
              <w:t>14</w:t>
            </w:r>
            <w:r>
              <w:fldChar w:fldCharType="end"/>
            </w:r>
          </w:hyperlink>
        </w:p>
        <w:p w14:paraId="0FF8DBBC" w14:textId="675DF7CC" w:rsidR="00AE03FD" w:rsidRDefault="00AE03FD">
          <w:pPr>
            <w:pStyle w:val="10"/>
            <w:rPr>
              <w:rFonts w:asciiTheme="minorHAnsi" w:eastAsiaTheme="minorEastAsia" w:hAnsiTheme="minorHAnsi" w:cstheme="minorBidi"/>
              <w:kern w:val="2"/>
              <w:sz w:val="24"/>
              <w:szCs w:val="24"/>
              <w:lang w:eastAsia="ru-RU" w:bidi="ar-SA"/>
            </w:rPr>
          </w:pPr>
          <w:hyperlink w:anchor="_Toc230206157">
            <w:r>
              <w:fldChar w:fldCharType="begin"/>
            </w:r>
            <w:r w:rsidR="005B15C1">
              <w:instrText>PAGEREF _Toc230206157 \h</w:instrText>
            </w:r>
            <w:r>
              <w:fldChar w:fldCharType="separate"/>
            </w:r>
            <w:r w:rsidR="00231C44">
              <w:rPr>
                <w:noProof/>
              </w:rPr>
              <w:t>15</w:t>
            </w:r>
            <w:r>
              <w:fldChar w:fldCharType="end"/>
            </w:r>
          </w:hyperlink>
          <w:r>
            <w:rPr>
              <w:rStyle w:val="af0"/>
            </w:rPr>
            <w:fldChar w:fldCharType="end"/>
          </w:r>
        </w:p>
      </w:sdtContent>
    </w:sdt>
    <w:p w14:paraId="59126927" w14:textId="77777777" w:rsidR="00AE03FD" w:rsidRDefault="005B15C1">
      <w:pPr>
        <w:pStyle w:val="10"/>
      </w:pPr>
      <w:r>
        <w:br w:type="page"/>
      </w:r>
    </w:p>
    <w:p w14:paraId="162EAE8A" w14:textId="492E6FDC" w:rsidR="00AE03FD" w:rsidRDefault="005B15C1" w:rsidP="000B5307">
      <w:pPr>
        <w:pStyle w:val="2"/>
        <w:numPr>
          <w:ilvl w:val="0"/>
          <w:numId w:val="2"/>
        </w:numPr>
      </w:pPr>
      <w:bookmarkStart w:id="0" w:name="_Toc230206144"/>
      <w:r>
        <w:rPr>
          <w:rFonts w:cs="Times New Roman"/>
        </w:rPr>
        <w:lastRenderedPageBreak/>
        <w:t>ВВЕДЕНИЕ</w:t>
      </w:r>
      <w:bookmarkEnd w:id="0"/>
    </w:p>
    <w:p w14:paraId="60F9D878" w14:textId="77777777" w:rsidR="00BF7556" w:rsidRDefault="00BF7556" w:rsidP="00BF7556">
      <w:pPr>
        <w:pStyle w:val="a1"/>
        <w:rPr>
          <w:lang w:eastAsia="ru-RU" w:bidi="ar-SA"/>
        </w:rPr>
      </w:pPr>
      <w:bookmarkStart w:id="1" w:name="_Toc73173348"/>
      <w:r w:rsidRPr="00BF7556">
        <w:rPr>
          <w:lang w:eastAsia="ru-RU" w:bidi="ar-SA"/>
        </w:rPr>
        <w:t xml:space="preserve">Визуализация алгоритмов является важным инструментом в образовательном процессе, позволяя наглядно представить логику сложных вычислительных процедур. Одним из фундаментальных алгоритмов теории графов является алгоритм </w:t>
      </w:r>
      <w:proofErr w:type="spellStart"/>
      <w:r w:rsidRPr="00BF7556">
        <w:rPr>
          <w:lang w:eastAsia="ru-RU" w:bidi="ar-SA"/>
        </w:rPr>
        <w:t>Краскала</w:t>
      </w:r>
      <w:proofErr w:type="spellEnd"/>
      <w:r w:rsidRPr="00BF7556">
        <w:rPr>
          <w:lang w:eastAsia="ru-RU" w:bidi="ar-SA"/>
        </w:rPr>
        <w:t xml:space="preserve">, предназначенный для построения минимального </w:t>
      </w:r>
      <w:proofErr w:type="spellStart"/>
      <w:r w:rsidRPr="00BF7556">
        <w:rPr>
          <w:lang w:eastAsia="ru-RU" w:bidi="ar-SA"/>
        </w:rPr>
        <w:t>остовного</w:t>
      </w:r>
      <w:proofErr w:type="spellEnd"/>
      <w:r w:rsidRPr="00BF7556">
        <w:rPr>
          <w:lang w:eastAsia="ru-RU" w:bidi="ar-SA"/>
        </w:rPr>
        <w:t xml:space="preserve"> дерева взвешенного неориентированного графа.</w:t>
      </w:r>
      <w:r>
        <w:rPr>
          <w:lang w:eastAsia="ru-RU" w:bidi="ar-SA"/>
        </w:rPr>
        <w:t xml:space="preserve"> </w:t>
      </w:r>
    </w:p>
    <w:p w14:paraId="1E360D30" w14:textId="77777777" w:rsidR="00BF7556" w:rsidRDefault="00BF7556" w:rsidP="00BF7556">
      <w:pPr>
        <w:pStyle w:val="a1"/>
        <w:rPr>
          <w:lang w:eastAsia="ru-RU" w:bidi="ar-SA"/>
        </w:rPr>
      </w:pPr>
      <w:r w:rsidRPr="00BF7556">
        <w:rPr>
          <w:lang w:eastAsia="ru-RU" w:bidi="ar-SA"/>
        </w:rPr>
        <w:t xml:space="preserve">Целью учебной практики по направлению «Новые языки программирования» является создание интерактивного приложения-визуализатора, которое в пошаговом и автоматическом режимах демонстрирует процесс построения минимального </w:t>
      </w:r>
      <w:proofErr w:type="spellStart"/>
      <w:r w:rsidRPr="00BF7556">
        <w:rPr>
          <w:lang w:eastAsia="ru-RU" w:bidi="ar-SA"/>
        </w:rPr>
        <w:t>остовного</w:t>
      </w:r>
      <w:proofErr w:type="spellEnd"/>
      <w:r w:rsidRPr="00BF7556">
        <w:rPr>
          <w:lang w:eastAsia="ru-RU" w:bidi="ar-SA"/>
        </w:rPr>
        <w:t xml:space="preserve"> дерева по алгоритму </w:t>
      </w:r>
      <w:proofErr w:type="spellStart"/>
      <w:r w:rsidRPr="00BF7556">
        <w:rPr>
          <w:lang w:eastAsia="ru-RU" w:bidi="ar-SA"/>
        </w:rPr>
        <w:t>Краскала</w:t>
      </w:r>
      <w:proofErr w:type="spellEnd"/>
      <w:r w:rsidRPr="00BF7556">
        <w:rPr>
          <w:lang w:eastAsia="ru-RU" w:bidi="ar-SA"/>
        </w:rPr>
        <w:t xml:space="preserve">. Разработка ведётся на языке Java с использованием библиотеки </w:t>
      </w:r>
      <w:proofErr w:type="spellStart"/>
      <w:r w:rsidRPr="00BF7556">
        <w:rPr>
          <w:lang w:eastAsia="ru-RU" w:bidi="ar-SA"/>
        </w:rPr>
        <w:t>JavaFX</w:t>
      </w:r>
      <w:proofErr w:type="spellEnd"/>
      <w:r w:rsidRPr="00BF7556">
        <w:rPr>
          <w:lang w:eastAsia="ru-RU" w:bidi="ar-SA"/>
        </w:rPr>
        <w:t xml:space="preserve"> для построения графического интерфейса. Готовый продукт ориентирован на применение в учебном процессе: он позволит преподавателям иллюстрировать лекционный материал, а студентам – самостоятельно разбираться в работе алгоритма через визуальные примеры и текстовые пояснения.</w:t>
      </w:r>
    </w:p>
    <w:p w14:paraId="40B656F8" w14:textId="49DC29A2" w:rsidR="00BF7556" w:rsidRPr="00BF7556" w:rsidRDefault="00BF7556" w:rsidP="00BF7556">
      <w:pPr>
        <w:pStyle w:val="a1"/>
        <w:rPr>
          <w:lang w:eastAsia="ru-RU" w:bidi="ar-SA"/>
        </w:rPr>
      </w:pPr>
      <w:r w:rsidRPr="00BF7556">
        <w:rPr>
          <w:lang w:eastAsia="ru-RU" w:bidi="ar-SA"/>
        </w:rPr>
        <w:t xml:space="preserve">Для достижения поставленной цели были определены следующие задачи: изучение языка программирования Java; разработка мини-проекта согласно утверждённой спецификации, включающей создание и редактирование графа, загрузку и сохранение графа в текстовый файл, генерацию случайного графа, пошаговое и автоматическое выполнение алгоритма, визуальную подсветку рёбер, текстовое логирование, очистку рабочей области и вывод справочной информации; проведение тестирования; ведение проекта в общем репозитории </w:t>
      </w:r>
      <w:proofErr w:type="spellStart"/>
      <w:r w:rsidRPr="00BF7556">
        <w:rPr>
          <w:lang w:eastAsia="ru-RU" w:bidi="ar-SA"/>
        </w:rPr>
        <w:t>GitHub</w:t>
      </w:r>
      <w:proofErr w:type="spellEnd"/>
      <w:r w:rsidRPr="00BF7556">
        <w:rPr>
          <w:lang w:eastAsia="ru-RU" w:bidi="ar-SA"/>
        </w:rPr>
        <w:t>; подготовка отчёта и защита приложения перед преподавателем.</w:t>
      </w:r>
    </w:p>
    <w:p w14:paraId="37645054" w14:textId="3C7C1FD0" w:rsidR="00AE03FD" w:rsidRPr="000B5307" w:rsidRDefault="005B15C1" w:rsidP="000D7647">
      <w:pPr>
        <w:pStyle w:val="a1"/>
        <w:ind w:firstLine="0"/>
      </w:pPr>
      <w:r>
        <w:br w:type="page"/>
      </w:r>
    </w:p>
    <w:p w14:paraId="1E6A6E00" w14:textId="2538B00D" w:rsidR="00AE03FD" w:rsidRDefault="005B15C1">
      <w:pPr>
        <w:pStyle w:val="2"/>
        <w:numPr>
          <w:ilvl w:val="1"/>
          <w:numId w:val="2"/>
        </w:numPr>
      </w:pPr>
      <w:bookmarkStart w:id="2" w:name="_Toc230206145"/>
      <w:r>
        <w:lastRenderedPageBreak/>
        <w:t xml:space="preserve">1 </w:t>
      </w:r>
      <w:bookmarkEnd w:id="1"/>
      <w:r>
        <w:t>ПОСТАНОВКА ЗАДАЧИ</w:t>
      </w:r>
      <w:bookmarkEnd w:id="2"/>
    </w:p>
    <w:p w14:paraId="59B82C1C" w14:textId="77777777" w:rsidR="00AE03FD" w:rsidRDefault="005B15C1">
      <w:pPr>
        <w:pStyle w:val="3"/>
        <w:numPr>
          <w:ilvl w:val="2"/>
          <w:numId w:val="2"/>
        </w:numPr>
      </w:pPr>
      <w:bookmarkStart w:id="3" w:name="_Toc230206146"/>
      <w:bookmarkStart w:id="4" w:name="_Toc73173349"/>
      <w:r>
        <w:t>1.1 Предметная область</w:t>
      </w:r>
      <w:bookmarkEnd w:id="3"/>
    </w:p>
    <w:p w14:paraId="3895021B" w14:textId="27A15366" w:rsidR="001401FC" w:rsidRPr="001401FC" w:rsidRDefault="002E48F7" w:rsidP="002E48F7">
      <w:pPr>
        <w:pStyle w:val="3"/>
        <w:numPr>
          <w:ilvl w:val="0"/>
          <w:numId w:val="0"/>
        </w:numPr>
      </w:pPr>
      <w:bookmarkStart w:id="5" w:name="_Toc230206147"/>
      <w:r>
        <w:rPr>
          <w:rFonts w:cs="Times New Roman"/>
          <w:b w:val="0"/>
          <w:bCs w:val="0"/>
          <w:kern w:val="0"/>
        </w:rPr>
        <w:tab/>
      </w:r>
      <w:r w:rsidR="001401FC" w:rsidRPr="001401FC">
        <w:rPr>
          <w:rFonts w:cs="Times New Roman"/>
          <w:b w:val="0"/>
          <w:bCs w:val="0"/>
          <w:kern w:val="0"/>
        </w:rPr>
        <w:t xml:space="preserve">В рамках учебной практики по направлению ставится задача разработки программного продукта, демонстрирующего работу алгоритма </w:t>
      </w:r>
      <w:proofErr w:type="spellStart"/>
      <w:r w:rsidR="001401FC" w:rsidRPr="001401FC">
        <w:rPr>
          <w:rFonts w:cs="Times New Roman"/>
          <w:b w:val="0"/>
          <w:bCs w:val="0"/>
          <w:kern w:val="0"/>
        </w:rPr>
        <w:t>Краскала</w:t>
      </w:r>
      <w:proofErr w:type="spellEnd"/>
      <w:r w:rsidR="001401FC" w:rsidRPr="001401FC">
        <w:rPr>
          <w:rFonts w:cs="Times New Roman"/>
          <w:b w:val="0"/>
          <w:bCs w:val="0"/>
          <w:kern w:val="0"/>
        </w:rPr>
        <w:t xml:space="preserve"> в интерактивном режиме.</w:t>
      </w:r>
      <w:r>
        <w:rPr>
          <w:rFonts w:cs="Times New Roman"/>
          <w:b w:val="0"/>
          <w:bCs w:val="0"/>
          <w:kern w:val="0"/>
        </w:rPr>
        <w:t xml:space="preserve"> </w:t>
      </w:r>
      <w:r w:rsidRPr="002E48F7">
        <w:rPr>
          <w:rFonts w:cs="Times New Roman"/>
          <w:b w:val="0"/>
          <w:bCs w:val="0"/>
          <w:kern w:val="0"/>
        </w:rPr>
        <w:t xml:space="preserve">Реализация выполняется на языке </w:t>
      </w:r>
      <w:r>
        <w:rPr>
          <w:rFonts w:cs="Times New Roman"/>
          <w:b w:val="0"/>
          <w:bCs w:val="0"/>
          <w:kern w:val="0"/>
        </w:rPr>
        <w:t xml:space="preserve">программирования </w:t>
      </w:r>
      <w:r w:rsidRPr="002E48F7">
        <w:rPr>
          <w:rFonts w:cs="Times New Roman"/>
          <w:b w:val="0"/>
          <w:bCs w:val="0"/>
          <w:kern w:val="0"/>
        </w:rPr>
        <w:t xml:space="preserve">Java с использованием библиотеки </w:t>
      </w:r>
      <w:proofErr w:type="spellStart"/>
      <w:r w:rsidRPr="002E48F7">
        <w:rPr>
          <w:rFonts w:cs="Times New Roman"/>
          <w:b w:val="0"/>
          <w:bCs w:val="0"/>
          <w:kern w:val="0"/>
        </w:rPr>
        <w:t>JavaFX</w:t>
      </w:r>
      <w:proofErr w:type="spellEnd"/>
      <w:r w:rsidRPr="002E48F7">
        <w:rPr>
          <w:rFonts w:cs="Times New Roman"/>
          <w:b w:val="0"/>
          <w:bCs w:val="0"/>
          <w:kern w:val="0"/>
        </w:rPr>
        <w:t xml:space="preserve"> для построения графического интерфейса</w:t>
      </w:r>
      <w:r>
        <w:rPr>
          <w:rFonts w:cs="Times New Roman"/>
          <w:b w:val="0"/>
          <w:bCs w:val="0"/>
          <w:kern w:val="0"/>
        </w:rPr>
        <w:t>. Вы</w:t>
      </w:r>
      <w:r w:rsidRPr="002E48F7">
        <w:rPr>
          <w:rFonts w:cs="Times New Roman"/>
          <w:b w:val="0"/>
          <w:bCs w:val="0"/>
          <w:kern w:val="0"/>
        </w:rPr>
        <w:t xml:space="preserve">бор </w:t>
      </w:r>
      <w:r>
        <w:rPr>
          <w:rFonts w:cs="Times New Roman"/>
          <w:b w:val="0"/>
          <w:bCs w:val="0"/>
          <w:kern w:val="0"/>
        </w:rPr>
        <w:t xml:space="preserve">языка </w:t>
      </w:r>
      <w:r w:rsidRPr="002E48F7">
        <w:rPr>
          <w:rFonts w:cs="Times New Roman"/>
          <w:b w:val="0"/>
          <w:bCs w:val="0"/>
          <w:kern w:val="0"/>
        </w:rPr>
        <w:t xml:space="preserve">Java обоснован </w:t>
      </w:r>
      <w:r>
        <w:rPr>
          <w:rFonts w:cs="Times New Roman"/>
          <w:b w:val="0"/>
          <w:bCs w:val="0"/>
          <w:kern w:val="0"/>
        </w:rPr>
        <w:t>его</w:t>
      </w:r>
      <w:r w:rsidRPr="002E48F7">
        <w:rPr>
          <w:rFonts w:cs="Times New Roman"/>
          <w:b w:val="0"/>
          <w:bCs w:val="0"/>
          <w:kern w:val="0"/>
        </w:rPr>
        <w:t xml:space="preserve"> широким распространением в промышленной разработке, наличием мощных средств для создания GUI и богатой экосистемы инструментов.</w:t>
      </w:r>
      <w:r>
        <w:rPr>
          <w:rFonts w:cs="Times New Roman"/>
          <w:b w:val="0"/>
          <w:bCs w:val="0"/>
          <w:kern w:val="0"/>
        </w:rPr>
        <w:t xml:space="preserve"> </w:t>
      </w:r>
      <w:r w:rsidRPr="002E48F7">
        <w:rPr>
          <w:rFonts w:cs="Times New Roman"/>
          <w:b w:val="0"/>
          <w:bCs w:val="0"/>
          <w:kern w:val="0"/>
        </w:rPr>
        <w:t xml:space="preserve">Разрабатываемый визуализатор ориентирован на применение в учебных курсах по дискретной математике, </w:t>
      </w:r>
      <w:r>
        <w:rPr>
          <w:rFonts w:cs="Times New Roman"/>
          <w:b w:val="0"/>
          <w:bCs w:val="0"/>
          <w:kern w:val="0"/>
        </w:rPr>
        <w:t>комбинаторике и теории графов</w:t>
      </w:r>
      <w:r w:rsidRPr="002E48F7">
        <w:rPr>
          <w:rFonts w:cs="Times New Roman"/>
          <w:b w:val="0"/>
          <w:bCs w:val="0"/>
          <w:kern w:val="0"/>
        </w:rPr>
        <w:t>, а также может быть использован преподавателями для иллюстрации лекционного материала и студентами для самостоятельного изучения.</w:t>
      </w:r>
    </w:p>
    <w:p w14:paraId="37DD9896" w14:textId="5CEE2F2F" w:rsidR="00AE03FD" w:rsidRDefault="005B15C1">
      <w:pPr>
        <w:pStyle w:val="3"/>
        <w:numPr>
          <w:ilvl w:val="2"/>
          <w:numId w:val="2"/>
        </w:numPr>
      </w:pPr>
      <w:r>
        <w:t>1.2 Задачи практики</w:t>
      </w:r>
      <w:bookmarkEnd w:id="5"/>
    </w:p>
    <w:p w14:paraId="783860B5" w14:textId="09B7838F" w:rsidR="00EE56A5" w:rsidRDefault="00EE56A5" w:rsidP="00EE56A5">
      <w:pPr>
        <w:pStyle w:val="a1"/>
      </w:pPr>
      <w:r w:rsidRPr="00EE56A5">
        <w:t>Перед бригадой в рамках учебной практики были поставлены следующие задачи:</w:t>
      </w:r>
    </w:p>
    <w:p w14:paraId="452DBAC6" w14:textId="2D328790" w:rsidR="00DE181D" w:rsidRDefault="00DE181D" w:rsidP="00DE181D">
      <w:pPr>
        <w:pStyle w:val="a1"/>
        <w:numPr>
          <w:ilvl w:val="0"/>
          <w:numId w:val="4"/>
        </w:numPr>
        <w:ind w:left="709" w:firstLine="0"/>
      </w:pPr>
      <w:r w:rsidRPr="00DE181D">
        <w:t>Изучение языка программирования Java </w:t>
      </w:r>
      <w:r>
        <w:t>с помощью курса «</w:t>
      </w:r>
      <w:r w:rsidRPr="005A021D">
        <w:t>Java. Базовый курс</w:t>
      </w:r>
      <w:r>
        <w:t xml:space="preserve">» на платформе </w:t>
      </w:r>
      <w:proofErr w:type="spellStart"/>
      <w:r>
        <w:rPr>
          <w:lang w:val="en-US"/>
        </w:rPr>
        <w:t>Stepik</w:t>
      </w:r>
      <w:proofErr w:type="spellEnd"/>
      <w:r>
        <w:t>.</w:t>
      </w:r>
    </w:p>
    <w:p w14:paraId="3F58E87A" w14:textId="06036036" w:rsidR="00DE181D" w:rsidRDefault="00DE181D" w:rsidP="00DF40C7">
      <w:pPr>
        <w:pStyle w:val="a1"/>
        <w:numPr>
          <w:ilvl w:val="0"/>
          <w:numId w:val="4"/>
        </w:numPr>
        <w:ind w:left="709" w:firstLine="0"/>
      </w:pPr>
      <w:r w:rsidRPr="00DE181D">
        <w:t xml:space="preserve">Разработка мини-проекта </w:t>
      </w:r>
      <w:bookmarkStart w:id="6" w:name="_Hlk235021435"/>
      <w:r>
        <w:t>–</w:t>
      </w:r>
      <w:bookmarkEnd w:id="6"/>
      <w:r>
        <w:t xml:space="preserve"> п</w:t>
      </w:r>
      <w:r w:rsidRPr="00DE181D">
        <w:t xml:space="preserve">риложения для визуализации алгоритма </w:t>
      </w:r>
      <w:proofErr w:type="spellStart"/>
      <w:r w:rsidRPr="00DE181D">
        <w:t>Краскала</w:t>
      </w:r>
      <w:proofErr w:type="spellEnd"/>
      <w:r w:rsidRPr="00DE181D">
        <w:t xml:space="preserve"> – согласно утверждённой спецификации, которая включала:</w:t>
      </w:r>
    </w:p>
    <w:p w14:paraId="50DB5DF2" w14:textId="32448480" w:rsidR="00DE181D" w:rsidRDefault="00187AD6" w:rsidP="00DE181D">
      <w:pPr>
        <w:pStyle w:val="a1"/>
        <w:numPr>
          <w:ilvl w:val="1"/>
          <w:numId w:val="4"/>
        </w:numPr>
        <w:ind w:left="1418" w:firstLine="0"/>
      </w:pPr>
      <w:r>
        <w:t>С</w:t>
      </w:r>
      <w:r w:rsidRPr="00187AD6">
        <w:t>оздание и редактирование графа (добавление, удаление вершин и рёбер, изменение весов, перемещение вершин)</w:t>
      </w:r>
      <w:r>
        <w:t>.</w:t>
      </w:r>
    </w:p>
    <w:p w14:paraId="3E189F34" w14:textId="78AB31EF" w:rsidR="00187AD6" w:rsidRDefault="00187AD6" w:rsidP="00DE181D">
      <w:pPr>
        <w:pStyle w:val="a1"/>
        <w:numPr>
          <w:ilvl w:val="1"/>
          <w:numId w:val="4"/>
        </w:numPr>
        <w:ind w:left="1418" w:firstLine="0"/>
      </w:pPr>
      <w:r>
        <w:t>З</w:t>
      </w:r>
      <w:r w:rsidRPr="00187AD6">
        <w:t>агрузка и сохранение графа в текстовый файл с поддержкой форматов с координатами вершин и без них</w:t>
      </w:r>
      <w:r>
        <w:t>.</w:t>
      </w:r>
    </w:p>
    <w:p w14:paraId="68192A4F" w14:textId="6F89FA9E" w:rsidR="00187AD6" w:rsidRDefault="00187AD6" w:rsidP="00DE181D">
      <w:pPr>
        <w:pStyle w:val="a1"/>
        <w:numPr>
          <w:ilvl w:val="1"/>
          <w:numId w:val="4"/>
        </w:numPr>
        <w:ind w:left="1418" w:firstLine="0"/>
      </w:pPr>
      <w:r>
        <w:t>Г</w:t>
      </w:r>
      <w:r w:rsidRPr="00187AD6">
        <w:t>енерация случайного связного взвешенного графа с возможностью настройки параметров</w:t>
      </w:r>
      <w:r>
        <w:t>.</w:t>
      </w:r>
    </w:p>
    <w:p w14:paraId="601D47EA" w14:textId="49FD531F" w:rsidR="00187AD6" w:rsidRDefault="00187AD6" w:rsidP="00DE181D">
      <w:pPr>
        <w:pStyle w:val="a1"/>
        <w:numPr>
          <w:ilvl w:val="1"/>
          <w:numId w:val="4"/>
        </w:numPr>
        <w:ind w:left="1418" w:firstLine="0"/>
      </w:pPr>
      <w:r>
        <w:t>П</w:t>
      </w:r>
      <w:r w:rsidRPr="00187AD6">
        <w:t>ошаговое и автоматическое выполнение алгоритма с настраиваемой скоростью</w:t>
      </w:r>
      <w:r>
        <w:t>.</w:t>
      </w:r>
    </w:p>
    <w:p w14:paraId="14C38180" w14:textId="0DDB4D9C" w:rsidR="00187AD6" w:rsidRDefault="00187AD6" w:rsidP="00DE181D">
      <w:pPr>
        <w:pStyle w:val="a1"/>
        <w:numPr>
          <w:ilvl w:val="1"/>
          <w:numId w:val="4"/>
        </w:numPr>
        <w:ind w:left="1418" w:firstLine="0"/>
      </w:pPr>
      <w:r>
        <w:lastRenderedPageBreak/>
        <w:t>В</w:t>
      </w:r>
      <w:r w:rsidRPr="00187AD6">
        <w:t>изуальная подсветка обрабатываемых рёбер</w:t>
      </w:r>
      <w:r>
        <w:t>.</w:t>
      </w:r>
    </w:p>
    <w:p w14:paraId="0EB55667" w14:textId="748F290D" w:rsidR="00187AD6" w:rsidRDefault="00187AD6" w:rsidP="00DE181D">
      <w:pPr>
        <w:pStyle w:val="a1"/>
        <w:numPr>
          <w:ilvl w:val="1"/>
          <w:numId w:val="4"/>
        </w:numPr>
        <w:ind w:left="1418" w:firstLine="0"/>
      </w:pPr>
      <w:r>
        <w:t>О</w:t>
      </w:r>
      <w:r w:rsidRPr="00187AD6">
        <w:t xml:space="preserve">тображение промежуточных состояний на двух холстах (исходный граф и строящееся минимальное </w:t>
      </w:r>
      <w:proofErr w:type="spellStart"/>
      <w:r w:rsidRPr="00187AD6">
        <w:t>остовное</w:t>
      </w:r>
      <w:proofErr w:type="spellEnd"/>
      <w:r w:rsidRPr="00187AD6">
        <w:t xml:space="preserve"> дерево)</w:t>
      </w:r>
      <w:r>
        <w:t>.</w:t>
      </w:r>
    </w:p>
    <w:p w14:paraId="741C9215" w14:textId="49CE2DCF" w:rsidR="00187AD6" w:rsidRDefault="00187AD6" w:rsidP="00DE181D">
      <w:pPr>
        <w:pStyle w:val="a1"/>
        <w:numPr>
          <w:ilvl w:val="1"/>
          <w:numId w:val="4"/>
        </w:numPr>
        <w:ind w:left="1418" w:firstLine="0"/>
      </w:pPr>
      <w:r>
        <w:t>Текстовое логирование каждого шага.</w:t>
      </w:r>
    </w:p>
    <w:p w14:paraId="397D9174" w14:textId="260741CD" w:rsidR="00187AD6" w:rsidRDefault="00187AD6" w:rsidP="00DE181D">
      <w:pPr>
        <w:pStyle w:val="a1"/>
        <w:numPr>
          <w:ilvl w:val="1"/>
          <w:numId w:val="4"/>
        </w:numPr>
        <w:ind w:left="1418" w:firstLine="0"/>
      </w:pPr>
      <w:r>
        <w:t>П</w:t>
      </w:r>
      <w:r w:rsidRPr="00187AD6">
        <w:t>олная очистка рабочей области</w:t>
      </w:r>
      <w:r>
        <w:t>.</w:t>
      </w:r>
    </w:p>
    <w:p w14:paraId="5073B07D" w14:textId="08322438" w:rsidR="00187AD6" w:rsidRDefault="00187AD6" w:rsidP="00C64E00">
      <w:pPr>
        <w:pStyle w:val="a1"/>
        <w:numPr>
          <w:ilvl w:val="1"/>
          <w:numId w:val="4"/>
        </w:numPr>
        <w:ind w:left="1418" w:firstLine="0"/>
      </w:pPr>
      <w:r>
        <w:t>Вывод справочной информации.</w:t>
      </w:r>
    </w:p>
    <w:p w14:paraId="1F52067C" w14:textId="54DA8487" w:rsidR="00470F45" w:rsidRDefault="00470F45" w:rsidP="00470F45">
      <w:pPr>
        <w:pStyle w:val="a1"/>
        <w:numPr>
          <w:ilvl w:val="0"/>
          <w:numId w:val="4"/>
        </w:numPr>
        <w:ind w:left="709" w:firstLine="0"/>
      </w:pPr>
      <w:r w:rsidRPr="00470F45">
        <w:t>Проведение тестирования разработанного приложения на всех этапах разработки (модульное, интеграционное и системное тестирование) с целью выявления и исправления ошибок, а также проверки соответствия программы требованиям спецификации</w:t>
      </w:r>
      <w:r>
        <w:t>.</w:t>
      </w:r>
    </w:p>
    <w:p w14:paraId="49072D15" w14:textId="3FDF5A86" w:rsidR="00DE181D" w:rsidRDefault="00187AD6" w:rsidP="00187AD6">
      <w:pPr>
        <w:pStyle w:val="a1"/>
        <w:tabs>
          <w:tab w:val="left" w:pos="0"/>
        </w:tabs>
      </w:pPr>
      <w:r w:rsidRPr="00187AD6">
        <w:t>Разработка велась итеративно в соответствии с календарным планом</w:t>
      </w:r>
      <w:r>
        <w:t xml:space="preserve"> </w:t>
      </w:r>
      <w:r w:rsidRPr="00187AD6">
        <w:t>практики</w:t>
      </w:r>
      <w:r w:rsidR="006D4099">
        <w:t>.</w:t>
      </w:r>
    </w:p>
    <w:p w14:paraId="106D7B25" w14:textId="77777777" w:rsidR="006D4099" w:rsidRDefault="006D4099" w:rsidP="00187AD6">
      <w:pPr>
        <w:pStyle w:val="a1"/>
        <w:tabs>
          <w:tab w:val="left" w:pos="0"/>
        </w:tabs>
      </w:pPr>
      <w:r>
        <w:t>Проект необходимо</w:t>
      </w:r>
      <w:r w:rsidRPr="006D4099">
        <w:t xml:space="preserve"> было вести</w:t>
      </w:r>
      <w:r>
        <w:t xml:space="preserve"> </w:t>
      </w:r>
      <w:r w:rsidRPr="006D4099">
        <w:t>в общем репозитории (</w:t>
      </w:r>
      <w:proofErr w:type="spellStart"/>
      <w:r w:rsidRPr="006D4099">
        <w:t>GitHub</w:t>
      </w:r>
      <w:proofErr w:type="spellEnd"/>
      <w:r w:rsidRPr="006D4099">
        <w:t>) с фиксацией всех изменений и обеспечением совместной работы членов бригады. </w:t>
      </w:r>
    </w:p>
    <w:p w14:paraId="09C1E3AB" w14:textId="4AD24BE6" w:rsidR="00187AD6" w:rsidRDefault="006D4099" w:rsidP="00154629">
      <w:pPr>
        <w:pStyle w:val="a1"/>
        <w:tabs>
          <w:tab w:val="left" w:pos="0"/>
        </w:tabs>
      </w:pPr>
      <w:r w:rsidRPr="006D4099">
        <w:t>Итогом практики стала подготовка отчёта</w:t>
      </w:r>
      <w:r>
        <w:t xml:space="preserve">, </w:t>
      </w:r>
      <w:r w:rsidRPr="006D4099">
        <w:t>а также защита разработанного приложения перед преподавателем</w:t>
      </w:r>
      <w:r>
        <w:t>.</w:t>
      </w:r>
    </w:p>
    <w:p w14:paraId="7B22A841" w14:textId="77777777" w:rsidR="00DE181D" w:rsidRPr="00EE56A5" w:rsidRDefault="00DE181D" w:rsidP="00EE56A5">
      <w:pPr>
        <w:pStyle w:val="a1"/>
      </w:pPr>
    </w:p>
    <w:p w14:paraId="7E5A864A" w14:textId="77777777" w:rsidR="00154629" w:rsidRDefault="00154629">
      <w:pPr>
        <w:suppressAutoHyphens w:val="0"/>
        <w:jc w:val="left"/>
        <w:rPr>
          <w:rFonts w:cs="Cambria"/>
          <w:b/>
          <w:bCs/>
          <w:caps/>
          <w:kern w:val="2"/>
          <w:szCs w:val="28"/>
        </w:rPr>
      </w:pPr>
      <w:bookmarkStart w:id="7" w:name="_Toc230206149"/>
      <w:bookmarkEnd w:id="4"/>
      <w:r>
        <w:br w:type="page"/>
      </w:r>
    </w:p>
    <w:p w14:paraId="44B48A5C" w14:textId="0B7E10E3" w:rsidR="00AE03FD" w:rsidRDefault="005B15C1">
      <w:pPr>
        <w:pStyle w:val="2"/>
        <w:numPr>
          <w:ilvl w:val="0"/>
          <w:numId w:val="2"/>
        </w:numPr>
      </w:pPr>
      <w:r>
        <w:lastRenderedPageBreak/>
        <w:t>2 РЕЗУЛЬТАТЫ РАБОТЫ</w:t>
      </w:r>
      <w:bookmarkEnd w:id="7"/>
      <w:r>
        <w:t xml:space="preserve"> </w:t>
      </w:r>
    </w:p>
    <w:p w14:paraId="251B2B4B" w14:textId="1D747965" w:rsidR="00AE03FD" w:rsidRDefault="001401FC" w:rsidP="001401FC">
      <w:pPr>
        <w:pStyle w:val="3"/>
        <w:numPr>
          <w:ilvl w:val="8"/>
          <w:numId w:val="2"/>
        </w:numPr>
      </w:pPr>
      <w:bookmarkStart w:id="8" w:name="_Toc230206150"/>
      <w:r>
        <w:t xml:space="preserve"> </w:t>
      </w:r>
      <w:r w:rsidR="005B15C1">
        <w:t xml:space="preserve">2.1. </w:t>
      </w:r>
      <w:bookmarkEnd w:id="8"/>
      <w:r w:rsidR="00944A72">
        <w:t>Вводное задание</w:t>
      </w:r>
      <w:r w:rsidR="00231C44">
        <w:t>: прохождение курса.</w:t>
      </w:r>
    </w:p>
    <w:p w14:paraId="5906FE60" w14:textId="4DBEC2F4" w:rsidR="00535DAE" w:rsidRDefault="001401FC" w:rsidP="001401FC">
      <w:pPr>
        <w:pStyle w:val="a1"/>
        <w:tabs>
          <w:tab w:val="clear" w:pos="709"/>
          <w:tab w:val="left" w:pos="708"/>
        </w:tabs>
        <w:ind w:firstLine="0"/>
      </w:pPr>
      <w:r>
        <w:tab/>
      </w:r>
      <w:r w:rsidR="005A021D">
        <w:t>В качестве вводного задания был пройден курс «</w:t>
      </w:r>
      <w:r w:rsidR="005A021D" w:rsidRPr="005A021D">
        <w:t>Java. Базовый курс</w:t>
      </w:r>
      <w:r w:rsidR="005A021D">
        <w:t xml:space="preserve">» </w:t>
      </w:r>
      <w:r w:rsidR="00C73848">
        <w:t>на</w:t>
      </w:r>
      <w:r>
        <w:t xml:space="preserve"> </w:t>
      </w:r>
      <w:r w:rsidR="00C73848">
        <w:t xml:space="preserve">платформе </w:t>
      </w:r>
      <w:proofErr w:type="spellStart"/>
      <w:r w:rsidR="00C73848">
        <w:rPr>
          <w:lang w:val="en-US"/>
        </w:rPr>
        <w:t>Stepik</w:t>
      </w:r>
      <w:proofErr w:type="spellEnd"/>
      <w:r w:rsidR="00C73848" w:rsidRPr="00C73848">
        <w:t xml:space="preserve"> </w:t>
      </w:r>
      <w:r w:rsidR="005A021D">
        <w:t>и изучены следую</w:t>
      </w:r>
      <w:r w:rsidR="00535DAE">
        <w:t>щие темы:</w:t>
      </w:r>
    </w:p>
    <w:p w14:paraId="39490293" w14:textId="00EA1453" w:rsidR="00535DAE" w:rsidRDefault="00535DAE" w:rsidP="00FC3354">
      <w:pPr>
        <w:pStyle w:val="a1"/>
        <w:numPr>
          <w:ilvl w:val="0"/>
          <w:numId w:val="4"/>
        </w:numPr>
        <w:ind w:left="709" w:firstLine="0"/>
      </w:pPr>
      <w:r w:rsidRPr="00535DAE">
        <w:t>Что такое Java, откуда она взялась и зачем нужна</w:t>
      </w:r>
      <w:r w:rsidR="00231C44">
        <w:t>.</w:t>
      </w:r>
    </w:p>
    <w:p w14:paraId="27D76539" w14:textId="797E3E1B" w:rsidR="00231C44" w:rsidRDefault="00231C44" w:rsidP="00FC3354">
      <w:pPr>
        <w:pStyle w:val="a1"/>
        <w:numPr>
          <w:ilvl w:val="0"/>
          <w:numId w:val="4"/>
        </w:numPr>
        <w:ind w:left="709" w:firstLine="0"/>
      </w:pPr>
      <w:r w:rsidRPr="00231C44">
        <w:t>Первый контакт — Hello World</w:t>
      </w:r>
      <w:r>
        <w:t>.</w:t>
      </w:r>
    </w:p>
    <w:p w14:paraId="66B545AD" w14:textId="2F505CA8" w:rsidR="00231C44" w:rsidRDefault="00231C44" w:rsidP="00FC3354">
      <w:pPr>
        <w:pStyle w:val="a1"/>
        <w:numPr>
          <w:ilvl w:val="0"/>
          <w:numId w:val="4"/>
        </w:numPr>
        <w:ind w:left="709" w:firstLine="0"/>
      </w:pPr>
      <w:r w:rsidRPr="00231C44">
        <w:t>Знакомство со средой разработки</w:t>
      </w:r>
      <w:r>
        <w:t>.</w:t>
      </w:r>
    </w:p>
    <w:p w14:paraId="2342AF96" w14:textId="623E8E44" w:rsidR="00231C44" w:rsidRDefault="00231C44" w:rsidP="00FC3354">
      <w:pPr>
        <w:pStyle w:val="a1"/>
        <w:numPr>
          <w:ilvl w:val="0"/>
          <w:numId w:val="4"/>
        </w:numPr>
        <w:ind w:left="709" w:firstLine="0"/>
      </w:pPr>
      <w:r w:rsidRPr="00231C44">
        <w:t>Примитивные типы</w:t>
      </w:r>
      <w:r>
        <w:t>.</w:t>
      </w:r>
    </w:p>
    <w:p w14:paraId="3D1BCBA5" w14:textId="6710883B" w:rsidR="00231C44" w:rsidRDefault="00231C44" w:rsidP="00FC3354">
      <w:pPr>
        <w:pStyle w:val="a1"/>
        <w:numPr>
          <w:ilvl w:val="0"/>
          <w:numId w:val="4"/>
        </w:numPr>
        <w:ind w:left="709" w:firstLine="0"/>
      </w:pPr>
      <w:r w:rsidRPr="00231C44">
        <w:t>Преобразование типов</w:t>
      </w:r>
      <w:r>
        <w:t>.</w:t>
      </w:r>
    </w:p>
    <w:p w14:paraId="64BDD456" w14:textId="1B793121" w:rsidR="00231C44" w:rsidRDefault="00231C44" w:rsidP="00FC3354">
      <w:pPr>
        <w:pStyle w:val="a1"/>
        <w:numPr>
          <w:ilvl w:val="0"/>
          <w:numId w:val="4"/>
        </w:numPr>
        <w:ind w:left="709" w:firstLine="0"/>
      </w:pPr>
      <w:r w:rsidRPr="00231C44">
        <w:t>Массивы и строки</w:t>
      </w:r>
      <w:r>
        <w:t>.</w:t>
      </w:r>
    </w:p>
    <w:p w14:paraId="5642A99C" w14:textId="21FA0861" w:rsidR="00231C44" w:rsidRDefault="00231C44" w:rsidP="00FC3354">
      <w:pPr>
        <w:pStyle w:val="a1"/>
        <w:numPr>
          <w:ilvl w:val="0"/>
          <w:numId w:val="4"/>
        </w:numPr>
        <w:ind w:left="709" w:firstLine="0"/>
      </w:pPr>
      <w:r w:rsidRPr="00231C44">
        <w:t>Управляющие конструкции: условные операторы и циклы</w:t>
      </w:r>
      <w:r>
        <w:t>.</w:t>
      </w:r>
    </w:p>
    <w:p w14:paraId="64671B67" w14:textId="1352712E" w:rsidR="00231C44" w:rsidRDefault="00231C44" w:rsidP="00FC3354">
      <w:pPr>
        <w:pStyle w:val="a1"/>
        <w:numPr>
          <w:ilvl w:val="0"/>
          <w:numId w:val="4"/>
        </w:numPr>
        <w:ind w:left="709" w:firstLine="0"/>
      </w:pPr>
      <w:r>
        <w:t>Основы ООП.</w:t>
      </w:r>
    </w:p>
    <w:p w14:paraId="0057AD21" w14:textId="5BE5C388" w:rsidR="00231C44" w:rsidRDefault="00231C44" w:rsidP="00E95C52">
      <w:pPr>
        <w:pStyle w:val="a1"/>
        <w:numPr>
          <w:ilvl w:val="0"/>
          <w:numId w:val="4"/>
        </w:numPr>
        <w:ind w:left="709" w:firstLine="0"/>
      </w:pPr>
      <w:r>
        <w:t>Пакеты и модификаторы доступа.</w:t>
      </w:r>
    </w:p>
    <w:p w14:paraId="2BAF1C65" w14:textId="725ECCB7" w:rsidR="00231C44" w:rsidRDefault="00231C44" w:rsidP="00E95C52">
      <w:pPr>
        <w:pStyle w:val="a1"/>
        <w:numPr>
          <w:ilvl w:val="0"/>
          <w:numId w:val="4"/>
        </w:numPr>
        <w:ind w:left="709" w:firstLine="0"/>
      </w:pPr>
      <w:r>
        <w:t>Объявление классов.</w:t>
      </w:r>
    </w:p>
    <w:p w14:paraId="719B84C6" w14:textId="1F0DCEC3" w:rsidR="00231C44" w:rsidRDefault="00231C44" w:rsidP="00E95C52">
      <w:pPr>
        <w:pStyle w:val="a1"/>
        <w:numPr>
          <w:ilvl w:val="0"/>
          <w:numId w:val="4"/>
        </w:numPr>
        <w:ind w:left="709" w:firstLine="0"/>
      </w:pPr>
      <w:r>
        <w:t xml:space="preserve">Наследование. Класс </w:t>
      </w:r>
      <w:r>
        <w:rPr>
          <w:lang w:val="en-US"/>
        </w:rPr>
        <w:t>Object</w:t>
      </w:r>
      <w:r>
        <w:t>.</w:t>
      </w:r>
    </w:p>
    <w:p w14:paraId="7A536C0C" w14:textId="3B13A880" w:rsidR="00231C44" w:rsidRDefault="00231C44" w:rsidP="00E95C52">
      <w:pPr>
        <w:pStyle w:val="a1"/>
        <w:numPr>
          <w:ilvl w:val="0"/>
          <w:numId w:val="4"/>
        </w:numPr>
        <w:ind w:left="709" w:firstLine="0"/>
      </w:pPr>
      <w:r>
        <w:t>Абстрактные классы и интерфейсы.</w:t>
      </w:r>
    </w:p>
    <w:p w14:paraId="7338B8B9" w14:textId="4C972772" w:rsidR="00231C44" w:rsidRDefault="00231C44" w:rsidP="00E95C52">
      <w:pPr>
        <w:pStyle w:val="a1"/>
        <w:numPr>
          <w:ilvl w:val="0"/>
          <w:numId w:val="4"/>
        </w:numPr>
        <w:ind w:left="709" w:firstLine="0"/>
      </w:pPr>
      <w:r>
        <w:t>Знакомство с исключениями.</w:t>
      </w:r>
    </w:p>
    <w:p w14:paraId="38033724" w14:textId="1DD528AD" w:rsidR="00231C44" w:rsidRPr="00231C44" w:rsidRDefault="00231C44" w:rsidP="00E95C52">
      <w:pPr>
        <w:pStyle w:val="a1"/>
        <w:numPr>
          <w:ilvl w:val="0"/>
          <w:numId w:val="4"/>
        </w:numPr>
        <w:ind w:left="709" w:firstLine="0"/>
      </w:pPr>
      <w:r>
        <w:t xml:space="preserve">Обработка исключений. </w:t>
      </w:r>
      <w:r>
        <w:rPr>
          <w:lang w:val="en-US"/>
        </w:rPr>
        <w:t>Try-catch.</w:t>
      </w:r>
    </w:p>
    <w:p w14:paraId="588BF564" w14:textId="3A08197D" w:rsidR="00231C44" w:rsidRDefault="00231C44" w:rsidP="00E95C52">
      <w:pPr>
        <w:pStyle w:val="a1"/>
        <w:numPr>
          <w:ilvl w:val="0"/>
          <w:numId w:val="4"/>
        </w:numPr>
        <w:ind w:left="709" w:firstLine="0"/>
      </w:pPr>
      <w:r>
        <w:t>Доступ к файловой системе.</w:t>
      </w:r>
    </w:p>
    <w:p w14:paraId="457FB654" w14:textId="77777777" w:rsidR="00535DAE" w:rsidRDefault="00535DAE" w:rsidP="00535DAE">
      <w:pPr>
        <w:pStyle w:val="a1"/>
        <w:tabs>
          <w:tab w:val="clear" w:pos="709"/>
          <w:tab w:val="left" w:pos="708"/>
        </w:tabs>
      </w:pPr>
    </w:p>
    <w:p w14:paraId="3F330229" w14:textId="77777777" w:rsidR="00AE03FD" w:rsidRDefault="005B15C1">
      <w:pPr>
        <w:pStyle w:val="3"/>
        <w:numPr>
          <w:ilvl w:val="2"/>
          <w:numId w:val="2"/>
        </w:numPr>
      </w:pPr>
      <w:bookmarkStart w:id="9" w:name="_Toc230206151"/>
      <w:r>
        <w:t xml:space="preserve">2.2. </w:t>
      </w:r>
      <w:bookmarkEnd w:id="9"/>
      <w:r w:rsidR="00FD19DE">
        <w:t>Составление</w:t>
      </w:r>
      <w:r w:rsidR="0055338B" w:rsidRPr="0055338B">
        <w:t xml:space="preserve"> спецификации программы и плана разработки</w:t>
      </w:r>
    </w:p>
    <w:p w14:paraId="09358B5E" w14:textId="109F7613" w:rsidR="0055338B" w:rsidRDefault="0057612A" w:rsidP="0057612A">
      <w:pPr>
        <w:pStyle w:val="4"/>
      </w:pPr>
      <w:r>
        <w:t>2</w:t>
      </w:r>
      <w:r w:rsidR="0055338B">
        <w:t>.</w:t>
      </w:r>
      <w:r>
        <w:t>2</w:t>
      </w:r>
      <w:r w:rsidR="0055338B">
        <w:t xml:space="preserve">.1 </w:t>
      </w:r>
      <w:r w:rsidRPr="0057612A">
        <w:t xml:space="preserve">Исходные </w:t>
      </w:r>
      <w:r>
        <w:t>т</w:t>
      </w:r>
      <w:r w:rsidRPr="0057612A">
        <w:t>ребования к программе</w:t>
      </w:r>
    </w:p>
    <w:p w14:paraId="5EF153D1" w14:textId="3EB14B7E" w:rsidR="004E0C2E" w:rsidRDefault="004E0C2E" w:rsidP="004E0C2E">
      <w:pPr>
        <w:pStyle w:val="4"/>
        <w:numPr>
          <w:ilvl w:val="0"/>
          <w:numId w:val="0"/>
        </w:numPr>
        <w:ind w:left="708"/>
        <w:rPr>
          <w:lang w:val="en-US"/>
        </w:rPr>
      </w:pPr>
      <w:r>
        <w:rPr>
          <w:lang w:val="en-US"/>
        </w:rPr>
        <w:tab/>
      </w:r>
      <w:r>
        <w:t>2.2.1.1 Общие требования к программе</w:t>
      </w:r>
    </w:p>
    <w:p w14:paraId="3CC9B8AD" w14:textId="35722E97" w:rsidR="004E0C2E" w:rsidRDefault="004E0C2E" w:rsidP="004E0C2E">
      <w:pPr>
        <w:pStyle w:val="a1"/>
        <w:ind w:left="708" w:firstLine="0"/>
      </w:pPr>
      <w:r w:rsidRPr="00DB3F62">
        <w:tab/>
      </w:r>
      <w:r w:rsidRPr="00DB3F62">
        <w:tab/>
      </w:r>
      <w:r>
        <w:t xml:space="preserve">Программа предназначена для визуализации алгоритма </w:t>
      </w:r>
      <w:proofErr w:type="spellStart"/>
      <w:r>
        <w:t>Краскала</w:t>
      </w:r>
      <w:proofErr w:type="spellEnd"/>
      <w:r>
        <w:t xml:space="preserve"> поиска минимального </w:t>
      </w:r>
      <w:proofErr w:type="spellStart"/>
      <w:r>
        <w:t>остовного</w:t>
      </w:r>
      <w:proofErr w:type="spellEnd"/>
      <w:r>
        <w:t xml:space="preserve"> дерева во взвешенном неориентированном графе. Приложение позволяет пользователю создавать графы (вручную или автоматически), запускать пошаговую визуализацию алгоритма и получать текстовые пояснения каждого шага работы алгоритма.</w:t>
      </w:r>
    </w:p>
    <w:p w14:paraId="4C60B059" w14:textId="14D02DD8" w:rsidR="00466BC8" w:rsidRDefault="00466BC8" w:rsidP="004E0C2E">
      <w:pPr>
        <w:pStyle w:val="a1"/>
        <w:ind w:left="708" w:firstLine="0"/>
        <w:rPr>
          <w:rStyle w:val="31"/>
        </w:rPr>
      </w:pPr>
      <w:r>
        <w:rPr>
          <w:rStyle w:val="31"/>
        </w:rPr>
        <w:lastRenderedPageBreak/>
        <w:tab/>
      </w:r>
      <w:r>
        <w:rPr>
          <w:rStyle w:val="31"/>
        </w:rPr>
        <w:tab/>
        <w:t>2.2.1.2 Требования к пользовательскому интерфейсу</w:t>
      </w:r>
    </w:p>
    <w:p w14:paraId="574AAF25" w14:textId="17D4F76A" w:rsidR="00466BC8" w:rsidRDefault="00466BC8" w:rsidP="00466BC8">
      <w:pPr>
        <w:pStyle w:val="a1"/>
        <w:ind w:left="709" w:firstLine="0"/>
      </w:pPr>
      <w:r>
        <w:tab/>
        <w:t xml:space="preserve">Предполагается разделить интерфейс программы на несколько частей: панель управления для ввода исходного графа, поле исходного графа, поле выходных данных в виде минимального </w:t>
      </w:r>
      <w:proofErr w:type="spellStart"/>
      <w:r>
        <w:t>остовного</w:t>
      </w:r>
      <w:proofErr w:type="spellEnd"/>
      <w:r>
        <w:t xml:space="preserve"> дерева, панель с выводом шагов выполнения алгоритма.</w:t>
      </w:r>
    </w:p>
    <w:p w14:paraId="0DE5AE8A" w14:textId="484C7F1E" w:rsidR="00B264F7" w:rsidRDefault="00B264F7" w:rsidP="00B264F7">
      <w:pPr>
        <w:pStyle w:val="a1"/>
        <w:ind w:left="708" w:firstLine="0"/>
      </w:pPr>
      <w:r>
        <w:tab/>
      </w:r>
      <w:r>
        <w:tab/>
        <w:t xml:space="preserve">В верхней части </w:t>
      </w:r>
      <w:proofErr w:type="gramStart"/>
      <w:r>
        <w:t>окна  должны</w:t>
      </w:r>
      <w:proofErr w:type="gramEnd"/>
      <w:r>
        <w:t xml:space="preserve"> располагаться несколько строк меню, содержащее пункты для работы с вершинами: "</w:t>
      </w:r>
      <w:proofErr w:type="spellStart"/>
      <w:r>
        <w:t>Add</w:t>
      </w:r>
      <w:proofErr w:type="spellEnd"/>
      <w:r>
        <w:t xml:space="preserve"> </w:t>
      </w:r>
      <w:proofErr w:type="spellStart"/>
      <w:r>
        <w:t>Node</w:t>
      </w:r>
      <w:proofErr w:type="spellEnd"/>
      <w:r>
        <w:t>", "</w:t>
      </w:r>
      <w:proofErr w:type="spellStart"/>
      <w:r>
        <w:t>Delete</w:t>
      </w:r>
      <w:proofErr w:type="spellEnd"/>
      <w:r>
        <w:t xml:space="preserve"> </w:t>
      </w:r>
      <w:proofErr w:type="spellStart"/>
      <w:r>
        <w:t>Node</w:t>
      </w:r>
      <w:proofErr w:type="spellEnd"/>
      <w:r>
        <w:t>"; пункты для работы с ребрами: "</w:t>
      </w:r>
      <w:proofErr w:type="spellStart"/>
      <w:r>
        <w:t>Add</w:t>
      </w:r>
      <w:proofErr w:type="spellEnd"/>
      <w:r>
        <w:t xml:space="preserve"> Edge", "</w:t>
      </w:r>
      <w:proofErr w:type="spellStart"/>
      <w:r>
        <w:t>Delete</w:t>
      </w:r>
      <w:proofErr w:type="spellEnd"/>
      <w:r>
        <w:t xml:space="preserve"> Edge", "</w:t>
      </w:r>
      <w:proofErr w:type="spellStart"/>
      <w:r>
        <w:t>Edit</w:t>
      </w:r>
      <w:proofErr w:type="spellEnd"/>
      <w:r>
        <w:t xml:space="preserve"> </w:t>
      </w:r>
      <w:proofErr w:type="spellStart"/>
      <w:r>
        <w:t>Weight</w:t>
      </w:r>
      <w:proofErr w:type="spellEnd"/>
      <w:r>
        <w:t xml:space="preserve">". В правой части верхних двух строк меню будут расположены кнопки для добавления графа из файла и сохранения результата работы алгоритма в файл: "Save </w:t>
      </w:r>
      <w:proofErr w:type="spellStart"/>
      <w:r>
        <w:t>Graph</w:t>
      </w:r>
      <w:proofErr w:type="spellEnd"/>
      <w:r>
        <w:t>" и "</w:t>
      </w:r>
      <w:proofErr w:type="spellStart"/>
      <w:r>
        <w:t>Insert</w:t>
      </w:r>
      <w:proofErr w:type="spellEnd"/>
      <w:r>
        <w:t xml:space="preserve"> </w:t>
      </w:r>
      <w:proofErr w:type="spellStart"/>
      <w:r>
        <w:t>Graph</w:t>
      </w:r>
      <w:proofErr w:type="spellEnd"/>
      <w:r>
        <w:t>". Ниже кнопок для редактирования графа будут расположены кнопки для генерации случайного графа, запуска алгоритма в автоматическом и пошаговом режимах, поле задания скорости автоматического выполнения, кнопки управления шагами алгоритма и кнопка очистки результата: "</w:t>
      </w:r>
      <w:proofErr w:type="spellStart"/>
      <w:r>
        <w:t>Generate</w:t>
      </w:r>
      <w:proofErr w:type="spellEnd"/>
      <w:r>
        <w:t xml:space="preserve"> </w:t>
      </w:r>
      <w:proofErr w:type="spellStart"/>
      <w:r>
        <w:t>Graph</w:t>
      </w:r>
      <w:proofErr w:type="spellEnd"/>
      <w:r>
        <w:t>", "</w:t>
      </w:r>
      <w:proofErr w:type="spellStart"/>
      <w:r>
        <w:t>Run</w:t>
      </w:r>
      <w:proofErr w:type="spellEnd"/>
      <w:r>
        <w:t xml:space="preserve"> </w:t>
      </w:r>
      <w:proofErr w:type="spellStart"/>
      <w:r>
        <w:t>Kruskal</w:t>
      </w:r>
      <w:proofErr w:type="spellEnd"/>
      <w:r>
        <w:t xml:space="preserve"> Auto", “</w:t>
      </w:r>
      <w:proofErr w:type="spellStart"/>
      <w:r>
        <w:t>Run</w:t>
      </w:r>
      <w:proofErr w:type="spellEnd"/>
      <w:r>
        <w:t xml:space="preserve"> </w:t>
      </w:r>
      <w:proofErr w:type="spellStart"/>
      <w:r>
        <w:t>Kruskal</w:t>
      </w:r>
      <w:proofErr w:type="spellEnd"/>
      <w:r>
        <w:t xml:space="preserve"> </w:t>
      </w:r>
      <w:proofErr w:type="spellStart"/>
      <w:r>
        <w:t>Manual</w:t>
      </w:r>
      <w:proofErr w:type="spellEnd"/>
      <w:r>
        <w:t>”, “</w:t>
      </w:r>
      <w:proofErr w:type="spellStart"/>
      <w:r>
        <w:t>speed</w:t>
      </w:r>
      <w:proofErr w:type="spellEnd"/>
      <w:r>
        <w:t xml:space="preserve"> (</w:t>
      </w:r>
      <w:proofErr w:type="spellStart"/>
      <w:r>
        <w:t>ms</w:t>
      </w:r>
      <w:proofErr w:type="spellEnd"/>
      <w:r>
        <w:t>)”, "</w:t>
      </w:r>
      <w:proofErr w:type="spellStart"/>
      <w:r>
        <w:t>Prev</w:t>
      </w:r>
      <w:proofErr w:type="spellEnd"/>
      <w:r>
        <w:t xml:space="preserve"> Step", "Next Step" и "</w:t>
      </w:r>
      <w:proofErr w:type="spellStart"/>
      <w:r>
        <w:t>Clean</w:t>
      </w:r>
      <w:proofErr w:type="spellEnd"/>
      <w:r>
        <w:t>". Кнопка "Info" в нижней части окна приложения выводит краткую справку по работе с приложением и описание алгоритма</w:t>
      </w:r>
      <w:r w:rsidR="004961D9">
        <w:t xml:space="preserve"> (рис. 1)</w:t>
      </w:r>
      <w:r>
        <w:t>.</w:t>
      </w:r>
    </w:p>
    <w:p w14:paraId="5C79346A" w14:textId="77777777" w:rsidR="004961D9" w:rsidRDefault="004961D9" w:rsidP="004961D9">
      <w:pPr>
        <w:pStyle w:val="a1"/>
        <w:rPr>
          <w:rStyle w:val="31"/>
          <w:rFonts w:cs="Times New Roman"/>
          <w:b w:val="0"/>
          <w:bCs w:val="0"/>
          <w:kern w:val="0"/>
        </w:rPr>
      </w:pPr>
      <w:r>
        <w:rPr>
          <w:noProof/>
        </w:rPr>
        <w:lastRenderedPageBreak/>
        <w:drawing>
          <wp:inline distT="114300" distB="114300" distL="114300" distR="114300" wp14:anchorId="1F86B3E3" wp14:editId="4D252414">
            <wp:extent cx="5511567" cy="3523376"/>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8" b="8"/>
                    <a:stretch>
                      <a:fillRect/>
                    </a:stretch>
                  </pic:blipFill>
                  <pic:spPr>
                    <a:xfrm>
                      <a:off x="0" y="0"/>
                      <a:ext cx="5519150" cy="3528224"/>
                    </a:xfrm>
                    <a:prstGeom prst="rect">
                      <a:avLst/>
                    </a:prstGeom>
                    <a:ln/>
                  </pic:spPr>
                </pic:pic>
              </a:graphicData>
            </a:graphic>
          </wp:inline>
        </w:drawing>
      </w:r>
    </w:p>
    <w:p w14:paraId="3EF873A4" w14:textId="61004334" w:rsidR="004961D9" w:rsidRDefault="004961D9" w:rsidP="004961D9">
      <w:pPr>
        <w:pStyle w:val="af3"/>
      </w:pPr>
      <w:r>
        <w:t>Рисунок 1 - эскиз интерфейса программы</w:t>
      </w:r>
    </w:p>
    <w:p w14:paraId="3F658B52" w14:textId="38818F08" w:rsidR="00B264F7" w:rsidRDefault="00B264F7" w:rsidP="00B264F7">
      <w:pPr>
        <w:pStyle w:val="a1"/>
        <w:ind w:left="708"/>
      </w:pPr>
      <w:r>
        <w:t>Взаимодействие пользователя с графом осуществляется посредством режимов работы, активируемых соответствующими кнопками панели управления. Для создания вершин необходимо перейти в режим "</w:t>
      </w:r>
      <w:proofErr w:type="spellStart"/>
      <w:r>
        <w:t>Add</w:t>
      </w:r>
      <w:proofErr w:type="spellEnd"/>
      <w:r>
        <w:t xml:space="preserve"> </w:t>
      </w:r>
      <w:proofErr w:type="spellStart"/>
      <w:r>
        <w:t>Node</w:t>
      </w:r>
      <w:proofErr w:type="spellEnd"/>
      <w:r>
        <w:t>", после чего вершины добавляются на холст "</w:t>
      </w:r>
      <w:proofErr w:type="spellStart"/>
      <w:r>
        <w:t>Original</w:t>
      </w:r>
      <w:proofErr w:type="spellEnd"/>
      <w:r>
        <w:t xml:space="preserve"> </w:t>
      </w:r>
      <w:proofErr w:type="spellStart"/>
      <w:r>
        <w:t>Graph</w:t>
      </w:r>
      <w:proofErr w:type="spellEnd"/>
      <w:r>
        <w:t>" нажатием левой кнопки мыши в требуемых местах. Аналогичным образом работают режимы "</w:t>
      </w:r>
      <w:proofErr w:type="spellStart"/>
      <w:r>
        <w:t>Delete</w:t>
      </w:r>
      <w:proofErr w:type="spellEnd"/>
      <w:r>
        <w:t xml:space="preserve"> </w:t>
      </w:r>
      <w:proofErr w:type="spellStart"/>
      <w:r>
        <w:t>Node</w:t>
      </w:r>
      <w:proofErr w:type="spellEnd"/>
      <w:r>
        <w:t>", "</w:t>
      </w:r>
      <w:proofErr w:type="spellStart"/>
      <w:r>
        <w:t>Add</w:t>
      </w:r>
      <w:proofErr w:type="spellEnd"/>
      <w:r>
        <w:t xml:space="preserve"> Edge", "</w:t>
      </w:r>
      <w:proofErr w:type="spellStart"/>
      <w:r>
        <w:t>Delete</w:t>
      </w:r>
      <w:proofErr w:type="spellEnd"/>
      <w:r>
        <w:t xml:space="preserve"> Edge" и "</w:t>
      </w:r>
      <w:proofErr w:type="spellStart"/>
      <w:r>
        <w:t>Edit</w:t>
      </w:r>
      <w:proofErr w:type="spellEnd"/>
      <w:r>
        <w:t xml:space="preserve"> </w:t>
      </w:r>
      <w:proofErr w:type="spellStart"/>
      <w:r>
        <w:t>Weight</w:t>
      </w:r>
      <w:proofErr w:type="spellEnd"/>
      <w:r>
        <w:t>". Для добавления ребер необходимо перейти в режим "</w:t>
      </w:r>
      <w:proofErr w:type="spellStart"/>
      <w:r>
        <w:t>Add</w:t>
      </w:r>
      <w:proofErr w:type="spellEnd"/>
      <w:r>
        <w:t xml:space="preserve"> Edge" нажатием соответствующей кнопки и выбрать две вершины в качестве инцидентных ребру. Чтобы удалить вершину или ребро, необходимо перейти в желаемый режим нажатием соответствующей кнопки и нажатием ЛКМ по объекту (вершине или ребру) осуществить действие. Чтобы добавить ребру вес, нужно перейти в режим "</w:t>
      </w:r>
      <w:proofErr w:type="spellStart"/>
      <w:r>
        <w:t>Edit</w:t>
      </w:r>
      <w:proofErr w:type="spellEnd"/>
      <w:r>
        <w:t xml:space="preserve"> </w:t>
      </w:r>
      <w:proofErr w:type="spellStart"/>
      <w:r>
        <w:t>Weight</w:t>
      </w:r>
      <w:proofErr w:type="spellEnd"/>
      <w:r>
        <w:t xml:space="preserve">", нажать на ребро и ввести желаемый вес. Функциональное назначение остальных элементов управления приведено ниже. </w:t>
      </w:r>
    </w:p>
    <w:p w14:paraId="359EA28E" w14:textId="5D58F3E8" w:rsidR="00B264F7" w:rsidRDefault="00B264F7" w:rsidP="00B264F7">
      <w:pPr>
        <w:pStyle w:val="a1"/>
        <w:ind w:left="708"/>
      </w:pPr>
      <w:r>
        <w:t xml:space="preserve">"Save </w:t>
      </w:r>
      <w:proofErr w:type="spellStart"/>
      <w:r>
        <w:t>Graph</w:t>
      </w:r>
      <w:proofErr w:type="spellEnd"/>
      <w:r>
        <w:t xml:space="preserve">" - сохраняет текущий граф в текстовый файл. При сохранении в первой строке файла записывается количество вершин </w:t>
      </w:r>
      <w:r>
        <w:lastRenderedPageBreak/>
        <w:t>графа, а в последующих строках - список рёбер с указанием номеров соединяемых вершин и соответствующих весов. Полученный файл может быть использован для последующей загрузки графа в приложение. "</w:t>
      </w:r>
      <w:proofErr w:type="spellStart"/>
      <w:r>
        <w:t>Insert</w:t>
      </w:r>
      <w:proofErr w:type="spellEnd"/>
      <w:r>
        <w:t xml:space="preserve"> </w:t>
      </w:r>
      <w:proofErr w:type="spellStart"/>
      <w:r>
        <w:t>Graph</w:t>
      </w:r>
      <w:proofErr w:type="spellEnd"/>
      <w:r>
        <w:t>" - загружает граф из текстового файла. После выбора файла программа считывает количество вершин и список ребер с их весами, после чего автоматически отображает загруженный граф на холсте "</w:t>
      </w:r>
      <w:proofErr w:type="spellStart"/>
      <w:r>
        <w:t>Original</w:t>
      </w:r>
      <w:proofErr w:type="spellEnd"/>
      <w:r>
        <w:t xml:space="preserve"> </w:t>
      </w:r>
      <w:proofErr w:type="spellStart"/>
      <w:r>
        <w:t>Graph</w:t>
      </w:r>
      <w:proofErr w:type="spellEnd"/>
      <w:r>
        <w:t>".</w:t>
      </w:r>
    </w:p>
    <w:p w14:paraId="21CEEC4B" w14:textId="3891E87E" w:rsidR="00B264F7" w:rsidRDefault="00B264F7" w:rsidP="00B264F7">
      <w:pPr>
        <w:pStyle w:val="a1"/>
        <w:ind w:left="708"/>
      </w:pPr>
      <w:r>
        <w:t>Кнопка "</w:t>
      </w:r>
      <w:proofErr w:type="spellStart"/>
      <w:r>
        <w:t>Generate</w:t>
      </w:r>
      <w:proofErr w:type="spellEnd"/>
      <w:r>
        <w:t xml:space="preserve"> </w:t>
      </w:r>
      <w:proofErr w:type="spellStart"/>
      <w:r>
        <w:t>Graph</w:t>
      </w:r>
      <w:proofErr w:type="spellEnd"/>
      <w:r>
        <w:t>" при нажатии создает случайный связный взвешенный граф с произвольным количеством вершин (для удобства демонстрации выбран диапазон значений 4 &lt;= N &lt;= 10), рёбер и случайными значениями весов без возможности настройки. Координаты вершин также генерируются случайным образом в пределах области отображения холста с соблюдением минимального расстояния между вершинами, чтобы исключить их наложение друг на друга и обеспечить читаемость графа. После генерации граф отображается на холсте "</w:t>
      </w:r>
      <w:proofErr w:type="spellStart"/>
      <w:r>
        <w:t>Original</w:t>
      </w:r>
      <w:proofErr w:type="spellEnd"/>
      <w:r>
        <w:t xml:space="preserve"> </w:t>
      </w:r>
      <w:proofErr w:type="spellStart"/>
      <w:r>
        <w:t>Graph</w:t>
      </w:r>
      <w:proofErr w:type="spellEnd"/>
      <w:r>
        <w:t>".</w:t>
      </w:r>
    </w:p>
    <w:p w14:paraId="1A4BB065" w14:textId="5091021D" w:rsidR="00B264F7" w:rsidRDefault="00B264F7" w:rsidP="00B264F7">
      <w:pPr>
        <w:pStyle w:val="a1"/>
        <w:ind w:left="708"/>
      </w:pPr>
      <w:r>
        <w:t xml:space="preserve">После создания или загрузки графа пользователь может приступить к выполнению алгоритма </w:t>
      </w:r>
      <w:proofErr w:type="spellStart"/>
      <w:r>
        <w:t>Краскала</w:t>
      </w:r>
      <w:proofErr w:type="spellEnd"/>
      <w:r>
        <w:t>. Для управления процессом выполнения алгоритма предусмотрены следующие элементы интерфейса. "</w:t>
      </w:r>
      <w:proofErr w:type="spellStart"/>
      <w:r>
        <w:t>Run</w:t>
      </w:r>
      <w:proofErr w:type="spellEnd"/>
      <w:r>
        <w:t xml:space="preserve"> </w:t>
      </w:r>
      <w:proofErr w:type="spellStart"/>
      <w:r>
        <w:t>Kruskal</w:t>
      </w:r>
      <w:proofErr w:type="spellEnd"/>
      <w:r>
        <w:t xml:space="preserve"> Auto" - запускает автоматическое выполнение алгоритма </w:t>
      </w:r>
      <w:proofErr w:type="spellStart"/>
      <w:r>
        <w:t>Краскала</w:t>
      </w:r>
      <w:proofErr w:type="spellEnd"/>
      <w:r>
        <w:t>. В автоматическом режиме переход между последовательными шагами осуществляется с интервалом, задаваемым пользователем в поле ввода "</w:t>
      </w:r>
      <w:proofErr w:type="spellStart"/>
      <w:r>
        <w:t>speed</w:t>
      </w:r>
      <w:proofErr w:type="spellEnd"/>
      <w:r>
        <w:t xml:space="preserve"> (</w:t>
      </w:r>
      <w:proofErr w:type="spellStart"/>
      <w:r>
        <w:t>ms</w:t>
      </w:r>
      <w:proofErr w:type="spellEnd"/>
      <w:r>
        <w:t>)". Значение интервала вводится в миллисекундах, по умолчанию установлено 2000 мс. В процессе выполнения на холсте "</w:t>
      </w:r>
      <w:proofErr w:type="spellStart"/>
      <w:r>
        <w:t>Original</w:t>
      </w:r>
      <w:proofErr w:type="spellEnd"/>
      <w:r>
        <w:t xml:space="preserve"> </w:t>
      </w:r>
      <w:proofErr w:type="spellStart"/>
      <w:r>
        <w:t>Graph</w:t>
      </w:r>
      <w:proofErr w:type="spellEnd"/>
      <w:r>
        <w:t xml:space="preserve">" подсвечиваются рассматриваемые рёбра, на холсте "MST" последовательно формируется минимальное </w:t>
      </w:r>
      <w:proofErr w:type="spellStart"/>
      <w:r>
        <w:t>остовное</w:t>
      </w:r>
      <w:proofErr w:type="spellEnd"/>
      <w:r>
        <w:t xml:space="preserve"> дерево, а в области "</w:t>
      </w:r>
      <w:proofErr w:type="spellStart"/>
      <w:r>
        <w:t>Steps</w:t>
      </w:r>
      <w:proofErr w:type="spellEnd"/>
      <w:r>
        <w:t xml:space="preserve">" отображается текстовое описание каждого выполненного шага. </w:t>
      </w:r>
    </w:p>
    <w:p w14:paraId="64BAE08A" w14:textId="660AF24B" w:rsidR="00B264F7" w:rsidRDefault="00B264F7" w:rsidP="00B264F7">
      <w:pPr>
        <w:pStyle w:val="a1"/>
        <w:ind w:left="708"/>
      </w:pPr>
      <w:r>
        <w:t>"</w:t>
      </w:r>
      <w:proofErr w:type="spellStart"/>
      <w:r>
        <w:t>Run</w:t>
      </w:r>
      <w:proofErr w:type="spellEnd"/>
      <w:r>
        <w:t xml:space="preserve"> </w:t>
      </w:r>
      <w:proofErr w:type="spellStart"/>
      <w:r>
        <w:t>Kruskal</w:t>
      </w:r>
      <w:proofErr w:type="spellEnd"/>
      <w:r>
        <w:t xml:space="preserve"> </w:t>
      </w:r>
      <w:proofErr w:type="spellStart"/>
      <w:r>
        <w:t>Manual</w:t>
      </w:r>
      <w:proofErr w:type="spellEnd"/>
      <w:r>
        <w:t xml:space="preserve">" - запускает алгоритм </w:t>
      </w:r>
      <w:proofErr w:type="spellStart"/>
      <w:r>
        <w:t>Краскала</w:t>
      </w:r>
      <w:proofErr w:type="spellEnd"/>
      <w:r>
        <w:t xml:space="preserve"> в пошаговом (ручном) режиме. После нажатия кнопки будет выполнен первый шаг </w:t>
      </w:r>
      <w:r>
        <w:lastRenderedPageBreak/>
        <w:t>алгоритма. Продвижение алгоритма по шагам осуществляется пользователем с помощью кнопок "Next Step" и "</w:t>
      </w:r>
      <w:proofErr w:type="spellStart"/>
      <w:r>
        <w:t>Prev</w:t>
      </w:r>
      <w:proofErr w:type="spellEnd"/>
      <w:r>
        <w:t xml:space="preserve"> Step".</w:t>
      </w:r>
    </w:p>
    <w:p w14:paraId="704503C5" w14:textId="4CFE0654" w:rsidR="00B264F7" w:rsidRDefault="00B264F7" w:rsidP="00B264F7">
      <w:pPr>
        <w:pStyle w:val="a1"/>
        <w:ind w:left="708"/>
      </w:pPr>
      <w:r>
        <w:t>"</w:t>
      </w:r>
      <w:proofErr w:type="spellStart"/>
      <w:r>
        <w:t>Clean</w:t>
      </w:r>
      <w:proofErr w:type="spellEnd"/>
      <w:r>
        <w:t>" - полностью очищает рабочую область приложения. После нажатия кнопки удаляются все вершины и рёбра с холстов "</w:t>
      </w:r>
      <w:proofErr w:type="spellStart"/>
      <w:r>
        <w:t>Original</w:t>
      </w:r>
      <w:proofErr w:type="spellEnd"/>
      <w:r>
        <w:t xml:space="preserve"> </w:t>
      </w:r>
      <w:proofErr w:type="spellStart"/>
      <w:r>
        <w:t>Graph</w:t>
      </w:r>
      <w:proofErr w:type="spellEnd"/>
      <w:r>
        <w:t>" и "MST", а также очищается панель "</w:t>
      </w:r>
      <w:proofErr w:type="spellStart"/>
      <w:r>
        <w:t>Steps</w:t>
      </w:r>
      <w:proofErr w:type="spellEnd"/>
      <w:r>
        <w:t>". После очистки пользователь может создать новый граф вручную, сгенерировать случайный граф или загрузить граф из файла.</w:t>
      </w:r>
    </w:p>
    <w:p w14:paraId="109C8A8D" w14:textId="77777777" w:rsidR="00B264F7" w:rsidRDefault="00B264F7" w:rsidP="00B264F7">
      <w:pPr>
        <w:pStyle w:val="a1"/>
        <w:ind w:left="708"/>
      </w:pPr>
      <w:r>
        <w:t>Центральную часть окна занимают три холста, расположенных горизонтально рядом друг с другом. Левый холст "</w:t>
      </w:r>
      <w:proofErr w:type="spellStart"/>
      <w:r>
        <w:t>Original</w:t>
      </w:r>
      <w:proofErr w:type="spellEnd"/>
      <w:r>
        <w:t xml:space="preserve"> </w:t>
      </w:r>
      <w:proofErr w:type="spellStart"/>
      <w:r>
        <w:t>Graph</w:t>
      </w:r>
      <w:proofErr w:type="spellEnd"/>
      <w:r>
        <w:t xml:space="preserve">" предназначен для работы с исходным графом: на нём пользователь создаёт и редактирует граф, а также наблюдает за тем, какие рёбра рассматриваются алгоритмом в текущий момент. Второй холст "MST" используется для визуализации результата: на нём постепенно строится минимальное </w:t>
      </w:r>
      <w:proofErr w:type="spellStart"/>
      <w:r>
        <w:t>остовное</w:t>
      </w:r>
      <w:proofErr w:type="spellEnd"/>
      <w:r>
        <w:t xml:space="preserve"> дерево. В начале работы алгоритма на втором холсте отображаются все вершины исходного графа в тех же позициях, что и на левом холсте, но без единого ребра. По мере выполнения алгоритма на правом холсте появляются ребра, вошедшие в минимальное </w:t>
      </w:r>
      <w:proofErr w:type="spellStart"/>
      <w:r>
        <w:t>остовное</w:t>
      </w:r>
      <w:proofErr w:type="spellEnd"/>
      <w:r>
        <w:t xml:space="preserve"> дерево. Третий холст подписывается как "</w:t>
      </w:r>
      <w:proofErr w:type="spellStart"/>
      <w:r>
        <w:t>Steps</w:t>
      </w:r>
      <w:proofErr w:type="spellEnd"/>
      <w:r>
        <w:t>" и будет служить для текстового отображения результатов работы алгоритма</w:t>
      </w:r>
    </w:p>
    <w:p w14:paraId="1BFC5F3A" w14:textId="607BFF3D" w:rsidR="00B264F7" w:rsidRPr="00B264F7" w:rsidRDefault="00B264F7" w:rsidP="006541CA">
      <w:pPr>
        <w:pStyle w:val="4"/>
        <w:numPr>
          <w:ilvl w:val="0"/>
          <w:numId w:val="0"/>
        </w:numPr>
        <w:ind w:left="1416"/>
        <w:rPr>
          <w:rStyle w:val="31"/>
          <w:rFonts w:cs="Times New Roman"/>
          <w:b/>
          <w:bCs/>
          <w:kern w:val="0"/>
        </w:rPr>
      </w:pPr>
      <w:r>
        <w:rPr>
          <w:rStyle w:val="31"/>
          <w:b/>
          <w:bCs/>
        </w:rPr>
        <w:t>2.2.1.3 Требования к вводу исходных данных</w:t>
      </w:r>
    </w:p>
    <w:p w14:paraId="1B8D27A1" w14:textId="5BF5A067" w:rsidR="006541CA" w:rsidRDefault="006541CA" w:rsidP="006541CA">
      <w:pPr>
        <w:pStyle w:val="a1"/>
        <w:ind w:left="708" w:firstLine="708"/>
      </w:pPr>
      <w:r>
        <w:t>Программа должна предоставлять пользователю возможность вводить данные из файла, а также при работе в самом приложении. Должен быть реализован режим создания и редактирования графа, позволяющий добавлять и удалять вершины, ребра, изменять веса ребер, перемещать вершины по холсту с помощью мыши.</w:t>
      </w:r>
    </w:p>
    <w:p w14:paraId="11361AB1" w14:textId="180FD4B4" w:rsidR="006541CA" w:rsidRDefault="006541CA" w:rsidP="006541CA">
      <w:pPr>
        <w:pStyle w:val="a1"/>
        <w:ind w:left="709"/>
      </w:pPr>
      <w:r>
        <w:t xml:space="preserve">Должны быть альтернативные методы ввода входных данных: генерация случайного связного графа и ввод графа из файла. </w:t>
      </w:r>
    </w:p>
    <w:p w14:paraId="63AAAB8D" w14:textId="1FDF7A7B" w:rsidR="006541CA" w:rsidRDefault="006541CA" w:rsidP="006541CA">
      <w:pPr>
        <w:pStyle w:val="a1"/>
        <w:ind w:left="709"/>
      </w:pPr>
      <w:r>
        <w:t xml:space="preserve">Формат файла. Первая строка должна содержать количество вершин - целое число, большее нуля. Последующие строки должны </w:t>
      </w:r>
      <w:r>
        <w:lastRenderedPageBreak/>
        <w:t>содержать информацию о ребрах в формате &lt;вершина1 вершина2 вес&gt;. Идентификаторы вершин - целые числа от 0 до N-1, где N - количество вершин графа. Вес ребра - положительное целое число. Разделители - пробелы. Файл не должен содержать никаких дополнительных символов, текстовых комментариев или иных данных. Пустые строки допускаются и при чтении файла игнорируются.</w:t>
      </w:r>
    </w:p>
    <w:p w14:paraId="2584235B" w14:textId="77777777" w:rsidR="006541CA" w:rsidRDefault="006541CA" w:rsidP="006541CA">
      <w:pPr>
        <w:pStyle w:val="a1"/>
        <w:ind w:left="709"/>
        <w:rPr>
          <w:rFonts w:ascii="Courier New" w:eastAsia="Courier New" w:hAnsi="Courier New" w:cs="Courier New"/>
          <w:sz w:val="20"/>
          <w:szCs w:val="20"/>
        </w:rPr>
      </w:pPr>
      <w:r>
        <w:t xml:space="preserve">Пример формата файла: </w:t>
      </w:r>
    </w:p>
    <w:p w14:paraId="594D1972" w14:textId="77777777" w:rsidR="006541CA" w:rsidRDefault="006541CA" w:rsidP="006541CA">
      <w:pPr>
        <w:pStyle w:val="a1"/>
        <w:ind w:left="709"/>
        <w:rPr>
          <w:rFonts w:ascii="Courier New" w:eastAsia="Courier New" w:hAnsi="Courier New" w:cs="Courier New"/>
          <w:sz w:val="22"/>
          <w:szCs w:val="22"/>
        </w:rPr>
      </w:pPr>
      <w:r>
        <w:rPr>
          <w:rFonts w:ascii="Courier New" w:eastAsia="Courier New" w:hAnsi="Courier New" w:cs="Courier New"/>
          <w:sz w:val="22"/>
          <w:szCs w:val="22"/>
        </w:rPr>
        <w:t>5</w:t>
      </w:r>
    </w:p>
    <w:p w14:paraId="7DD61DE0" w14:textId="77777777" w:rsidR="006541CA" w:rsidRDefault="006541CA" w:rsidP="006541CA">
      <w:pPr>
        <w:pStyle w:val="a1"/>
        <w:ind w:left="709"/>
        <w:rPr>
          <w:rFonts w:ascii="Courier New" w:eastAsia="Courier New" w:hAnsi="Courier New" w:cs="Courier New"/>
          <w:sz w:val="22"/>
          <w:szCs w:val="22"/>
        </w:rPr>
      </w:pPr>
      <w:r>
        <w:rPr>
          <w:rFonts w:ascii="Courier New" w:eastAsia="Courier New" w:hAnsi="Courier New" w:cs="Courier New"/>
          <w:sz w:val="22"/>
          <w:szCs w:val="22"/>
        </w:rPr>
        <w:t>0 1 4</w:t>
      </w:r>
    </w:p>
    <w:p w14:paraId="1A45170F" w14:textId="77777777" w:rsidR="006541CA" w:rsidRDefault="006541CA" w:rsidP="006541CA">
      <w:pPr>
        <w:pStyle w:val="a1"/>
        <w:ind w:left="709"/>
        <w:rPr>
          <w:rFonts w:ascii="Courier New" w:eastAsia="Courier New" w:hAnsi="Courier New" w:cs="Courier New"/>
          <w:sz w:val="22"/>
          <w:szCs w:val="22"/>
        </w:rPr>
      </w:pPr>
      <w:r>
        <w:rPr>
          <w:rFonts w:ascii="Courier New" w:eastAsia="Courier New" w:hAnsi="Courier New" w:cs="Courier New"/>
          <w:sz w:val="22"/>
          <w:szCs w:val="22"/>
        </w:rPr>
        <w:t>0 2 3</w:t>
      </w:r>
    </w:p>
    <w:p w14:paraId="67925784" w14:textId="77777777" w:rsidR="006541CA" w:rsidRDefault="006541CA" w:rsidP="006541CA">
      <w:pPr>
        <w:pStyle w:val="a1"/>
        <w:ind w:left="709"/>
        <w:rPr>
          <w:rFonts w:ascii="Courier New" w:eastAsia="Courier New" w:hAnsi="Courier New" w:cs="Courier New"/>
          <w:sz w:val="22"/>
          <w:szCs w:val="22"/>
        </w:rPr>
      </w:pPr>
      <w:r>
        <w:rPr>
          <w:rFonts w:ascii="Courier New" w:eastAsia="Courier New" w:hAnsi="Courier New" w:cs="Courier New"/>
          <w:sz w:val="22"/>
          <w:szCs w:val="22"/>
        </w:rPr>
        <w:t>1 2 1</w:t>
      </w:r>
    </w:p>
    <w:p w14:paraId="74343E37" w14:textId="77777777" w:rsidR="006541CA" w:rsidRDefault="006541CA" w:rsidP="006541CA">
      <w:pPr>
        <w:pStyle w:val="a1"/>
        <w:ind w:left="709"/>
        <w:rPr>
          <w:rFonts w:ascii="Courier New" w:eastAsia="Courier New" w:hAnsi="Courier New" w:cs="Courier New"/>
          <w:sz w:val="22"/>
          <w:szCs w:val="22"/>
        </w:rPr>
      </w:pPr>
      <w:r>
        <w:rPr>
          <w:rFonts w:ascii="Courier New" w:eastAsia="Courier New" w:hAnsi="Courier New" w:cs="Courier New"/>
          <w:sz w:val="22"/>
          <w:szCs w:val="22"/>
        </w:rPr>
        <w:t>1 3 2</w:t>
      </w:r>
    </w:p>
    <w:p w14:paraId="1343A6F7" w14:textId="77777777" w:rsidR="006541CA" w:rsidRDefault="006541CA" w:rsidP="006541CA">
      <w:pPr>
        <w:pStyle w:val="a1"/>
        <w:ind w:left="709"/>
        <w:rPr>
          <w:rFonts w:ascii="Courier New" w:eastAsia="Courier New" w:hAnsi="Courier New" w:cs="Courier New"/>
          <w:sz w:val="22"/>
          <w:szCs w:val="22"/>
        </w:rPr>
      </w:pPr>
      <w:r>
        <w:rPr>
          <w:rFonts w:ascii="Courier New" w:eastAsia="Courier New" w:hAnsi="Courier New" w:cs="Courier New"/>
          <w:sz w:val="22"/>
          <w:szCs w:val="22"/>
        </w:rPr>
        <w:t>2 3 4</w:t>
      </w:r>
    </w:p>
    <w:p w14:paraId="25690343" w14:textId="77777777" w:rsidR="006541CA" w:rsidRDefault="006541CA" w:rsidP="006541CA">
      <w:pPr>
        <w:pStyle w:val="a1"/>
        <w:ind w:left="709"/>
        <w:rPr>
          <w:rFonts w:ascii="Courier New" w:eastAsia="Courier New" w:hAnsi="Courier New" w:cs="Courier New"/>
          <w:sz w:val="22"/>
          <w:szCs w:val="22"/>
        </w:rPr>
      </w:pPr>
      <w:r>
        <w:rPr>
          <w:rFonts w:ascii="Courier New" w:eastAsia="Courier New" w:hAnsi="Courier New" w:cs="Courier New"/>
          <w:sz w:val="22"/>
          <w:szCs w:val="22"/>
        </w:rPr>
        <w:t>3 4 2</w:t>
      </w:r>
    </w:p>
    <w:p w14:paraId="0763454C" w14:textId="4C4AAB72" w:rsidR="00B264F7" w:rsidRDefault="00BA5DC1" w:rsidP="00BA5DC1">
      <w:pPr>
        <w:pStyle w:val="4"/>
      </w:pPr>
      <w:r>
        <w:tab/>
        <w:t>2.2.1.4 Требования к визуализации</w:t>
      </w:r>
    </w:p>
    <w:p w14:paraId="4DC9EF61" w14:textId="4321132A" w:rsidR="00BA5DC1" w:rsidRDefault="00BA5DC1" w:rsidP="00BA5DC1">
      <w:pPr>
        <w:pStyle w:val="a1"/>
        <w:ind w:left="708"/>
      </w:pPr>
      <w:r>
        <w:t xml:space="preserve">Визуализация алгоритма </w:t>
      </w:r>
      <w:proofErr w:type="spellStart"/>
      <w:r>
        <w:t>Краскала</w:t>
      </w:r>
      <w:proofErr w:type="spellEnd"/>
      <w:r>
        <w:t xml:space="preserve"> должна быть построена так, что слева пользователь видит исходный граф, а справа постепенно построение минимального </w:t>
      </w:r>
      <w:proofErr w:type="spellStart"/>
      <w:r>
        <w:t>остовного</w:t>
      </w:r>
      <w:proofErr w:type="spellEnd"/>
      <w:r>
        <w:t xml:space="preserve"> дерева. Такое разделение делает процесс работы алгоритма достаточно наглядным и позволяет пользователю в любой момент сравнивать исходные данные и результат работы алгоритма. </w:t>
      </w:r>
    </w:p>
    <w:p w14:paraId="56F12DFC" w14:textId="66E904FA" w:rsidR="00BA5DC1" w:rsidRDefault="00BA5DC1" w:rsidP="00BA5DC1">
      <w:pPr>
        <w:pStyle w:val="a1"/>
        <w:ind w:left="708"/>
      </w:pPr>
      <w:r>
        <w:t xml:space="preserve">Перед началом выполнения алгоритма программа подготавливает данные: все рёбра графа сортируются по возрастанию их весов, а каждая вершина помещается в собственное непересекающееся множество в структуре DSU. На левом холсте в этот момент отображается исходный граф в своём обычном виде: все вершины серого цвета, все рёбра чёрного цвета. На правом холсте в это же время появляются все вершины графа в тех же координатах, что и на левом холсте, но между ними ещё нет ребер. В панели логов появляется сообщение о том, что алгоритм начинается, и выводится упорядоченный список рёбер, которые будут обрабатываться. Далее </w:t>
      </w:r>
      <w:r>
        <w:lastRenderedPageBreak/>
        <w:t>начинается основной цикл работы алгоритма, в котором рассматривается каждое ребро из отсортированного списка. В начале обработки очередного ребра оно визуально выделяется на левом холсте: его линия становится толще и окрашивается в новый цвет, а вершины, которые оно соединяет, получают яркую обводку. На правом холсте в этот момент никаких изменений не происходит, он остается в том состоянии, в котором находился после обработки предыдущего ребра. Одновременно с этим в панели логов выводится сообщение о том, какое именно ребро сейчас рассматривается и какого оно веса.</w:t>
      </w:r>
    </w:p>
    <w:p w14:paraId="7D7DFCE7" w14:textId="1470D90B" w:rsidR="00BA5DC1" w:rsidRDefault="00BA5DC1" w:rsidP="00BA5DC1">
      <w:pPr>
        <w:pStyle w:val="a1"/>
        <w:ind w:left="708"/>
      </w:pPr>
      <w:r>
        <w:t xml:space="preserve">Следующим </w:t>
      </w:r>
      <w:proofErr w:type="spellStart"/>
      <w:r>
        <w:t>подшагом</w:t>
      </w:r>
      <w:proofErr w:type="spellEnd"/>
      <w:r>
        <w:t xml:space="preserve"> является проверка принадлежности концов ребра к различным множествам в структуре DSU. Программа находит корни множеств, которым принадлежат обе вершины, и отображает эту информацию в текстовых пояснениях. Если оказывается, что концы ребра принадлежат разным множествам, то ребро включается в минимальное </w:t>
      </w:r>
      <w:proofErr w:type="spellStart"/>
      <w:r>
        <w:t>остовное</w:t>
      </w:r>
      <w:proofErr w:type="spellEnd"/>
      <w:r>
        <w:t xml:space="preserve"> дерево. На левом холсте такое ребро меняет свой цвет, чтобы его можно было отличить от еще не обработанных ребер. Одновременно с этим на правом холсте между соответствующими вершинами появляется новое ребро, окрашенное в зеленый цвет. Множества, которым принадлежали обе вершины, объединяются в одно, и вершины, принадлежащие объединенному множеству, получают одинаковый цвет, что позволяет визуально отслеживать процесс слияния компонентов связности. В панели логов появляется сообщение о том, что ребро добавлено в </w:t>
      </w:r>
      <w:proofErr w:type="spellStart"/>
      <w:r>
        <w:t>остовное</w:t>
      </w:r>
      <w:proofErr w:type="spellEnd"/>
      <w:r>
        <w:t xml:space="preserve"> дерево, и указывается обновленный суммарный вес построенной части дерева. Если же концы рассматриваемого ребра принадлежат одному и тому же множеству, то добавление этого ребра привело бы к образованию цикла, и оно отклоняется алгоритмом. На левом холсте такое ребро меняет свой цвет на красный. На правом холсте в этом случае никаких изменений не происходит. В панели логов выводится пояснение о том, </w:t>
      </w:r>
      <w:r>
        <w:lastRenderedPageBreak/>
        <w:t xml:space="preserve">что ребро отклонено. После этого алгоритм переходит к рассмотрению следующего ребра из отсортированного списка. </w:t>
      </w:r>
    </w:p>
    <w:p w14:paraId="655C1A62" w14:textId="484335E4" w:rsidR="00BA5DC1" w:rsidRDefault="00BA5DC1" w:rsidP="00BA5DC1">
      <w:pPr>
        <w:pStyle w:val="a1"/>
        <w:ind w:left="708"/>
      </w:pPr>
      <w:r>
        <w:t xml:space="preserve">Весь описанный цикл повторяется до тех пор, пока не будут обработаны все рёбра графа или пока в </w:t>
      </w:r>
      <w:proofErr w:type="spellStart"/>
      <w:r>
        <w:t>остовном</w:t>
      </w:r>
      <w:proofErr w:type="spellEnd"/>
      <w:r>
        <w:t xml:space="preserve"> дереве не окажется ровно N-1 ребро, где N - количество вершин в графе. По завершении алгоритма граф на левом холсте принимает конечный вид: все рёбра, вошедшие в минимальное </w:t>
      </w:r>
      <w:proofErr w:type="spellStart"/>
      <w:r>
        <w:t>остовное</w:t>
      </w:r>
      <w:proofErr w:type="spellEnd"/>
      <w:r>
        <w:t xml:space="preserve"> дерево, отмечены тускло-зеленым цветом, а все отклоненные рёбра - тускло-красным. Правый холст в этот момент содержит окончательно построенное минимальное </w:t>
      </w:r>
      <w:proofErr w:type="spellStart"/>
      <w:r>
        <w:t>остовное</w:t>
      </w:r>
      <w:proofErr w:type="spellEnd"/>
      <w:r>
        <w:t xml:space="preserve"> дерево: все его ребра окрашены в один цвет, а вершины раскрашены по принадлежности к единому множеству (поскольку в связном графе после построения МОД все вершины оказываются в одном множестве). В панели логов выводится итоговое сообщение с общим весом построенного </w:t>
      </w:r>
      <w:proofErr w:type="spellStart"/>
      <w:r>
        <w:t>остовного</w:t>
      </w:r>
      <w:proofErr w:type="spellEnd"/>
      <w:r>
        <w:t xml:space="preserve"> дерева, количеством ребер в нем, а также список ребер, вошедших в него.</w:t>
      </w:r>
    </w:p>
    <w:p w14:paraId="196D142B" w14:textId="55773CD3" w:rsidR="00BA5DC1" w:rsidRDefault="00BA5DC1" w:rsidP="00BA5DC1">
      <w:pPr>
        <w:pStyle w:val="a1"/>
        <w:ind w:left="708"/>
      </w:pPr>
      <w:r>
        <w:t xml:space="preserve">Если граф оказался несвязным, то по завершении алгоритма правый холст содержит не одно дерево, а лес из нескольких компонент связности, каждая из которых раскрашена в свой цвет. Программа дополнительно сообщает пользователю о том, что минимальное </w:t>
      </w:r>
      <w:proofErr w:type="spellStart"/>
      <w:r>
        <w:t>остовное</w:t>
      </w:r>
      <w:proofErr w:type="spellEnd"/>
      <w:r>
        <w:t xml:space="preserve"> дерево построить невозможно, и вместо него был построен минимальный </w:t>
      </w:r>
      <w:proofErr w:type="spellStart"/>
      <w:r>
        <w:t>остовный</w:t>
      </w:r>
      <w:proofErr w:type="spellEnd"/>
      <w:r>
        <w:t xml:space="preserve"> лес. На левом холсте при этом рёбра, вошедшие в лес, отмечаются зеленым, а отклоненные - красным, аналогично обычному случаю.</w:t>
      </w:r>
    </w:p>
    <w:p w14:paraId="08AB850C" w14:textId="5A65520D" w:rsidR="00BA5DC1" w:rsidRDefault="00BA5DC1" w:rsidP="00BA5DC1">
      <w:pPr>
        <w:pStyle w:val="a1"/>
        <w:ind w:left="708"/>
      </w:pPr>
      <w:r>
        <w:t>Пользователь имеет полный контроль над процессом визуализации. Он может запустить автоматическое воспроизведение всех шагов, поставить выполнение на паузу в любой момент, перейти к следующему шагу вручную или вернуться на один шаг назад - при возврате последнее добавленное на правый холст ребро исчезает, а состояние DSU откатывается к предыдущему. Кнопка сброса "</w:t>
      </w:r>
      <w:proofErr w:type="spellStart"/>
      <w:r>
        <w:t>Clean</w:t>
      </w:r>
      <w:proofErr w:type="spellEnd"/>
      <w:r>
        <w:t xml:space="preserve">" полностью очищает рабочую область приложения. После её нажатия с </w:t>
      </w:r>
      <w:r>
        <w:lastRenderedPageBreak/>
        <w:t>холстов "</w:t>
      </w:r>
      <w:proofErr w:type="spellStart"/>
      <w:r>
        <w:t>Original</w:t>
      </w:r>
      <w:proofErr w:type="spellEnd"/>
      <w:r>
        <w:t xml:space="preserve"> </w:t>
      </w:r>
      <w:proofErr w:type="spellStart"/>
      <w:r>
        <w:t>Graph</w:t>
      </w:r>
      <w:proofErr w:type="spellEnd"/>
      <w:r>
        <w:t>" и "MST" удаляются все вершины и рёбра, а панель "</w:t>
      </w:r>
      <w:proofErr w:type="spellStart"/>
      <w:r>
        <w:t>Steps</w:t>
      </w:r>
      <w:proofErr w:type="spellEnd"/>
      <w:r>
        <w:t>" очищается от всех сообщений.</w:t>
      </w:r>
    </w:p>
    <w:p w14:paraId="371BE584" w14:textId="7C09B009" w:rsidR="00BA5DC1" w:rsidRDefault="00BA5DC1" w:rsidP="00BA5DC1">
      <w:pPr>
        <w:pStyle w:val="a1"/>
        <w:ind w:left="708"/>
      </w:pPr>
      <w:r>
        <w:t>Можно представить процесс визуализации алгоритма с помощью псевдокода:</w:t>
      </w:r>
    </w:p>
    <w:p w14:paraId="4440CFB8"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Алгоритм </w:t>
      </w:r>
      <w:proofErr w:type="spellStart"/>
      <w:proofErr w:type="gramStart"/>
      <w:r>
        <w:rPr>
          <w:rFonts w:ascii="Courier New" w:eastAsia="Courier New" w:hAnsi="Courier New" w:cs="Courier New"/>
          <w:sz w:val="20"/>
          <w:szCs w:val="20"/>
        </w:rPr>
        <w:t>ВизуализацияКраскала</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Граф G):</w:t>
      </w:r>
    </w:p>
    <w:p w14:paraId="056DACB9"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Отобразить граф G на левом холсте</w:t>
      </w:r>
    </w:p>
    <w:p w14:paraId="5B87F7BE"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Отобразить все вершины G на правом холсте без рёбер</w:t>
      </w:r>
    </w:p>
    <w:p w14:paraId="0A381941"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52D954D"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Отсортировать все рёбра G по весу в порядке возрастания</w:t>
      </w:r>
    </w:p>
    <w:p w14:paraId="60C577C6"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Показать пользователю: "Рёбра отсортированы по весу"</w:t>
      </w:r>
    </w:p>
    <w:p w14:paraId="1290C7BD"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574B6B36"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Для каждой вершины v в G:</w:t>
      </w:r>
    </w:p>
    <w:p w14:paraId="035CD063"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Создать множество {v} в структуре DSU</w:t>
      </w:r>
    </w:p>
    <w:p w14:paraId="1AB30A4F"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Присвоить вершине v уникальный цвет</w:t>
      </w:r>
    </w:p>
    <w:p w14:paraId="619F2FD8"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32FB65AF"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Пока (существуют необработанные рёбра) и (в </w:t>
      </w:r>
      <w:proofErr w:type="spellStart"/>
      <w:r>
        <w:rPr>
          <w:rFonts w:ascii="Courier New" w:eastAsia="Courier New" w:hAnsi="Courier New" w:cs="Courier New"/>
          <w:sz w:val="20"/>
          <w:szCs w:val="20"/>
        </w:rPr>
        <w:t>остовном</w:t>
      </w:r>
      <w:proofErr w:type="spellEnd"/>
      <w:r>
        <w:rPr>
          <w:rFonts w:ascii="Courier New" w:eastAsia="Courier New" w:hAnsi="Courier New" w:cs="Courier New"/>
          <w:sz w:val="20"/>
          <w:szCs w:val="20"/>
        </w:rPr>
        <w:t xml:space="preserve"> дереве не N-1 ребро):</w:t>
      </w:r>
    </w:p>
    <w:p w14:paraId="7178B9D8"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Взять следующее ребро (u, v) с весом w</w:t>
      </w:r>
    </w:p>
    <w:p w14:paraId="3F7E9A6A"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76F6B397"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Показать пользователю: "Рассматриваем ребро (u, v) с весом w"</w:t>
      </w:r>
    </w:p>
    <w:p w14:paraId="715494F3"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Выделить ребро (u, v) на левом холсте </w:t>
      </w:r>
    </w:p>
    <w:p w14:paraId="54E31A19"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276D199C"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Найти корень множества для u: </w:t>
      </w:r>
      <w:proofErr w:type="spellStart"/>
      <w:r>
        <w:rPr>
          <w:rFonts w:ascii="Courier New" w:eastAsia="Courier New" w:hAnsi="Courier New" w:cs="Courier New"/>
          <w:sz w:val="20"/>
          <w:szCs w:val="20"/>
        </w:rPr>
        <w:t>rootU</w:t>
      </w:r>
      <w:proofErr w:type="spellEnd"/>
    </w:p>
    <w:p w14:paraId="1F7C3810"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Найти корень множества для v: </w:t>
      </w:r>
      <w:proofErr w:type="spellStart"/>
      <w:r>
        <w:rPr>
          <w:rFonts w:ascii="Courier New" w:eastAsia="Courier New" w:hAnsi="Courier New" w:cs="Courier New"/>
          <w:sz w:val="20"/>
          <w:szCs w:val="20"/>
        </w:rPr>
        <w:t>rootV</w:t>
      </w:r>
      <w:proofErr w:type="spellEnd"/>
    </w:p>
    <w:p w14:paraId="7B7F6EBD"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w:t>
      </w:r>
    </w:p>
    <w:p w14:paraId="62C839F3" w14:textId="77777777" w:rsidR="00BA5DC1" w:rsidRDefault="00BA5DC1" w:rsidP="00BA5DC1">
      <w:pPr>
        <w:pStyle w:val="a1"/>
        <w:ind w:left="708"/>
        <w:rPr>
          <w:rFonts w:ascii="Courier New" w:eastAsia="Courier New" w:hAnsi="Courier New" w:cs="Courier New"/>
          <w:sz w:val="20"/>
          <w:szCs w:val="20"/>
        </w:rPr>
      </w:pPr>
      <w:r>
        <w:rPr>
          <w:rFonts w:ascii="Gungsuh" w:eastAsia="Gungsuh" w:hAnsi="Gungsuh" w:cs="Gungsuh"/>
          <w:sz w:val="20"/>
          <w:szCs w:val="20"/>
        </w:rPr>
        <w:t xml:space="preserve">        Если </w:t>
      </w:r>
      <w:proofErr w:type="spellStart"/>
      <w:r>
        <w:rPr>
          <w:rFonts w:ascii="Gungsuh" w:eastAsia="Gungsuh" w:hAnsi="Gungsuh" w:cs="Gungsuh"/>
          <w:sz w:val="20"/>
          <w:szCs w:val="20"/>
        </w:rPr>
        <w:t>rootU</w:t>
      </w:r>
      <w:proofErr w:type="spellEnd"/>
      <w:r>
        <w:rPr>
          <w:rFonts w:ascii="Gungsuh" w:eastAsia="Gungsuh" w:hAnsi="Gungsuh" w:cs="Gungsuh"/>
          <w:sz w:val="20"/>
          <w:szCs w:val="20"/>
        </w:rPr>
        <w:t xml:space="preserve"> </w:t>
      </w:r>
      <w:r>
        <w:rPr>
          <w:rFonts w:ascii="Cambria Math" w:eastAsia="Gungsuh" w:hAnsi="Cambria Math" w:cs="Cambria Math"/>
          <w:sz w:val="20"/>
          <w:szCs w:val="20"/>
        </w:rPr>
        <w:t>≠</w:t>
      </w:r>
      <w:r>
        <w:rPr>
          <w:rFonts w:ascii="Gungsuh" w:eastAsia="Gungsuh" w:hAnsi="Gungsuh" w:cs="Gungsuh"/>
          <w:sz w:val="20"/>
          <w:szCs w:val="20"/>
        </w:rPr>
        <w:t xml:space="preserve"> </w:t>
      </w:r>
      <w:proofErr w:type="spellStart"/>
      <w:r>
        <w:rPr>
          <w:rFonts w:ascii="Gungsuh" w:eastAsia="Gungsuh" w:hAnsi="Gungsuh" w:cs="Gungsuh"/>
          <w:sz w:val="20"/>
          <w:szCs w:val="20"/>
        </w:rPr>
        <w:t>rootV</w:t>
      </w:r>
      <w:proofErr w:type="spellEnd"/>
      <w:r>
        <w:rPr>
          <w:rFonts w:ascii="Gungsuh" w:eastAsia="Gungsuh" w:hAnsi="Gungsuh" w:cs="Gungsuh"/>
          <w:sz w:val="20"/>
          <w:szCs w:val="20"/>
        </w:rPr>
        <w:t>:</w:t>
      </w:r>
    </w:p>
    <w:p w14:paraId="366411B2"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Показать пользователю: "Вершины в разных множествах, добавляем ребро"</w:t>
      </w:r>
    </w:p>
    <w:p w14:paraId="38079B27"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Добавить ребро (u, v) в минимальное </w:t>
      </w:r>
      <w:proofErr w:type="spellStart"/>
      <w:r>
        <w:rPr>
          <w:rFonts w:ascii="Courier New" w:eastAsia="Courier New" w:hAnsi="Courier New" w:cs="Courier New"/>
          <w:sz w:val="20"/>
          <w:szCs w:val="20"/>
        </w:rPr>
        <w:t>остовное</w:t>
      </w:r>
      <w:proofErr w:type="spellEnd"/>
      <w:r>
        <w:rPr>
          <w:rFonts w:ascii="Courier New" w:eastAsia="Courier New" w:hAnsi="Courier New" w:cs="Courier New"/>
          <w:sz w:val="20"/>
          <w:szCs w:val="20"/>
        </w:rPr>
        <w:t xml:space="preserve"> дерево</w:t>
      </w:r>
    </w:p>
    <w:p w14:paraId="16D7F792"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Объединить множества </w:t>
      </w:r>
      <w:proofErr w:type="spellStart"/>
      <w:r>
        <w:rPr>
          <w:rFonts w:ascii="Courier New" w:eastAsia="Courier New" w:hAnsi="Courier New" w:cs="Courier New"/>
          <w:sz w:val="20"/>
          <w:szCs w:val="20"/>
        </w:rPr>
        <w:t>rootU</w:t>
      </w:r>
      <w:proofErr w:type="spellEnd"/>
      <w:r>
        <w:rPr>
          <w:rFonts w:ascii="Courier New" w:eastAsia="Courier New" w:hAnsi="Courier New" w:cs="Courier New"/>
          <w:sz w:val="20"/>
          <w:szCs w:val="20"/>
        </w:rPr>
        <w:t xml:space="preserve"> и rootV</w:t>
      </w:r>
    </w:p>
    <w:p w14:paraId="76414BB1"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Нарисовать ребро (u, v) на правом холсте </w:t>
      </w:r>
    </w:p>
    <w:p w14:paraId="4201B339"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Обновить цвета вершин в объединённом множестве</w:t>
      </w:r>
    </w:p>
    <w:p w14:paraId="5645572A"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Увеличить общий вес дерева на w</w:t>
      </w:r>
    </w:p>
    <w:p w14:paraId="3D2DCEB5"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Иначе:</w:t>
      </w:r>
    </w:p>
    <w:p w14:paraId="215FD78A"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Показать пользователю: "Вершины в одном множестве, ребро образует цикл"</w:t>
      </w:r>
    </w:p>
    <w:p w14:paraId="74DC7E2E"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Отметить ребро (u, v) на левом холсте    </w:t>
      </w:r>
    </w:p>
    <w:p w14:paraId="49E19BA1" w14:textId="77777777" w:rsidR="00BA5DC1" w:rsidRDefault="00BA5DC1" w:rsidP="00BA5DC1">
      <w:pPr>
        <w:pStyle w:val="a1"/>
        <w:ind w:left="708"/>
        <w:rPr>
          <w:rFonts w:ascii="Courier New" w:eastAsia="Courier New" w:hAnsi="Courier New" w:cs="Courier New"/>
          <w:sz w:val="20"/>
          <w:szCs w:val="20"/>
        </w:rPr>
      </w:pPr>
      <w:r>
        <w:rPr>
          <w:rFonts w:ascii="Courier New" w:eastAsia="Courier New" w:hAnsi="Courier New" w:cs="Courier New"/>
          <w:sz w:val="20"/>
          <w:szCs w:val="20"/>
        </w:rPr>
        <w:t xml:space="preserve">    Показать пользователю: "Алгоритм завершён. Вес дерева: W, Количество ребер: E, Список ребер: &lt;ребро1, ребро2 …&gt;"</w:t>
      </w:r>
    </w:p>
    <w:p w14:paraId="015B625E" w14:textId="6F1C3F22" w:rsidR="00BA5DC1" w:rsidRPr="00BA5DC1" w:rsidRDefault="00BA5DC1" w:rsidP="00BA5DC1">
      <w:pPr>
        <w:pStyle w:val="a1"/>
      </w:pPr>
    </w:p>
    <w:p w14:paraId="666767E6" w14:textId="6E732F42" w:rsidR="0057612A" w:rsidRDefault="0057612A" w:rsidP="0057612A">
      <w:pPr>
        <w:pStyle w:val="4"/>
      </w:pPr>
      <w:r>
        <w:t>2</w:t>
      </w:r>
      <w:r>
        <w:rPr>
          <w:rFonts w:cs="Times New Roman"/>
        </w:rPr>
        <w:t>.</w:t>
      </w:r>
      <w:r>
        <w:t>2</w:t>
      </w:r>
      <w:r>
        <w:rPr>
          <w:rFonts w:cs="Times New Roman"/>
        </w:rPr>
        <w:t>.</w:t>
      </w:r>
      <w:r>
        <w:t>2</w:t>
      </w:r>
      <w:r>
        <w:rPr>
          <w:rFonts w:cs="Times New Roman"/>
        </w:rPr>
        <w:t xml:space="preserve"> </w:t>
      </w:r>
      <w:r>
        <w:t>П</w:t>
      </w:r>
      <w:r w:rsidRPr="0057612A">
        <w:t>лан разработки и распределение ролей в бригаде</w:t>
      </w:r>
    </w:p>
    <w:p w14:paraId="73C83E4E" w14:textId="4A9C6F64" w:rsidR="00F1374C" w:rsidRDefault="00F1374C" w:rsidP="00F1374C">
      <w:pPr>
        <w:pStyle w:val="a1"/>
      </w:pPr>
      <w:r>
        <w:t>К 13 июля планируется подготовить прототип, представляющий собой приложение с графическим интерфейсом, в котором имеется большинство графических элементов будущей программы, однако основные функции не выполняются: кнопки есть, но они не выполняют никаких действий, кроме вывода сообщений об их активации. На данном этапе отсутствует возможность ручного создания графа, загрузки данных из файла и вывода текстовых пояснений.</w:t>
      </w:r>
    </w:p>
    <w:p w14:paraId="640B1E8F" w14:textId="77777777" w:rsidR="00F1374C" w:rsidRDefault="00F1374C" w:rsidP="00F1374C">
      <w:pPr>
        <w:pStyle w:val="a1"/>
      </w:pPr>
      <w:r>
        <w:t xml:space="preserve">К 15 июля планируется подготовить первую версию приложения. В ней будет реализована возможность генерации случайного графа, загрузка графа из файла (в том числе для проверки входных данных), запуск алгоритма </w:t>
      </w:r>
      <w:proofErr w:type="spellStart"/>
      <w:r>
        <w:t>Краскала</w:t>
      </w:r>
      <w:proofErr w:type="spellEnd"/>
      <w:r>
        <w:t xml:space="preserve"> без пошаговой реализации (алгоритм запускается нажатием кнопки и сразу выдает результат - минимальное </w:t>
      </w:r>
      <w:proofErr w:type="spellStart"/>
      <w:r>
        <w:t>остовное</w:t>
      </w:r>
      <w:proofErr w:type="spellEnd"/>
      <w:r>
        <w:t xml:space="preserve"> дерево, на соответствующем холсте). В поле для сообщений выводится список отсортированных ребер и итоговый результат - общий вес построенного дерева, список ребер и их количество. После завершения реализации будет проведено тестирование первой версии и исправление выявленных ошибок.</w:t>
      </w:r>
    </w:p>
    <w:p w14:paraId="19A04744" w14:textId="77777777" w:rsidR="00F1374C" w:rsidRDefault="00F1374C" w:rsidP="00F1374C">
      <w:pPr>
        <w:pStyle w:val="a1"/>
      </w:pPr>
      <w:r>
        <w:t xml:space="preserve">К 17 июля планируется подготовить вторую версию приложения. На этом этапе будет добавлено сохранение графа в файл и автоматический режим выполнения алгоритма с возможностью задания скорости визуализации. Будет реализована пошаговая визуализация построения минимального </w:t>
      </w:r>
      <w:proofErr w:type="spellStart"/>
      <w:r>
        <w:t>остовного</w:t>
      </w:r>
      <w:proofErr w:type="spellEnd"/>
      <w:r>
        <w:t xml:space="preserve"> дерева с текстовыми пояснениями, а также кнопка "</w:t>
      </w:r>
      <w:proofErr w:type="spellStart"/>
      <w:r>
        <w:t>Clean</w:t>
      </w:r>
      <w:proofErr w:type="spellEnd"/>
      <w:r>
        <w:t>", предназначенная для полной очистки рабочей области приложения. После завершения реализации будет проведено тестирование второй версии и устранение выявленных недостатков.</w:t>
      </w:r>
    </w:p>
    <w:p w14:paraId="34DAC416" w14:textId="77777777" w:rsidR="00F1374C" w:rsidRDefault="00F1374C" w:rsidP="00F1374C">
      <w:pPr>
        <w:pStyle w:val="a1"/>
      </w:pPr>
      <w:r>
        <w:t xml:space="preserve">К 18 июля будет подготовлена финальная версия приложения. На данном этапе планируется реализовать ручной ввод графа пользователем с помощью редактора, а также добавить кнопку "Info" с краткой справкой по работе с программой и описанием алгоритма </w:t>
      </w:r>
      <w:proofErr w:type="spellStart"/>
      <w:r>
        <w:t>Краскала</w:t>
      </w:r>
      <w:proofErr w:type="spellEnd"/>
      <w:r>
        <w:t xml:space="preserve">. После этого будет </w:t>
      </w:r>
      <w:r>
        <w:lastRenderedPageBreak/>
        <w:t>проведено итоговое тестирование, исправление выявленных ошибок и подготовка пользовательской документации.</w:t>
      </w:r>
    </w:p>
    <w:p w14:paraId="47A1454D" w14:textId="77777777" w:rsidR="00F1374C" w:rsidRDefault="00F1374C" w:rsidP="00F1374C">
      <w:pPr>
        <w:pStyle w:val="a1"/>
      </w:pPr>
      <w:r>
        <w:t xml:space="preserve">Распределение обязанностей между участниками бригады. </w:t>
      </w:r>
    </w:p>
    <w:p w14:paraId="10EC757D" w14:textId="77777777" w:rsidR="00F1374C" w:rsidRDefault="00F1374C" w:rsidP="00F1374C">
      <w:pPr>
        <w:pStyle w:val="a1"/>
      </w:pPr>
      <w:r>
        <w:t xml:space="preserve">Первый участник бригады - Харитонов Вадим Сергеевич. Отвечает за реализацию алгоритма </w:t>
      </w:r>
      <w:proofErr w:type="spellStart"/>
      <w:r>
        <w:t>Краскала</w:t>
      </w:r>
      <w:proofErr w:type="spellEnd"/>
      <w:r>
        <w:t xml:space="preserve">, разработку структуры непересекающихся множеств (DSU), а также логики пошагового выполнения алгоритма. </w:t>
      </w:r>
    </w:p>
    <w:p w14:paraId="5A640012" w14:textId="77777777" w:rsidR="00F1374C" w:rsidRDefault="00F1374C" w:rsidP="00F1374C">
      <w:pPr>
        <w:pStyle w:val="a1"/>
      </w:pPr>
      <w:r>
        <w:t xml:space="preserve">Второй участник бригады - Зайченко Екатерина Эдуардовна. Выполняет разработку графического интерфейса приложения, реализует редактор графа и средства визуализации работы алгоритма. </w:t>
      </w:r>
    </w:p>
    <w:p w14:paraId="49638D34" w14:textId="77777777" w:rsidR="00F1374C" w:rsidRDefault="00F1374C" w:rsidP="00F1374C">
      <w:pPr>
        <w:pStyle w:val="a1"/>
      </w:pPr>
      <w:r>
        <w:t xml:space="preserve">Третий участник бригады - Шлеин Герман Антонович. Отвечает за реализацию загрузки и сохранения графов, вывод текстовых пояснений выполнения алгоритма, управление режимами выполнением алгоритма, а также проведение тестирования приложения и исправление выявленных ошибок. </w:t>
      </w:r>
    </w:p>
    <w:p w14:paraId="27FB5884" w14:textId="768CD396" w:rsidR="00F1374C" w:rsidRPr="00F1374C" w:rsidRDefault="00F1374C" w:rsidP="00513625">
      <w:pPr>
        <w:pStyle w:val="a1"/>
      </w:pPr>
      <w:r>
        <w:t>Совместно все участники выполняют интеграцию компонентов приложения, финальное тестирование и подготовку пользовательской документации. В ходе разработки приложения возможны незначительные изменения в выполняемых участниками бригады ролях в случае затруднений в выполнении назначенной части реализации.</w:t>
      </w:r>
    </w:p>
    <w:p w14:paraId="40C55F45" w14:textId="11E9B130" w:rsidR="0057612A" w:rsidRDefault="0057612A" w:rsidP="0057612A">
      <w:pPr>
        <w:pStyle w:val="4"/>
      </w:pPr>
      <w:r>
        <w:t>2</w:t>
      </w:r>
      <w:r>
        <w:rPr>
          <w:rFonts w:cs="Times New Roman"/>
        </w:rPr>
        <w:t>.</w:t>
      </w:r>
      <w:r>
        <w:t>2</w:t>
      </w:r>
      <w:r>
        <w:rPr>
          <w:rFonts w:cs="Times New Roman"/>
        </w:rPr>
        <w:t>.</w:t>
      </w:r>
      <w:r>
        <w:t>3</w:t>
      </w:r>
      <w:r>
        <w:rPr>
          <w:rFonts w:cs="Times New Roman"/>
        </w:rPr>
        <w:t xml:space="preserve"> </w:t>
      </w:r>
      <w:r w:rsidRPr="0057612A">
        <w:t>Уточнение требований после сдачи прототипа</w:t>
      </w:r>
    </w:p>
    <w:p w14:paraId="652E036B" w14:textId="06BCFF15" w:rsidR="0072777E" w:rsidRPr="0072777E" w:rsidRDefault="0072777E" w:rsidP="0072777E">
      <w:pPr>
        <w:pStyle w:val="a1"/>
      </w:pPr>
      <w:r>
        <w:t>После сдачи прототипа было выявлено следующее требование к доработке: о</w:t>
      </w:r>
      <w:r w:rsidRPr="0072777E">
        <w:t>беспечение корректной работы при системном масштабировании. Приложение должно правильно отображаться при</w:t>
      </w:r>
      <w:r>
        <w:t xml:space="preserve"> различных </w:t>
      </w:r>
      <w:r w:rsidRPr="0072777E">
        <w:t>значениях масштабирования</w:t>
      </w:r>
      <w:r>
        <w:t xml:space="preserve"> интерфейса. </w:t>
      </w:r>
    </w:p>
    <w:p w14:paraId="58212E14" w14:textId="73B659D1" w:rsidR="0057612A" w:rsidRDefault="0057612A" w:rsidP="0057612A">
      <w:pPr>
        <w:pStyle w:val="4"/>
        <w:rPr>
          <w:rFonts w:cs="Times New Roman"/>
          <w:color w:val="EE0000"/>
        </w:rPr>
      </w:pPr>
      <w:r>
        <w:t>2</w:t>
      </w:r>
      <w:r>
        <w:rPr>
          <w:rFonts w:cs="Times New Roman"/>
        </w:rPr>
        <w:t>.</w:t>
      </w:r>
      <w:r>
        <w:t>2</w:t>
      </w:r>
      <w:r>
        <w:rPr>
          <w:rFonts w:cs="Times New Roman"/>
        </w:rPr>
        <w:t>.</w:t>
      </w:r>
      <w:r>
        <w:t>4</w:t>
      </w:r>
      <w:r>
        <w:rPr>
          <w:rFonts w:cs="Times New Roman"/>
        </w:rPr>
        <w:t xml:space="preserve"> </w:t>
      </w:r>
      <w:r w:rsidRPr="0057612A">
        <w:t>Уточнение требований после сдачи 1-й версии</w:t>
      </w:r>
    </w:p>
    <w:p w14:paraId="0BF1A789" w14:textId="7EBF8108" w:rsidR="00AE03FD" w:rsidRDefault="00DB3F62" w:rsidP="009D7E27">
      <w:pPr>
        <w:pStyle w:val="a1"/>
        <w:ind w:firstLine="0"/>
      </w:pPr>
      <w:r>
        <w:t xml:space="preserve">После сдачи 1-й версии было выявлено следующее требование к доработке: реализация чтения графа из текстового файла, как с прописанными координатами вершин, так и без них. </w:t>
      </w:r>
      <w:r w:rsidRPr="00DB3F62">
        <w:t>Во втором случае координаты должны генерироваться автоматически внутри программы.</w:t>
      </w:r>
    </w:p>
    <w:p w14:paraId="05406B61" w14:textId="509BC367" w:rsidR="002D3E1A" w:rsidRDefault="002D3E1A" w:rsidP="002D3E1A">
      <w:pPr>
        <w:pStyle w:val="4"/>
        <w:rPr>
          <w:rFonts w:cs="Times New Roman"/>
          <w:color w:val="EE0000"/>
        </w:rPr>
      </w:pPr>
      <w:r>
        <w:t>2</w:t>
      </w:r>
      <w:r>
        <w:rPr>
          <w:rFonts w:cs="Times New Roman"/>
        </w:rPr>
        <w:t>.</w:t>
      </w:r>
      <w:r>
        <w:t>2</w:t>
      </w:r>
      <w:r>
        <w:rPr>
          <w:rFonts w:cs="Times New Roman"/>
        </w:rPr>
        <w:t>.</w:t>
      </w:r>
      <w:r>
        <w:t>5</w:t>
      </w:r>
      <w:r>
        <w:rPr>
          <w:rFonts w:cs="Times New Roman"/>
        </w:rPr>
        <w:t xml:space="preserve"> </w:t>
      </w:r>
      <w:r w:rsidRPr="0057612A">
        <w:t xml:space="preserve">Уточнение требований после сдачи </w:t>
      </w:r>
      <w:r>
        <w:t>2</w:t>
      </w:r>
      <w:r w:rsidRPr="0057612A">
        <w:t>-й версии</w:t>
      </w:r>
    </w:p>
    <w:p w14:paraId="65CD04DC" w14:textId="762C5B2F" w:rsidR="002D3E1A" w:rsidRDefault="002D3E1A" w:rsidP="00DB3F62">
      <w:pPr>
        <w:pStyle w:val="a1"/>
      </w:pPr>
      <w:r>
        <w:lastRenderedPageBreak/>
        <w:t>После сдачи 2-й версии были выявлены следующие требования к доработк</w:t>
      </w:r>
      <w:r w:rsidR="00504FF9">
        <w:t>е. Во-первых, необходимо обеспечить возможность</w:t>
      </w:r>
      <w:r>
        <w:t xml:space="preserve"> задать параметры генерации графов</w:t>
      </w:r>
      <w:r w:rsidR="00504FF9">
        <w:t xml:space="preserve">, такие как количество вершин и количество ребер. Во-вторых, требуется доработать визуализацию построения минимального </w:t>
      </w:r>
      <w:proofErr w:type="spellStart"/>
      <w:r w:rsidR="00504FF9">
        <w:t>остовного</w:t>
      </w:r>
      <w:proofErr w:type="spellEnd"/>
      <w:r w:rsidR="00504FF9">
        <w:t xml:space="preserve"> дерева: </w:t>
      </w:r>
      <w:r w:rsidR="00504FF9" w:rsidRPr="00504FF9">
        <w:t xml:space="preserve">на этапе рассмотрения очередного ребра алгоритмом оно должно временно отображаться на </w:t>
      </w:r>
      <w:r w:rsidR="00504FF9">
        <w:t>правом</w:t>
      </w:r>
      <w:r w:rsidR="00504FF9" w:rsidRPr="00504FF9">
        <w:t xml:space="preserve"> холсте в виде тонкой серой пунктирной линии</w:t>
      </w:r>
      <w:r w:rsidR="00504FF9">
        <w:t>.</w:t>
      </w:r>
    </w:p>
    <w:p w14:paraId="50B4E652" w14:textId="77777777" w:rsidR="00AE03FD" w:rsidRDefault="005B15C1">
      <w:pPr>
        <w:pStyle w:val="3"/>
        <w:numPr>
          <w:ilvl w:val="2"/>
          <w:numId w:val="2"/>
        </w:numPr>
      </w:pPr>
      <w:bookmarkStart w:id="10" w:name="_Toc230206152"/>
      <w:r>
        <w:t xml:space="preserve">2.3. </w:t>
      </w:r>
      <w:bookmarkEnd w:id="10"/>
      <w:r w:rsidR="0055338B" w:rsidRPr="0055338B">
        <w:t>Командная итеративная разработка приложения в соответ</w:t>
      </w:r>
      <w:r w:rsidR="0055338B">
        <w:t>ствии со спецификацией и планом</w:t>
      </w:r>
    </w:p>
    <w:p w14:paraId="5E890FB8" w14:textId="77777777" w:rsidR="00CA6303" w:rsidRPr="004961D9" w:rsidRDefault="00CA6303" w:rsidP="004961D9">
      <w:pPr>
        <w:pStyle w:val="a1"/>
      </w:pPr>
      <w:r w:rsidRPr="004961D9">
        <w:t xml:space="preserve">Разработка приложения велась в строгом соответствии с утверждённым планом, предусматривающим итерационную реализацию функциональности.   </w:t>
      </w:r>
    </w:p>
    <w:p w14:paraId="452E42FB" w14:textId="1ACC73F3" w:rsidR="007D1073" w:rsidRPr="004961D9" w:rsidRDefault="00CA6303" w:rsidP="004961D9">
      <w:pPr>
        <w:pStyle w:val="a1"/>
      </w:pPr>
      <w:r w:rsidRPr="004961D9">
        <w:t>Процесс включал четыре основных этапа</w:t>
      </w:r>
      <w:r w:rsidR="005473D0" w:rsidRPr="004961D9">
        <w:t>. П</w:t>
      </w:r>
      <w:r w:rsidRPr="004961D9">
        <w:t>рототип</w:t>
      </w:r>
      <w:r w:rsidR="005473D0" w:rsidRPr="004961D9">
        <w:t>, представляющий собой приложение с графическим интерфейсом, без реализации основных функций. П</w:t>
      </w:r>
      <w:r w:rsidRPr="004961D9">
        <w:t xml:space="preserve">ервая версия, </w:t>
      </w:r>
      <w:r w:rsidR="005473D0" w:rsidRPr="004961D9">
        <w:t>включающая</w:t>
      </w:r>
      <w:r w:rsidRPr="004961D9">
        <w:t xml:space="preserve"> генерацию случайного графа, загрузку графа из файла, запуск алгоритма </w:t>
      </w:r>
      <w:proofErr w:type="spellStart"/>
      <w:r w:rsidRPr="004961D9">
        <w:t>Краскала</w:t>
      </w:r>
      <w:proofErr w:type="spellEnd"/>
      <w:r w:rsidRPr="004961D9">
        <w:t xml:space="preserve"> без пошаговой реализации</w:t>
      </w:r>
      <w:r w:rsidR="005473D0" w:rsidRPr="004961D9">
        <w:t>. В</w:t>
      </w:r>
      <w:r w:rsidRPr="004961D9">
        <w:t>торая версия, включающая сохранение графа в файл, возможность задать скорость анимации автоматического режима выполнения алгоритма, режим пошагового выполнения алгоритма, возможность полной очистки рабочей области</w:t>
      </w:r>
      <w:r w:rsidR="005473D0" w:rsidRPr="004961D9">
        <w:t>. Ф</w:t>
      </w:r>
      <w:r w:rsidRPr="004961D9">
        <w:t>инальн</w:t>
      </w:r>
      <w:r w:rsidR="005473D0" w:rsidRPr="004961D9">
        <w:t>ая</w:t>
      </w:r>
      <w:r w:rsidRPr="004961D9">
        <w:t xml:space="preserve"> верси</w:t>
      </w:r>
      <w:r w:rsidR="005473D0" w:rsidRPr="004961D9">
        <w:t>я</w:t>
      </w:r>
      <w:r w:rsidRPr="004961D9">
        <w:t xml:space="preserve">, в которой были реализованы ручной </w:t>
      </w:r>
      <w:r w:rsidR="005473D0" w:rsidRPr="004961D9">
        <w:t>ввод</w:t>
      </w:r>
      <w:r w:rsidRPr="004961D9">
        <w:t xml:space="preserve"> графа</w:t>
      </w:r>
      <w:r w:rsidR="005473D0" w:rsidRPr="004961D9">
        <w:t xml:space="preserve"> пользователем</w:t>
      </w:r>
      <w:r w:rsidRPr="004961D9">
        <w:t xml:space="preserve"> и </w:t>
      </w:r>
      <w:r w:rsidR="005473D0" w:rsidRPr="004961D9">
        <w:t xml:space="preserve">функция вывода </w:t>
      </w:r>
      <w:r w:rsidRPr="004961D9">
        <w:t>справочн</w:t>
      </w:r>
      <w:r w:rsidR="005473D0" w:rsidRPr="004961D9">
        <w:t>ой</w:t>
      </w:r>
      <w:r w:rsidRPr="004961D9">
        <w:t xml:space="preserve"> информаци</w:t>
      </w:r>
      <w:r w:rsidR="005473D0" w:rsidRPr="004961D9">
        <w:t>и</w:t>
      </w:r>
      <w:r w:rsidRPr="004961D9">
        <w:t>. Каждый этап завершался тестированием и</w:t>
      </w:r>
      <w:r w:rsidR="005473D0" w:rsidRPr="004961D9">
        <w:t xml:space="preserve"> </w:t>
      </w:r>
      <w:r w:rsidRPr="004961D9">
        <w:t>уточнением требований, что позволило своевременно выявлять и исправлять недостатки. Таким образом, фактический ход разработки полностью соответствовал запланированным срокам и объёму работ.</w:t>
      </w:r>
    </w:p>
    <w:p w14:paraId="4074CC53" w14:textId="4A904926" w:rsidR="00D6074F" w:rsidRPr="004961D9" w:rsidRDefault="003142EF" w:rsidP="004961D9">
      <w:pPr>
        <w:pStyle w:val="a1"/>
      </w:pPr>
      <w:r w:rsidRPr="004961D9">
        <w:t xml:space="preserve">Архитектура приложения включает следующие основные </w:t>
      </w:r>
      <w:r w:rsidR="008E265D" w:rsidRPr="004961D9">
        <w:t>пакеты</w:t>
      </w:r>
      <w:r w:rsidR="00D6074F" w:rsidRPr="004961D9">
        <w:t xml:space="preserve"> и классы</w:t>
      </w:r>
      <w:r w:rsidRPr="004961D9">
        <w:t>.</w:t>
      </w:r>
    </w:p>
    <w:p w14:paraId="2CAEB80D" w14:textId="37BD20A0" w:rsidR="00D6074F" w:rsidRPr="004961D9" w:rsidRDefault="00D6074F" w:rsidP="004961D9">
      <w:pPr>
        <w:pStyle w:val="a1"/>
      </w:pPr>
      <w:r w:rsidRPr="004961D9">
        <w:t xml:space="preserve">Класс </w:t>
      </w:r>
      <w:proofErr w:type="spellStart"/>
      <w:r w:rsidRPr="004961D9">
        <w:t>Main</w:t>
      </w:r>
      <w:proofErr w:type="spellEnd"/>
      <w:r w:rsidRPr="004961D9">
        <w:t xml:space="preserve"> является точкой входа в приложение. Он наследует от Application и переопределяет метод </w:t>
      </w:r>
      <w:proofErr w:type="spellStart"/>
      <w:r w:rsidRPr="004961D9">
        <w:t>start</w:t>
      </w:r>
      <w:proofErr w:type="spellEnd"/>
      <w:r w:rsidRPr="004961D9">
        <w:t xml:space="preserve">, в котором загружается FXML-разметка из файла </w:t>
      </w:r>
      <w:proofErr w:type="spellStart"/>
      <w:proofErr w:type="gramStart"/>
      <w:r w:rsidRPr="004961D9">
        <w:t>main.fxml</w:t>
      </w:r>
      <w:proofErr w:type="spellEnd"/>
      <w:proofErr w:type="gramEnd"/>
      <w:r w:rsidRPr="004961D9">
        <w:t xml:space="preserve">, создаётся сцена с основным окном, </w:t>
      </w:r>
      <w:r w:rsidRPr="004961D9">
        <w:lastRenderedPageBreak/>
        <w:t>устанавливаются его заголовок, размеры и минимальные ограничения, после чего окно отображается.</w:t>
      </w:r>
      <w:r w:rsidR="007D1073" w:rsidRPr="004961D9">
        <w:t xml:space="preserve"> </w:t>
      </w:r>
    </w:p>
    <w:p w14:paraId="300BBE8C" w14:textId="0D36AB36" w:rsidR="00D6074F" w:rsidRDefault="00D6074F" w:rsidP="004961D9">
      <w:pPr>
        <w:pStyle w:val="a1"/>
      </w:pPr>
      <w:r w:rsidRPr="004961D9">
        <w:t xml:space="preserve">Класс </w:t>
      </w:r>
      <w:proofErr w:type="spellStart"/>
      <w:r w:rsidRPr="004961D9">
        <w:t>Launcher</w:t>
      </w:r>
      <w:proofErr w:type="spellEnd"/>
      <w:r w:rsidRPr="004961D9">
        <w:t xml:space="preserve"> служит обёрткой для запуска приложения вне среды разработки. Он содержит метод </w:t>
      </w:r>
      <w:proofErr w:type="spellStart"/>
      <w:r w:rsidRPr="004961D9">
        <w:t>main</w:t>
      </w:r>
      <w:proofErr w:type="spellEnd"/>
      <w:r w:rsidRPr="004961D9">
        <w:t xml:space="preserve">, в котором устанавливаются системные свойства для корректного отображения, после чего вызывается метод </w:t>
      </w:r>
      <w:proofErr w:type="spellStart"/>
      <w:r w:rsidRPr="004961D9">
        <w:t>main</w:t>
      </w:r>
      <w:proofErr w:type="spellEnd"/>
      <w:r w:rsidRPr="004961D9">
        <w:t xml:space="preserve"> класса </w:t>
      </w:r>
      <w:proofErr w:type="spellStart"/>
      <w:r w:rsidRPr="004961D9">
        <w:t>Main</w:t>
      </w:r>
      <w:proofErr w:type="spellEnd"/>
      <w:r w:rsidRPr="004961D9">
        <w:t>. Это позволяет упаковать приложение в исполнимый JAR-файл с корректным указанием главного класса.</w:t>
      </w:r>
    </w:p>
    <w:p w14:paraId="48D020FD" w14:textId="665FF6B8" w:rsidR="004961D9" w:rsidRPr="004961D9" w:rsidRDefault="004961D9" w:rsidP="004961D9">
      <w:pPr>
        <w:pStyle w:val="a1"/>
      </w:pPr>
      <w:r w:rsidRPr="004961D9">
        <w:t xml:space="preserve">Пакет </w:t>
      </w:r>
      <w:proofErr w:type="spellStart"/>
      <w:r w:rsidRPr="004961D9">
        <w:t>algorithm</w:t>
      </w:r>
      <w:proofErr w:type="spellEnd"/>
      <w:r w:rsidRPr="004961D9">
        <w:t xml:space="preserve"> содержит реализацию алгоритма </w:t>
      </w:r>
      <w:proofErr w:type="spellStart"/>
      <w:r w:rsidRPr="004961D9">
        <w:t>Краскала</w:t>
      </w:r>
      <w:proofErr w:type="spellEnd"/>
      <w:r w:rsidRPr="004961D9">
        <w:t xml:space="preserve"> и сопутствующие структуры. Класс </w:t>
      </w:r>
      <w:proofErr w:type="spellStart"/>
      <w:r w:rsidRPr="004961D9">
        <w:t>KruskalAlgorithm</w:t>
      </w:r>
      <w:proofErr w:type="spellEnd"/>
      <w:r w:rsidRPr="004961D9">
        <w:t xml:space="preserve"> выполняет основной алгоритм, возвращая последовательность расширенных шагов визуализации через метод </w:t>
      </w:r>
      <w:proofErr w:type="spellStart"/>
      <w:r w:rsidRPr="004961D9">
        <w:t>executeWithStates</w:t>
      </w:r>
      <w:proofErr w:type="spellEnd"/>
      <w:r w:rsidRPr="004961D9">
        <w:t>. Класс DSU реализует систему непересекающихся множеств с объединением по ранг</w:t>
      </w:r>
      <w:r>
        <w:t>у</w:t>
      </w:r>
      <w:r w:rsidRPr="004961D9">
        <w:t xml:space="preserve">, используемую для проверки образования циклов. Класс </w:t>
      </w:r>
      <w:proofErr w:type="spellStart"/>
      <w:r w:rsidRPr="004961D9">
        <w:t>VisualizationStep</w:t>
      </w:r>
      <w:proofErr w:type="spellEnd"/>
      <w:r w:rsidRPr="004961D9">
        <w:t xml:space="preserve"> представляет полное состояние алгоритма на каждом шаге (список добавленных рёбер, статусы всех рёбер, цвета вершин, текущее рассматриваемое ребро, суммарный вес и текстовое описание). Перечисление </w:t>
      </w:r>
      <w:proofErr w:type="spellStart"/>
      <w:r w:rsidRPr="004961D9">
        <w:t>EdgeStatus</w:t>
      </w:r>
      <w:proofErr w:type="spellEnd"/>
      <w:r w:rsidRPr="004961D9">
        <w:t xml:space="preserve"> определяет возможные состояния ребра: необработанное, текущее, добавленное, отклонённое.</w:t>
      </w:r>
    </w:p>
    <w:p w14:paraId="5639EBA0" w14:textId="3B69EC77" w:rsidR="007D1073" w:rsidRPr="004961D9" w:rsidRDefault="008E265D" w:rsidP="004961D9">
      <w:pPr>
        <w:pStyle w:val="a1"/>
      </w:pPr>
      <w:r w:rsidRPr="004961D9">
        <w:t>Пакет</w:t>
      </w:r>
      <w:r w:rsidR="007D1073" w:rsidRPr="004961D9">
        <w:t xml:space="preserve"> </w:t>
      </w:r>
      <w:proofErr w:type="spellStart"/>
      <w:r w:rsidR="007D1073" w:rsidRPr="004961D9">
        <w:t>model</w:t>
      </w:r>
      <w:proofErr w:type="spellEnd"/>
      <w:r w:rsidR="007D1073" w:rsidRPr="004961D9">
        <w:t xml:space="preserve"> предоставляет предметные классы для описания графа. Класс </w:t>
      </w:r>
      <w:proofErr w:type="spellStart"/>
      <w:r w:rsidR="007D1073" w:rsidRPr="004961D9">
        <w:t>Node</w:t>
      </w:r>
      <w:proofErr w:type="spellEnd"/>
      <w:r w:rsidR="007D1073" w:rsidRPr="004961D9">
        <w:t xml:space="preserve"> хранит идентификатор и координаты вершины. Класс Edge содержит ссылки на две инцидентные вершины и вес ребра, реализует интерфейс </w:t>
      </w:r>
      <w:proofErr w:type="spellStart"/>
      <w:r w:rsidR="007D1073" w:rsidRPr="004961D9">
        <w:t>Comparable</w:t>
      </w:r>
      <w:proofErr w:type="spellEnd"/>
      <w:r w:rsidR="007D1073" w:rsidRPr="004961D9">
        <w:t xml:space="preserve"> для сортировки по весу. Класс </w:t>
      </w:r>
      <w:proofErr w:type="spellStart"/>
      <w:r w:rsidR="007D1073" w:rsidRPr="004961D9">
        <w:t>Graph</w:t>
      </w:r>
      <w:proofErr w:type="spellEnd"/>
      <w:r w:rsidR="007D1073" w:rsidRPr="004961D9">
        <w:t xml:space="preserve"> агрегирует списки вершин и рёбер, предоставляет методы для их добавления, удаления и поиска.</w:t>
      </w:r>
    </w:p>
    <w:p w14:paraId="43F96A8F" w14:textId="77777777" w:rsidR="004961D9" w:rsidRDefault="004961D9" w:rsidP="004961D9">
      <w:pPr>
        <w:pStyle w:val="a1"/>
      </w:pPr>
      <w:r w:rsidRPr="004961D9">
        <w:t xml:space="preserve">Пакет </w:t>
      </w:r>
      <w:proofErr w:type="spellStart"/>
      <w:r w:rsidRPr="004961D9">
        <w:t>visualisation</w:t>
      </w:r>
      <w:proofErr w:type="spellEnd"/>
      <w:r w:rsidRPr="004961D9">
        <w:t xml:space="preserve"> представлен классом </w:t>
      </w:r>
      <w:proofErr w:type="spellStart"/>
      <w:r w:rsidRPr="004961D9">
        <w:t>GraphRenderer</w:t>
      </w:r>
      <w:proofErr w:type="spellEnd"/>
      <w:r w:rsidRPr="004961D9">
        <w:t xml:space="preserve">, который отвечает за отрисовку графа и текущего состояния алгоритма на холстах. Он принимает объект </w:t>
      </w:r>
      <w:proofErr w:type="spellStart"/>
      <w:r w:rsidRPr="004961D9">
        <w:t>VisualizationStep</w:t>
      </w:r>
      <w:proofErr w:type="spellEnd"/>
      <w:r w:rsidRPr="004961D9">
        <w:t xml:space="preserve"> и отображает вершины с соответствующими цветами, рёбра с учётом их статусов (необработанные, текущие, добавленные, отклонённые), а также строит минимальное </w:t>
      </w:r>
      <w:proofErr w:type="spellStart"/>
      <w:r w:rsidRPr="004961D9">
        <w:t>остовное</w:t>
      </w:r>
      <w:proofErr w:type="spellEnd"/>
      <w:r w:rsidRPr="004961D9">
        <w:t xml:space="preserve"> дерево на правом холсте, включая пунктирное отображение текущего рассматриваемого ребра.</w:t>
      </w:r>
    </w:p>
    <w:p w14:paraId="7025CFDE" w14:textId="7E670874" w:rsidR="007D1073" w:rsidRDefault="004961D9" w:rsidP="004961D9">
      <w:pPr>
        <w:pStyle w:val="a1"/>
      </w:pPr>
      <w:r w:rsidRPr="004961D9">
        <w:lastRenderedPageBreak/>
        <w:t xml:space="preserve">Пакет </w:t>
      </w:r>
      <w:proofErr w:type="spellStart"/>
      <w:r w:rsidRPr="004961D9">
        <w:t>controller</w:t>
      </w:r>
      <w:proofErr w:type="spellEnd"/>
      <w:r w:rsidRPr="004961D9">
        <w:t xml:space="preserve"> связывает графический интерфейс с логикой приложения и содержит несколько классов. Класс </w:t>
      </w:r>
      <w:proofErr w:type="spellStart"/>
      <w:r w:rsidRPr="004961D9">
        <w:t>MainController</w:t>
      </w:r>
      <w:proofErr w:type="spellEnd"/>
      <w:r w:rsidRPr="004961D9">
        <w:t xml:space="preserve"> является контроллером FXML-разметки, обрабатывает нажатия кнопок, управляет загрузкой и генерацией графов, запуском алгоритма в ручном и автоматическом режимах. Класс </w:t>
      </w:r>
      <w:proofErr w:type="spellStart"/>
      <w:r w:rsidRPr="004961D9">
        <w:t>AutoPlayer</w:t>
      </w:r>
      <w:proofErr w:type="spellEnd"/>
      <w:r w:rsidRPr="004961D9">
        <w:t xml:space="preserve"> реализует автоматическое воспроизведение шагов алгоритма с заданной скоростью, используя </w:t>
      </w:r>
      <w:proofErr w:type="spellStart"/>
      <w:r w:rsidRPr="004961D9">
        <w:t>Timeline</w:t>
      </w:r>
      <w:proofErr w:type="spellEnd"/>
      <w:r w:rsidRPr="004961D9">
        <w:t xml:space="preserve"> </w:t>
      </w:r>
      <w:proofErr w:type="spellStart"/>
      <w:r w:rsidRPr="004961D9">
        <w:t>JavaFX</w:t>
      </w:r>
      <w:proofErr w:type="spellEnd"/>
      <w:r w:rsidRPr="004961D9">
        <w:t xml:space="preserve">, и поддерживает паузу и возобновление. Класс </w:t>
      </w:r>
      <w:proofErr w:type="spellStart"/>
      <w:r w:rsidRPr="004961D9">
        <w:t>GraphManager</w:t>
      </w:r>
      <w:proofErr w:type="spellEnd"/>
      <w:r w:rsidRPr="004961D9">
        <w:t xml:space="preserve"> управляет графом и его состоянием, обеспечивает взаимодействие между редактором, визуализацией и авто-плеером, а также обрабатывает загрузку, сохранение, генерацию и очистку графа. Класс </w:t>
      </w:r>
      <w:proofErr w:type="spellStart"/>
      <w:r w:rsidRPr="004961D9">
        <w:t>GraphInteractionHandler</w:t>
      </w:r>
      <w:proofErr w:type="spellEnd"/>
      <w:r w:rsidRPr="004961D9">
        <w:t xml:space="preserve"> обрабатывает события мыши на холсте (клики, перетаскивание вершин) и делегирует их </w:t>
      </w:r>
      <w:proofErr w:type="spellStart"/>
      <w:r w:rsidRPr="004961D9">
        <w:t>GraphManager</w:t>
      </w:r>
      <w:proofErr w:type="spellEnd"/>
      <w:r w:rsidRPr="004961D9">
        <w:t xml:space="preserve">. Класс </w:t>
      </w:r>
      <w:proofErr w:type="spellStart"/>
      <w:r w:rsidRPr="004961D9">
        <w:t>PlaybackCoordinator</w:t>
      </w:r>
      <w:proofErr w:type="spellEnd"/>
      <w:r w:rsidRPr="004961D9">
        <w:t xml:space="preserve"> координирует выполнение алгоритма в автоматическом и пошаговом режимах, управляет переключением шагов и синхронизацией с </w:t>
      </w:r>
      <w:proofErr w:type="spellStart"/>
      <w:r w:rsidRPr="004961D9">
        <w:t>AutoPlayer</w:t>
      </w:r>
      <w:proofErr w:type="spellEnd"/>
      <w:r w:rsidRPr="004961D9">
        <w:t xml:space="preserve">. Класс </w:t>
      </w:r>
      <w:proofErr w:type="spellStart"/>
      <w:r w:rsidRPr="004961D9">
        <w:t>UIStateManager</w:t>
      </w:r>
      <w:proofErr w:type="spellEnd"/>
      <w:r w:rsidRPr="004961D9">
        <w:t xml:space="preserve"> управляет блокировкой и разблокировкой кнопок редактирования и ручного управления во время автоматического воспроизведения, чтобы предотвратить конфликтующие действия.</w:t>
      </w:r>
      <w:r>
        <w:t xml:space="preserve"> </w:t>
      </w:r>
      <w:r w:rsidR="008E265D" w:rsidRPr="004961D9">
        <w:t>Пакет</w:t>
      </w:r>
      <w:r w:rsidR="007D1073" w:rsidRPr="004961D9">
        <w:t xml:space="preserve"> </w:t>
      </w:r>
      <w:proofErr w:type="spellStart"/>
      <w:r w:rsidR="007D1073" w:rsidRPr="004961D9">
        <w:t>io</w:t>
      </w:r>
      <w:proofErr w:type="spellEnd"/>
      <w:r w:rsidR="007D1073" w:rsidRPr="004961D9">
        <w:t xml:space="preserve"> обеспечивает </w:t>
      </w:r>
      <w:r w:rsidR="00BE4E35" w:rsidRPr="004961D9">
        <w:t>файловый ввод и сохранение</w:t>
      </w:r>
      <w:r w:rsidR="007D1073" w:rsidRPr="004961D9">
        <w:t xml:space="preserve">. Класс </w:t>
      </w:r>
      <w:proofErr w:type="spellStart"/>
      <w:r w:rsidR="007D1073" w:rsidRPr="004961D9">
        <w:t>GraphFileReader</w:t>
      </w:r>
      <w:proofErr w:type="spellEnd"/>
      <w:r w:rsidR="007D1073" w:rsidRPr="004961D9">
        <w:t xml:space="preserve"> читает граф из текстового файла, поддерживая два формата: с координатами вершин (с маркером COORDS) и без них (в этом случае координаты генерируются автоматически). Класс </w:t>
      </w:r>
      <w:proofErr w:type="spellStart"/>
      <w:r w:rsidR="007D1073" w:rsidRPr="004961D9">
        <w:t>GraphFileWriter</w:t>
      </w:r>
      <w:proofErr w:type="spellEnd"/>
      <w:r w:rsidR="007D1073" w:rsidRPr="004961D9">
        <w:t xml:space="preserve"> сохраняет граф в файл с координатами, что обеспечивает воспроизводимость расположения вершин при последующей загрузке.</w:t>
      </w:r>
    </w:p>
    <w:p w14:paraId="795EA85B" w14:textId="293C6915" w:rsidR="00D72889" w:rsidRDefault="00D72889" w:rsidP="004961D9">
      <w:pPr>
        <w:pStyle w:val="a1"/>
      </w:pPr>
      <w:r w:rsidRPr="00D72889">
        <w:t xml:space="preserve">Пакет </w:t>
      </w:r>
      <w:proofErr w:type="spellStart"/>
      <w:r w:rsidRPr="00D72889">
        <w:t>editor</w:t>
      </w:r>
      <w:proofErr w:type="spellEnd"/>
      <w:r w:rsidRPr="00D72889">
        <w:t xml:space="preserve"> содержит средства для ручного редактирования графа. Перечисление </w:t>
      </w:r>
      <w:proofErr w:type="spellStart"/>
      <w:r w:rsidRPr="00D72889">
        <w:t>EditMode</w:t>
      </w:r>
      <w:proofErr w:type="spellEnd"/>
      <w:r w:rsidRPr="00D72889">
        <w:t xml:space="preserve"> определяет возможные режимы редактирования: добавление вершины, удаление вершины, добавление ребра, удаление ребра, изменение веса ребра, а также режим «без действий». Класс </w:t>
      </w:r>
      <w:proofErr w:type="spellStart"/>
      <w:r w:rsidRPr="00D72889">
        <w:t>GraphEditor</w:t>
      </w:r>
      <w:proofErr w:type="spellEnd"/>
      <w:r w:rsidRPr="00D72889">
        <w:t xml:space="preserve"> реализует логику редактора: добавляет и удаляет вершины и рёбра, изменяет веса, обрабатывает выбор вершин при создании ребра, а также поддерживает перетаскивание вершин. При изменении графа он уведомляет подписанные компоненты через </w:t>
      </w:r>
      <w:proofErr w:type="spellStart"/>
      <w:r w:rsidRPr="00D72889">
        <w:t>колбэк</w:t>
      </w:r>
      <w:proofErr w:type="spellEnd"/>
      <w:r w:rsidRPr="00D72889">
        <w:t>.</w:t>
      </w:r>
    </w:p>
    <w:p w14:paraId="0BA1AD1A" w14:textId="732114CA" w:rsidR="001E42F1" w:rsidRPr="004961D9" w:rsidRDefault="001E42F1" w:rsidP="004961D9">
      <w:pPr>
        <w:pStyle w:val="a1"/>
      </w:pPr>
      <w:r w:rsidRPr="001E42F1">
        <w:lastRenderedPageBreak/>
        <w:t xml:space="preserve">Пакет </w:t>
      </w:r>
      <w:proofErr w:type="spellStart"/>
      <w:r w:rsidRPr="001E42F1">
        <w:t>io</w:t>
      </w:r>
      <w:proofErr w:type="spellEnd"/>
      <w:r w:rsidRPr="001E42F1">
        <w:t xml:space="preserve"> обеспечивает файловый ввод и сохранение. Класс </w:t>
      </w:r>
      <w:proofErr w:type="spellStart"/>
      <w:r w:rsidRPr="001E42F1">
        <w:t>GraphFileReader</w:t>
      </w:r>
      <w:proofErr w:type="spellEnd"/>
      <w:r w:rsidRPr="001E42F1">
        <w:t xml:space="preserve"> читает граф из текстового файла, поддерживая два формата: с координатами вершин (с маркером COORDS) и без них (в этом случае координаты генерируются автоматически). Класс </w:t>
      </w:r>
      <w:proofErr w:type="spellStart"/>
      <w:r w:rsidRPr="001E42F1">
        <w:t>GraphFileWriter</w:t>
      </w:r>
      <w:proofErr w:type="spellEnd"/>
      <w:r w:rsidRPr="001E42F1">
        <w:t xml:space="preserve"> сохраняет граф в файл с координатами, что обеспечивает воспроизводимость расположения вершин при последующей загрузке.</w:t>
      </w:r>
    </w:p>
    <w:p w14:paraId="0DFEDA53" w14:textId="3F435AAE" w:rsidR="007D1073" w:rsidRDefault="001E42F1" w:rsidP="00CA6303">
      <w:pPr>
        <w:pStyle w:val="a1"/>
      </w:pPr>
      <w:r w:rsidRPr="001E42F1">
        <w:t xml:space="preserve">Пакет </w:t>
      </w:r>
      <w:proofErr w:type="spellStart"/>
      <w:r w:rsidRPr="001E42F1">
        <w:t>util</w:t>
      </w:r>
      <w:proofErr w:type="spellEnd"/>
      <w:r w:rsidRPr="001E42F1">
        <w:t xml:space="preserve"> содержит вспомогательные утилиты. Класс </w:t>
      </w:r>
      <w:proofErr w:type="spellStart"/>
      <w:r w:rsidRPr="001E42F1">
        <w:t>GraphGenerator</w:t>
      </w:r>
      <w:proofErr w:type="spellEnd"/>
      <w:r w:rsidRPr="001E42F1">
        <w:t xml:space="preserve"> создаёт случайный связный взвешенный граф с заданным количеством вершин и рёбер, автоматически размещая вершины на холсте с соблюдением минимального расстояния. Класс </w:t>
      </w:r>
      <w:proofErr w:type="spellStart"/>
      <w:r w:rsidRPr="001E42F1">
        <w:t>GenerateGraphDialog</w:t>
      </w:r>
      <w:proofErr w:type="spellEnd"/>
      <w:r w:rsidRPr="001E42F1">
        <w:t xml:space="preserve"> предоставляет диалоговое окно для ввода пользователем параметров генерации (количество вершин и рёбер) с валидацией введённых значений. Класс </w:t>
      </w:r>
      <w:proofErr w:type="spellStart"/>
      <w:r w:rsidRPr="001E42F1">
        <w:t>InfoDialog</w:t>
      </w:r>
      <w:proofErr w:type="spellEnd"/>
      <w:r w:rsidRPr="001E42F1">
        <w:t xml:space="preserve"> отображает справочное окно с описанием работы программы, формата файлов и алгоритма </w:t>
      </w:r>
      <w:proofErr w:type="spellStart"/>
      <w:r w:rsidRPr="001E42F1">
        <w:t>Краскала</w:t>
      </w:r>
      <w:proofErr w:type="spellEnd"/>
      <w:r w:rsidRPr="001E42F1">
        <w:t xml:space="preserve">. Класс </w:t>
      </w:r>
      <w:proofErr w:type="spellStart"/>
      <w:r w:rsidRPr="001E42F1">
        <w:t>Logger</w:t>
      </w:r>
      <w:proofErr w:type="spellEnd"/>
      <w:r w:rsidRPr="001E42F1">
        <w:t xml:space="preserve"> обеспечивает вывод текстовых пояснений в панель </w:t>
      </w:r>
      <w:proofErr w:type="spellStart"/>
      <w:r w:rsidRPr="001E42F1">
        <w:t>Steps</w:t>
      </w:r>
      <w:proofErr w:type="spellEnd"/>
      <w:r w:rsidRPr="001E42F1">
        <w:t xml:space="preserve">, включая отсортированный список рёбер, описание каждого шага и итоговый результат. Класс </w:t>
      </w:r>
      <w:proofErr w:type="spellStart"/>
      <w:r w:rsidRPr="001E42F1">
        <w:t>ColorGenerator</w:t>
      </w:r>
      <w:proofErr w:type="spellEnd"/>
      <w:r w:rsidRPr="001E42F1">
        <w:t xml:space="preserve"> генерирует равномерно распределённые цвета для вершин на основе золотого сечения, что позволяет визуально различать компоненты связности в процессе работы алгоритма.</w:t>
      </w:r>
    </w:p>
    <w:p w14:paraId="7AD04308" w14:textId="26D9C09C" w:rsidR="00721573" w:rsidRDefault="00721573" w:rsidP="006D09AC">
      <w:pPr>
        <w:pStyle w:val="4"/>
      </w:pPr>
      <w:r w:rsidRPr="00721573">
        <w:t>2.3.1. Структуры данных</w:t>
      </w:r>
    </w:p>
    <w:p w14:paraId="0DDF904C" w14:textId="224D6A40" w:rsidR="004D3395" w:rsidRPr="004D3395" w:rsidRDefault="00095954" w:rsidP="004D3395">
      <w:pPr>
        <w:pStyle w:val="a1"/>
      </w:pPr>
      <w:r>
        <w:t xml:space="preserve">В ходе выполнения задания были использованы следующие </w:t>
      </w:r>
      <w:r w:rsidR="004D3395">
        <w:t>структуры данных:</w:t>
      </w:r>
    </w:p>
    <w:p w14:paraId="09FAF82B" w14:textId="60CB3F12" w:rsidR="008377EC" w:rsidRPr="004D3395" w:rsidRDefault="004D3395" w:rsidP="008377EC">
      <w:pPr>
        <w:pStyle w:val="a1"/>
        <w:numPr>
          <w:ilvl w:val="0"/>
          <w:numId w:val="4"/>
        </w:numPr>
        <w:ind w:left="709" w:firstLine="0"/>
      </w:pPr>
      <w:r w:rsidRPr="004D3395">
        <w:rPr>
          <w:lang w:val="en-US"/>
        </w:rPr>
        <w:t>List</w:t>
      </w:r>
      <w:r w:rsidRPr="004D3395">
        <w:t>&lt;</w:t>
      </w:r>
      <w:r w:rsidRPr="004D3395">
        <w:rPr>
          <w:lang w:val="en-US"/>
        </w:rPr>
        <w:t>Node</w:t>
      </w:r>
      <w:r w:rsidRPr="004D3395">
        <w:t>&gt;</w:t>
      </w:r>
      <w:r w:rsidRPr="004D3395">
        <w:rPr>
          <w:lang w:val="en-US"/>
        </w:rPr>
        <w:t> nodes</w:t>
      </w:r>
      <w:r w:rsidRPr="004D3395">
        <w:t xml:space="preserve"> – </w:t>
      </w:r>
      <w:r>
        <w:t>объявлен в классе</w:t>
      </w:r>
      <w:r w:rsidRPr="004D3395">
        <w:t xml:space="preserve"> </w:t>
      </w:r>
      <w:r>
        <w:rPr>
          <w:lang w:val="en-US"/>
        </w:rPr>
        <w:t>Graph</w:t>
      </w:r>
      <w:r w:rsidRPr="004D3395">
        <w:t xml:space="preserve">. </w:t>
      </w:r>
      <w:r>
        <w:t>Хранит все вершины графа.</w:t>
      </w:r>
    </w:p>
    <w:p w14:paraId="249B006B" w14:textId="703F84A8" w:rsidR="004D3395" w:rsidRPr="00A32F93" w:rsidRDefault="004D3395" w:rsidP="008377EC">
      <w:pPr>
        <w:pStyle w:val="a1"/>
        <w:numPr>
          <w:ilvl w:val="0"/>
          <w:numId w:val="4"/>
        </w:numPr>
        <w:ind w:left="709" w:firstLine="0"/>
      </w:pPr>
      <w:r w:rsidRPr="004D3395">
        <w:rPr>
          <w:lang w:val="en-US"/>
        </w:rPr>
        <w:t>List</w:t>
      </w:r>
      <w:r w:rsidRPr="00A32F93">
        <w:t>&lt;</w:t>
      </w:r>
      <w:r w:rsidRPr="004D3395">
        <w:rPr>
          <w:lang w:val="en-US"/>
        </w:rPr>
        <w:t>Edge</w:t>
      </w:r>
      <w:r w:rsidRPr="00A32F93">
        <w:t>&gt;</w:t>
      </w:r>
      <w:r w:rsidRPr="004D3395">
        <w:rPr>
          <w:lang w:val="en-US"/>
        </w:rPr>
        <w:t> edges</w:t>
      </w:r>
      <w:r w:rsidRPr="00A32F93">
        <w:t xml:space="preserve"> – </w:t>
      </w:r>
      <w:r>
        <w:t>объявлен в классе</w:t>
      </w:r>
      <w:r w:rsidRPr="00A32F93">
        <w:t xml:space="preserve"> </w:t>
      </w:r>
      <w:r>
        <w:rPr>
          <w:lang w:val="en-US"/>
        </w:rPr>
        <w:t>Graph</w:t>
      </w:r>
      <w:r w:rsidRPr="00A32F93">
        <w:t xml:space="preserve">. </w:t>
      </w:r>
      <w:r>
        <w:t>Хранит все ребра графа.</w:t>
      </w:r>
    </w:p>
    <w:p w14:paraId="6A4132C3" w14:textId="4FD1092E" w:rsidR="004D3395" w:rsidRPr="00A32F93" w:rsidRDefault="00A32F93" w:rsidP="008377EC">
      <w:pPr>
        <w:pStyle w:val="a1"/>
        <w:numPr>
          <w:ilvl w:val="0"/>
          <w:numId w:val="4"/>
        </w:numPr>
        <w:ind w:left="709" w:firstLine="0"/>
      </w:pPr>
      <w:r w:rsidRPr="00A32F93">
        <w:rPr>
          <w:lang w:val="en-US"/>
        </w:rPr>
        <w:t>List</w:t>
      </w:r>
      <w:r w:rsidRPr="008E265D">
        <w:rPr>
          <w:lang w:val="en-US"/>
        </w:rPr>
        <w:t>&lt;</w:t>
      </w:r>
      <w:proofErr w:type="spellStart"/>
      <w:r w:rsidRPr="00A32F93">
        <w:rPr>
          <w:lang w:val="en-US"/>
        </w:rPr>
        <w:t>VisualizationStep</w:t>
      </w:r>
      <w:proofErr w:type="spellEnd"/>
      <w:r w:rsidRPr="008E265D">
        <w:rPr>
          <w:lang w:val="en-US"/>
        </w:rPr>
        <w:t>&gt;</w:t>
      </w:r>
      <w:r w:rsidRPr="00A32F93">
        <w:rPr>
          <w:lang w:val="en-US"/>
        </w:rPr>
        <w:t> steps</w:t>
      </w:r>
      <w:r w:rsidRPr="008E265D">
        <w:rPr>
          <w:lang w:val="en-US"/>
        </w:rPr>
        <w:t xml:space="preserve"> – </w:t>
      </w:r>
      <w:r>
        <w:t>объявлен</w:t>
      </w:r>
      <w:r w:rsidRPr="008E265D">
        <w:rPr>
          <w:lang w:val="en-US"/>
        </w:rPr>
        <w:t xml:space="preserve"> </w:t>
      </w:r>
      <w:r>
        <w:t>в</w:t>
      </w:r>
      <w:r w:rsidRPr="008E265D">
        <w:rPr>
          <w:lang w:val="en-US"/>
        </w:rPr>
        <w:t xml:space="preserve"> </w:t>
      </w:r>
      <w:r>
        <w:t>классе</w:t>
      </w:r>
      <w:r w:rsidRPr="008E265D">
        <w:rPr>
          <w:lang w:val="en-US"/>
        </w:rPr>
        <w:t xml:space="preserve"> </w:t>
      </w:r>
      <w:proofErr w:type="spellStart"/>
      <w:r>
        <w:rPr>
          <w:lang w:val="en-US"/>
        </w:rPr>
        <w:t>MainController</w:t>
      </w:r>
      <w:proofErr w:type="spellEnd"/>
      <w:r w:rsidRPr="008E265D">
        <w:rPr>
          <w:lang w:val="en-US"/>
        </w:rPr>
        <w:t xml:space="preserve">. </w:t>
      </w:r>
      <w:r>
        <w:t>Хранит последовательность шагов для ручного пошагового режима.</w:t>
      </w:r>
    </w:p>
    <w:p w14:paraId="1B277A5D" w14:textId="215A1622" w:rsidR="00A32F93" w:rsidRPr="00A32F93" w:rsidRDefault="00A32F93" w:rsidP="008377EC">
      <w:pPr>
        <w:pStyle w:val="a1"/>
        <w:numPr>
          <w:ilvl w:val="0"/>
          <w:numId w:val="4"/>
        </w:numPr>
        <w:ind w:left="709" w:firstLine="0"/>
      </w:pPr>
      <w:r w:rsidRPr="00A32F93">
        <w:rPr>
          <w:lang w:val="en-US"/>
        </w:rPr>
        <w:lastRenderedPageBreak/>
        <w:t>List</w:t>
      </w:r>
      <w:r w:rsidRPr="008E265D">
        <w:rPr>
          <w:lang w:val="en-US"/>
        </w:rPr>
        <w:t>&lt;</w:t>
      </w:r>
      <w:proofErr w:type="spellStart"/>
      <w:r w:rsidRPr="00A32F93">
        <w:rPr>
          <w:lang w:val="en-US"/>
        </w:rPr>
        <w:t>VisualizationStep</w:t>
      </w:r>
      <w:proofErr w:type="spellEnd"/>
      <w:r w:rsidRPr="008E265D">
        <w:rPr>
          <w:lang w:val="en-US"/>
        </w:rPr>
        <w:t>&gt;</w:t>
      </w:r>
      <w:r w:rsidRPr="00A32F93">
        <w:rPr>
          <w:lang w:val="en-US"/>
        </w:rPr>
        <w:t> </w:t>
      </w:r>
      <w:proofErr w:type="spellStart"/>
      <w:r w:rsidRPr="00A32F93">
        <w:rPr>
          <w:lang w:val="en-US"/>
        </w:rPr>
        <w:t>stepsRef</w:t>
      </w:r>
      <w:proofErr w:type="spellEnd"/>
      <w:r w:rsidRPr="008E265D">
        <w:rPr>
          <w:lang w:val="en-US"/>
        </w:rPr>
        <w:t xml:space="preserve"> – </w:t>
      </w:r>
      <w:r>
        <w:t>объявлен</w:t>
      </w:r>
      <w:r w:rsidRPr="008E265D">
        <w:rPr>
          <w:lang w:val="en-US"/>
        </w:rPr>
        <w:t xml:space="preserve"> </w:t>
      </w:r>
      <w:r>
        <w:t>в</w:t>
      </w:r>
      <w:r w:rsidRPr="008E265D">
        <w:rPr>
          <w:lang w:val="en-US"/>
        </w:rPr>
        <w:t xml:space="preserve"> </w:t>
      </w:r>
      <w:r>
        <w:t>классе</w:t>
      </w:r>
      <w:r w:rsidRPr="008E265D">
        <w:rPr>
          <w:lang w:val="en-US"/>
        </w:rPr>
        <w:t xml:space="preserve"> </w:t>
      </w:r>
      <w:proofErr w:type="spellStart"/>
      <w:r>
        <w:rPr>
          <w:lang w:val="en-US"/>
        </w:rPr>
        <w:t>AutoPlayer</w:t>
      </w:r>
      <w:proofErr w:type="spellEnd"/>
      <w:r w:rsidRPr="008E265D">
        <w:rPr>
          <w:lang w:val="en-US"/>
        </w:rPr>
        <w:t xml:space="preserve">. </w:t>
      </w:r>
      <w:r>
        <w:t xml:space="preserve">Хранит ссылку на последовательность шагов для автоматического </w:t>
      </w:r>
      <w:proofErr w:type="spellStart"/>
      <w:r>
        <w:t>вопроизведения</w:t>
      </w:r>
      <w:proofErr w:type="spellEnd"/>
      <w:r>
        <w:t>.</w:t>
      </w:r>
    </w:p>
    <w:p w14:paraId="6227780E" w14:textId="04BA1E3D" w:rsidR="00A32F93" w:rsidRPr="00A32F93" w:rsidRDefault="00A32F93" w:rsidP="008377EC">
      <w:pPr>
        <w:pStyle w:val="a1"/>
        <w:numPr>
          <w:ilvl w:val="0"/>
          <w:numId w:val="4"/>
        </w:numPr>
        <w:ind w:left="709" w:firstLine="0"/>
      </w:pPr>
      <w:r w:rsidRPr="00A32F93">
        <w:rPr>
          <w:lang w:val="en-US"/>
        </w:rPr>
        <w:t>List</w:t>
      </w:r>
      <w:r w:rsidRPr="00A32F93">
        <w:t>&lt;</w:t>
      </w:r>
      <w:proofErr w:type="spellStart"/>
      <w:r w:rsidRPr="00A32F93">
        <w:rPr>
          <w:lang w:val="en-US"/>
        </w:rPr>
        <w:t>AlgorithmStep</w:t>
      </w:r>
      <w:proofErr w:type="spellEnd"/>
      <w:r w:rsidRPr="00A32F93">
        <w:t>&gt;</w:t>
      </w:r>
      <w:r w:rsidRPr="00A32F93">
        <w:rPr>
          <w:lang w:val="en-US"/>
        </w:rPr>
        <w:t> steps</w:t>
      </w:r>
      <w:r w:rsidRPr="00A32F93">
        <w:t xml:space="preserve"> – </w:t>
      </w:r>
      <w:r>
        <w:t>объявлен</w:t>
      </w:r>
      <w:r w:rsidRPr="00A32F93">
        <w:t xml:space="preserve"> </w:t>
      </w:r>
      <w:r>
        <w:t>в</w:t>
      </w:r>
      <w:r w:rsidRPr="00A32F93">
        <w:t xml:space="preserve"> </w:t>
      </w:r>
      <w:r>
        <w:t>классе</w:t>
      </w:r>
      <w:r w:rsidRPr="00A32F93">
        <w:t xml:space="preserve"> </w:t>
      </w:r>
      <w:proofErr w:type="spellStart"/>
      <w:r>
        <w:rPr>
          <w:lang w:val="en-US"/>
        </w:rPr>
        <w:t>KruskalAlgorithm</w:t>
      </w:r>
      <w:proofErr w:type="spellEnd"/>
      <w:r w:rsidRPr="00A32F93">
        <w:t xml:space="preserve">. </w:t>
      </w:r>
      <w:r>
        <w:t>Хранит шаги выполнения алгоритма.</w:t>
      </w:r>
    </w:p>
    <w:p w14:paraId="0F50566F" w14:textId="1CA4EB9B" w:rsidR="00A32F93" w:rsidRDefault="00A32F93" w:rsidP="008377EC">
      <w:pPr>
        <w:pStyle w:val="a1"/>
        <w:numPr>
          <w:ilvl w:val="0"/>
          <w:numId w:val="4"/>
        </w:numPr>
        <w:ind w:left="709" w:firstLine="0"/>
      </w:pPr>
      <w:r w:rsidRPr="00A32F93">
        <w:rPr>
          <w:lang w:val="en-US"/>
        </w:rPr>
        <w:t>List&lt;Edge&gt; </w:t>
      </w:r>
      <w:proofErr w:type="spellStart"/>
      <w:r w:rsidRPr="00A32F93">
        <w:rPr>
          <w:lang w:val="en-US"/>
        </w:rPr>
        <w:t>sortedEdges</w:t>
      </w:r>
      <w:proofErr w:type="spellEnd"/>
      <w:r w:rsidRPr="00A32F93">
        <w:rPr>
          <w:lang w:val="en-US"/>
        </w:rPr>
        <w:t xml:space="preserve"> – </w:t>
      </w:r>
      <w:r>
        <w:t>объявлен</w:t>
      </w:r>
      <w:r w:rsidRPr="00A32F93">
        <w:rPr>
          <w:lang w:val="en-US"/>
        </w:rPr>
        <w:t xml:space="preserve"> </w:t>
      </w:r>
      <w:r>
        <w:t>в</w:t>
      </w:r>
      <w:r w:rsidRPr="00A32F93">
        <w:rPr>
          <w:lang w:val="en-US"/>
        </w:rPr>
        <w:t xml:space="preserve"> </w:t>
      </w:r>
      <w:r>
        <w:t>классе</w:t>
      </w:r>
      <w:r w:rsidRPr="00A32F93">
        <w:rPr>
          <w:lang w:val="en-US"/>
        </w:rPr>
        <w:t xml:space="preserve"> </w:t>
      </w:r>
      <w:proofErr w:type="spellStart"/>
      <w:r>
        <w:rPr>
          <w:lang w:val="en-US"/>
        </w:rPr>
        <w:t>KruskalAlgorithm</w:t>
      </w:r>
      <w:proofErr w:type="spellEnd"/>
      <w:r>
        <w:rPr>
          <w:lang w:val="en-US"/>
        </w:rPr>
        <w:t xml:space="preserve">. </w:t>
      </w:r>
      <w:r>
        <w:t>Хранит ребра, отсортированные по весу перед выполнением алгоритма.</w:t>
      </w:r>
    </w:p>
    <w:p w14:paraId="630DADE9" w14:textId="33ACD53B" w:rsidR="00A32F93" w:rsidRDefault="00A32F93" w:rsidP="008377EC">
      <w:pPr>
        <w:pStyle w:val="a1"/>
        <w:numPr>
          <w:ilvl w:val="0"/>
          <w:numId w:val="4"/>
        </w:numPr>
        <w:ind w:left="709" w:firstLine="0"/>
      </w:pPr>
      <w:r w:rsidRPr="00A32F93">
        <w:rPr>
          <w:lang w:val="en-US"/>
        </w:rPr>
        <w:t>List&lt;</w:t>
      </w:r>
      <w:proofErr w:type="spellStart"/>
      <w:r w:rsidRPr="00A32F93">
        <w:rPr>
          <w:lang w:val="en-US"/>
        </w:rPr>
        <w:t>VisualizationStep</w:t>
      </w:r>
      <w:proofErr w:type="spellEnd"/>
      <w:r w:rsidRPr="00A32F93">
        <w:rPr>
          <w:lang w:val="en-US"/>
        </w:rPr>
        <w:t>&gt;</w:t>
      </w:r>
      <w:r w:rsidR="00095954" w:rsidRPr="00095954">
        <w:rPr>
          <w:lang w:val="en-US"/>
        </w:rPr>
        <w:t xml:space="preserve"> </w:t>
      </w:r>
      <w:r w:rsidR="00095954">
        <w:rPr>
          <w:lang w:val="en-US"/>
        </w:rPr>
        <w:t>steps</w:t>
      </w:r>
      <w:r w:rsidRPr="00A32F93">
        <w:rPr>
          <w:lang w:val="en-US"/>
        </w:rPr>
        <w:t xml:space="preserve"> - </w:t>
      </w:r>
      <w:r>
        <w:t>объявлен</w:t>
      </w:r>
      <w:r w:rsidRPr="00A32F93">
        <w:rPr>
          <w:lang w:val="en-US"/>
        </w:rPr>
        <w:t xml:space="preserve"> </w:t>
      </w:r>
      <w:r>
        <w:t>в</w:t>
      </w:r>
      <w:r w:rsidRPr="00A32F93">
        <w:rPr>
          <w:lang w:val="en-US"/>
        </w:rPr>
        <w:t xml:space="preserve"> </w:t>
      </w:r>
      <w:r>
        <w:t>классе</w:t>
      </w:r>
      <w:r w:rsidRPr="00A32F93">
        <w:rPr>
          <w:lang w:val="en-US"/>
        </w:rPr>
        <w:t xml:space="preserve"> </w:t>
      </w:r>
      <w:proofErr w:type="spellStart"/>
      <w:r w:rsidR="0014726E">
        <w:rPr>
          <w:lang w:val="en-US"/>
        </w:rPr>
        <w:t>KruskalAlgorithm</w:t>
      </w:r>
      <w:proofErr w:type="spellEnd"/>
      <w:r w:rsidR="0014726E">
        <w:rPr>
          <w:lang w:val="en-US"/>
        </w:rPr>
        <w:t xml:space="preserve">. </w:t>
      </w:r>
      <w:r w:rsidR="0014726E">
        <w:t>Хранит шаги выполнения алгоритма для визуализации.</w:t>
      </w:r>
    </w:p>
    <w:p w14:paraId="09F485B5" w14:textId="02077E11" w:rsidR="0014726E" w:rsidRDefault="0014726E" w:rsidP="008377EC">
      <w:pPr>
        <w:pStyle w:val="a1"/>
        <w:numPr>
          <w:ilvl w:val="0"/>
          <w:numId w:val="4"/>
        </w:numPr>
        <w:ind w:left="709" w:firstLine="0"/>
      </w:pPr>
      <w:r w:rsidRPr="0014726E">
        <w:rPr>
          <w:lang w:val="en-US"/>
        </w:rPr>
        <w:t>List&lt;Edge&gt; </w:t>
      </w:r>
      <w:proofErr w:type="spellStart"/>
      <w:r w:rsidRPr="0014726E">
        <w:rPr>
          <w:lang w:val="en-US"/>
        </w:rPr>
        <w:t>sortedEdges</w:t>
      </w:r>
      <w:proofErr w:type="spellEnd"/>
      <w:r w:rsidRPr="0014726E">
        <w:rPr>
          <w:lang w:val="en-US"/>
        </w:rPr>
        <w:t xml:space="preserve"> – </w:t>
      </w:r>
      <w:r>
        <w:t>объявлен</w:t>
      </w:r>
      <w:r w:rsidRPr="0014726E">
        <w:rPr>
          <w:lang w:val="en-US"/>
        </w:rPr>
        <w:t xml:space="preserve"> </w:t>
      </w:r>
      <w:r>
        <w:t>в</w:t>
      </w:r>
      <w:r w:rsidRPr="0014726E">
        <w:rPr>
          <w:lang w:val="en-US"/>
        </w:rPr>
        <w:t xml:space="preserve"> </w:t>
      </w:r>
      <w:r>
        <w:t>классе</w:t>
      </w:r>
      <w:r w:rsidRPr="0014726E">
        <w:rPr>
          <w:lang w:val="en-US"/>
        </w:rPr>
        <w:t xml:space="preserve"> </w:t>
      </w:r>
      <w:proofErr w:type="spellStart"/>
      <w:r>
        <w:rPr>
          <w:lang w:val="en-US"/>
        </w:rPr>
        <w:t>KruskalAlgorithm</w:t>
      </w:r>
      <w:proofErr w:type="spellEnd"/>
      <w:r>
        <w:rPr>
          <w:lang w:val="en-US"/>
        </w:rPr>
        <w:t xml:space="preserve">. </w:t>
      </w:r>
      <w:r>
        <w:t xml:space="preserve">Хранит </w:t>
      </w:r>
      <w:proofErr w:type="gramStart"/>
      <w:r>
        <w:t>ребра</w:t>
      </w:r>
      <w:proofErr w:type="gramEnd"/>
      <w:r>
        <w:t xml:space="preserve"> отсортированные по весу.</w:t>
      </w:r>
    </w:p>
    <w:p w14:paraId="57502E0E" w14:textId="5B5F7C1B" w:rsidR="0014726E" w:rsidRDefault="0014726E" w:rsidP="008377EC">
      <w:pPr>
        <w:pStyle w:val="a1"/>
        <w:numPr>
          <w:ilvl w:val="0"/>
          <w:numId w:val="4"/>
        </w:numPr>
        <w:ind w:left="709" w:firstLine="0"/>
      </w:pPr>
      <w:r w:rsidRPr="0014726E">
        <w:rPr>
          <w:lang w:val="en-US"/>
        </w:rPr>
        <w:t>List</w:t>
      </w:r>
      <w:r w:rsidRPr="0014726E">
        <w:t>&lt;</w:t>
      </w:r>
      <w:r w:rsidRPr="0014726E">
        <w:rPr>
          <w:lang w:val="en-US"/>
        </w:rPr>
        <w:t>Edge</w:t>
      </w:r>
      <w:r w:rsidRPr="0014726E">
        <w:t>&gt;</w:t>
      </w:r>
      <w:r w:rsidRPr="0014726E">
        <w:rPr>
          <w:lang w:val="en-US"/>
        </w:rPr>
        <w:t> </w:t>
      </w:r>
      <w:proofErr w:type="spellStart"/>
      <w:r w:rsidRPr="0014726E">
        <w:rPr>
          <w:lang w:val="en-US"/>
        </w:rPr>
        <w:t>mstEdges</w:t>
      </w:r>
      <w:proofErr w:type="spellEnd"/>
      <w:r w:rsidRPr="0014726E">
        <w:t xml:space="preserve"> – </w:t>
      </w:r>
      <w:r>
        <w:t>объявлен</w:t>
      </w:r>
      <w:r w:rsidRPr="0014726E">
        <w:t xml:space="preserve"> </w:t>
      </w:r>
      <w:r>
        <w:t>в</w:t>
      </w:r>
      <w:r w:rsidRPr="0014726E">
        <w:t xml:space="preserve"> </w:t>
      </w:r>
      <w:r>
        <w:t>классе</w:t>
      </w:r>
      <w:r w:rsidRPr="0014726E">
        <w:t xml:space="preserve"> </w:t>
      </w:r>
      <w:proofErr w:type="spellStart"/>
      <w:r>
        <w:rPr>
          <w:lang w:val="en-US"/>
        </w:rPr>
        <w:t>KruskalAlgorithm</w:t>
      </w:r>
      <w:proofErr w:type="spellEnd"/>
      <w:r w:rsidRPr="0014726E">
        <w:t xml:space="preserve">. </w:t>
      </w:r>
      <w:r>
        <w:t xml:space="preserve">Хранит ребра, добавляемые в минимальное </w:t>
      </w:r>
      <w:proofErr w:type="spellStart"/>
      <w:r>
        <w:t>остовное</w:t>
      </w:r>
      <w:proofErr w:type="spellEnd"/>
      <w:r>
        <w:t xml:space="preserve"> дерево по ходу выполнения алгоритма.</w:t>
      </w:r>
    </w:p>
    <w:p w14:paraId="32584427" w14:textId="66338996" w:rsidR="0014726E" w:rsidRDefault="0014726E" w:rsidP="008377EC">
      <w:pPr>
        <w:pStyle w:val="a1"/>
        <w:numPr>
          <w:ilvl w:val="0"/>
          <w:numId w:val="4"/>
        </w:numPr>
        <w:ind w:left="709" w:firstLine="0"/>
      </w:pPr>
      <w:r w:rsidRPr="0014726E">
        <w:rPr>
          <w:lang w:val="en-US"/>
        </w:rPr>
        <w:t>List</w:t>
      </w:r>
      <w:r w:rsidRPr="0014726E">
        <w:t>&lt;</w:t>
      </w:r>
      <w:proofErr w:type="spellStart"/>
      <w:r w:rsidRPr="0014726E">
        <w:rPr>
          <w:lang w:val="en-US"/>
        </w:rPr>
        <w:t>AlgorithmStep</w:t>
      </w:r>
      <w:proofErr w:type="spellEnd"/>
      <w:r w:rsidRPr="0014726E">
        <w:t>&gt;</w:t>
      </w:r>
      <w:r w:rsidRPr="0014726E">
        <w:rPr>
          <w:lang w:val="en-US"/>
        </w:rPr>
        <w:t> steps</w:t>
      </w:r>
      <w:r w:rsidRPr="0014726E">
        <w:t xml:space="preserve"> – </w:t>
      </w:r>
      <w:r>
        <w:t>объявлен</w:t>
      </w:r>
      <w:r w:rsidRPr="0014726E">
        <w:t xml:space="preserve"> </w:t>
      </w:r>
      <w:r>
        <w:t>в</w:t>
      </w:r>
      <w:r w:rsidRPr="0014726E">
        <w:t xml:space="preserve"> </w:t>
      </w:r>
      <w:r>
        <w:t>классе</w:t>
      </w:r>
      <w:r w:rsidRPr="0014726E">
        <w:t xml:space="preserve"> </w:t>
      </w:r>
      <w:proofErr w:type="spellStart"/>
      <w:r>
        <w:rPr>
          <w:lang w:val="en-US"/>
        </w:rPr>
        <w:t>KruskalAlgorithm</w:t>
      </w:r>
      <w:proofErr w:type="spellEnd"/>
      <w:r w:rsidRPr="0014726E">
        <w:t xml:space="preserve">. </w:t>
      </w:r>
      <w:r>
        <w:t>Хранит шаги выполнения алгоритма.</w:t>
      </w:r>
    </w:p>
    <w:p w14:paraId="43DF0D1A" w14:textId="79C3ED2E" w:rsidR="0014726E" w:rsidRDefault="00095954" w:rsidP="008377EC">
      <w:pPr>
        <w:pStyle w:val="a1"/>
        <w:numPr>
          <w:ilvl w:val="0"/>
          <w:numId w:val="4"/>
        </w:numPr>
        <w:ind w:left="709" w:firstLine="0"/>
      </w:pPr>
      <w:proofErr w:type="gramStart"/>
      <w:r w:rsidRPr="00095954">
        <w:t>List&lt;</w:t>
      </w:r>
      <w:proofErr w:type="gramEnd"/>
      <w:r w:rsidRPr="00095954">
        <w:t>Edge&gt; </w:t>
      </w:r>
      <w:proofErr w:type="spellStart"/>
      <w:r w:rsidRPr="00095954">
        <w:t>mst</w:t>
      </w:r>
      <w:proofErr w:type="spellEnd"/>
      <w:r w:rsidRPr="00095954">
        <w:t xml:space="preserve"> – </w:t>
      </w:r>
      <w:r>
        <w:t xml:space="preserve">объявлен в классе </w:t>
      </w:r>
      <w:proofErr w:type="spellStart"/>
      <w:r>
        <w:rPr>
          <w:lang w:val="en-US"/>
        </w:rPr>
        <w:t>KruskalAlgorithm</w:t>
      </w:r>
      <w:proofErr w:type="spellEnd"/>
      <w:r w:rsidRPr="00095954">
        <w:t xml:space="preserve">. </w:t>
      </w:r>
      <w:r>
        <w:t xml:space="preserve">Формирует итоговый список ребер минимального </w:t>
      </w:r>
      <w:proofErr w:type="spellStart"/>
      <w:r>
        <w:t>остовного</w:t>
      </w:r>
      <w:proofErr w:type="spellEnd"/>
      <w:r>
        <w:t xml:space="preserve"> дерева.</w:t>
      </w:r>
    </w:p>
    <w:p w14:paraId="5BB3217A" w14:textId="77777777" w:rsidR="00CB0A87" w:rsidRPr="00CB0A87" w:rsidRDefault="00095954" w:rsidP="00CB0A87">
      <w:pPr>
        <w:pStyle w:val="a1"/>
        <w:numPr>
          <w:ilvl w:val="0"/>
          <w:numId w:val="4"/>
        </w:numPr>
        <w:ind w:left="709" w:firstLine="0"/>
      </w:pPr>
      <w:r w:rsidRPr="00095954">
        <w:rPr>
          <w:lang w:val="en-US"/>
        </w:rPr>
        <w:t xml:space="preserve">List&lt;Node&gt; nodes – </w:t>
      </w:r>
      <w:r>
        <w:t>объявлен</w:t>
      </w:r>
      <w:r w:rsidRPr="00095954">
        <w:rPr>
          <w:lang w:val="en-US"/>
        </w:rPr>
        <w:t xml:space="preserve"> </w:t>
      </w:r>
      <w:r>
        <w:t>в</w:t>
      </w:r>
      <w:r w:rsidRPr="00095954">
        <w:rPr>
          <w:lang w:val="en-US"/>
        </w:rPr>
        <w:t xml:space="preserve"> </w:t>
      </w:r>
      <w:r>
        <w:t>классе</w:t>
      </w:r>
      <w:r w:rsidRPr="00095954">
        <w:rPr>
          <w:lang w:val="en-US"/>
        </w:rPr>
        <w:t xml:space="preserve"> </w:t>
      </w:r>
      <w:proofErr w:type="spellStart"/>
      <w:r>
        <w:rPr>
          <w:lang w:val="en-US"/>
        </w:rPr>
        <w:t>GraphGenerator</w:t>
      </w:r>
      <w:proofErr w:type="spellEnd"/>
      <w:r>
        <w:rPr>
          <w:lang w:val="en-US"/>
        </w:rPr>
        <w:t xml:space="preserve">. </w:t>
      </w:r>
      <w:r w:rsidR="00CB0A87">
        <w:t>Является копией списка вершин графа.</w:t>
      </w:r>
    </w:p>
    <w:p w14:paraId="108C7C28" w14:textId="7796545B" w:rsidR="00095954" w:rsidRDefault="00095954" w:rsidP="008377EC">
      <w:pPr>
        <w:pStyle w:val="a1"/>
        <w:numPr>
          <w:ilvl w:val="0"/>
          <w:numId w:val="4"/>
        </w:numPr>
        <w:ind w:left="709" w:firstLine="0"/>
      </w:pPr>
      <w:r w:rsidRPr="00095954">
        <w:rPr>
          <w:lang w:val="en-US"/>
        </w:rPr>
        <w:t>List&lt;Edge&gt; </w:t>
      </w:r>
      <w:proofErr w:type="spellStart"/>
      <w:r w:rsidRPr="00095954">
        <w:rPr>
          <w:lang w:val="en-US"/>
        </w:rPr>
        <w:t>sortedEdges</w:t>
      </w:r>
      <w:proofErr w:type="spellEnd"/>
      <w:r w:rsidRPr="00095954">
        <w:rPr>
          <w:lang w:val="en-US"/>
        </w:rPr>
        <w:t xml:space="preserve"> – </w:t>
      </w:r>
      <w:r>
        <w:t>объявлен</w:t>
      </w:r>
      <w:r w:rsidRPr="00095954">
        <w:rPr>
          <w:lang w:val="en-US"/>
        </w:rPr>
        <w:t xml:space="preserve"> </w:t>
      </w:r>
      <w:r>
        <w:t>в</w:t>
      </w:r>
      <w:r w:rsidRPr="00095954">
        <w:rPr>
          <w:lang w:val="en-US"/>
        </w:rPr>
        <w:t xml:space="preserve"> </w:t>
      </w:r>
      <w:r>
        <w:t>классе</w:t>
      </w:r>
      <w:r w:rsidRPr="00095954">
        <w:rPr>
          <w:lang w:val="en-US"/>
        </w:rPr>
        <w:t xml:space="preserve"> </w:t>
      </w:r>
      <w:r>
        <w:rPr>
          <w:lang w:val="en-US"/>
        </w:rPr>
        <w:t>Logger.</w:t>
      </w:r>
      <w:r w:rsidRPr="00095954">
        <w:rPr>
          <w:lang w:val="en-US"/>
        </w:rPr>
        <w:t xml:space="preserve"> </w:t>
      </w:r>
      <w:r>
        <w:t>Принимает отсортированный список ребер для вывода в лог.</w:t>
      </w:r>
    </w:p>
    <w:p w14:paraId="4C868FA2" w14:textId="0A6FA1D8" w:rsidR="00CB0A87" w:rsidRDefault="00095954" w:rsidP="00CB0A87">
      <w:pPr>
        <w:pStyle w:val="a1"/>
        <w:numPr>
          <w:ilvl w:val="0"/>
          <w:numId w:val="4"/>
        </w:numPr>
        <w:ind w:left="709" w:firstLine="0"/>
      </w:pPr>
      <w:r w:rsidRPr="00095954">
        <w:rPr>
          <w:lang w:val="en-US"/>
        </w:rPr>
        <w:t>List</w:t>
      </w:r>
      <w:r w:rsidRPr="00095954">
        <w:t>&lt;</w:t>
      </w:r>
      <w:r w:rsidRPr="00095954">
        <w:rPr>
          <w:lang w:val="en-US"/>
        </w:rPr>
        <w:t>Edge</w:t>
      </w:r>
      <w:r w:rsidRPr="00095954">
        <w:t>&gt;</w:t>
      </w:r>
      <w:r w:rsidRPr="00095954">
        <w:rPr>
          <w:lang w:val="en-US"/>
        </w:rPr>
        <w:t> </w:t>
      </w:r>
      <w:proofErr w:type="spellStart"/>
      <w:r w:rsidRPr="00095954">
        <w:rPr>
          <w:lang w:val="en-US"/>
        </w:rPr>
        <w:t>mstEdges</w:t>
      </w:r>
      <w:proofErr w:type="spellEnd"/>
      <w:r w:rsidRPr="00095954">
        <w:t xml:space="preserve"> – </w:t>
      </w:r>
      <w:r>
        <w:t>объявлен</w:t>
      </w:r>
      <w:r w:rsidRPr="00095954">
        <w:t xml:space="preserve"> </w:t>
      </w:r>
      <w:r>
        <w:t xml:space="preserve">в классе </w:t>
      </w:r>
      <w:r>
        <w:rPr>
          <w:lang w:val="en-US"/>
        </w:rPr>
        <w:t>Logger</w:t>
      </w:r>
      <w:r w:rsidRPr="00095954">
        <w:t xml:space="preserve">. </w:t>
      </w:r>
      <w:r>
        <w:t xml:space="preserve">Принимает список ребер минимального </w:t>
      </w:r>
      <w:proofErr w:type="spellStart"/>
      <w:r>
        <w:t>остовного</w:t>
      </w:r>
      <w:proofErr w:type="spellEnd"/>
      <w:r>
        <w:t xml:space="preserve"> дерева для вывода в лог.</w:t>
      </w:r>
    </w:p>
    <w:p w14:paraId="39F47DDF" w14:textId="2EFAB60A" w:rsidR="00CB0A87" w:rsidRPr="00CB0A87" w:rsidRDefault="00CB0A87" w:rsidP="00CB0A87">
      <w:pPr>
        <w:pStyle w:val="a1"/>
        <w:numPr>
          <w:ilvl w:val="0"/>
          <w:numId w:val="4"/>
        </w:numPr>
        <w:ind w:left="709" w:firstLine="0"/>
      </w:pPr>
      <w:r w:rsidRPr="00CB0A87">
        <w:rPr>
          <w:lang w:val="en-US"/>
        </w:rPr>
        <w:t>List&lt;Edge&gt; </w:t>
      </w:r>
      <w:proofErr w:type="spellStart"/>
      <w:r w:rsidRPr="00CB0A87">
        <w:rPr>
          <w:lang w:val="en-US"/>
        </w:rPr>
        <w:t>mstEdges</w:t>
      </w:r>
      <w:proofErr w:type="spellEnd"/>
      <w:r w:rsidRPr="00CB0A87">
        <w:rPr>
          <w:lang w:val="en-US"/>
        </w:rPr>
        <w:t xml:space="preserve"> – </w:t>
      </w:r>
      <w:r>
        <w:t>объявлен</w:t>
      </w:r>
      <w:r w:rsidRPr="00CB0A87">
        <w:rPr>
          <w:lang w:val="en-US"/>
        </w:rPr>
        <w:t xml:space="preserve"> </w:t>
      </w:r>
      <w:r>
        <w:t>в</w:t>
      </w:r>
      <w:r w:rsidRPr="00CB0A87">
        <w:rPr>
          <w:lang w:val="en-US"/>
        </w:rPr>
        <w:t xml:space="preserve"> </w:t>
      </w:r>
      <w:r>
        <w:t>классе</w:t>
      </w:r>
      <w:r w:rsidRPr="00CB0A87">
        <w:rPr>
          <w:lang w:val="en-US"/>
        </w:rPr>
        <w:t xml:space="preserve"> </w:t>
      </w:r>
      <w:proofErr w:type="spellStart"/>
      <w:r>
        <w:rPr>
          <w:lang w:val="en-US"/>
        </w:rPr>
        <w:t>GraphRenderer</w:t>
      </w:r>
      <w:proofErr w:type="spellEnd"/>
      <w:r>
        <w:rPr>
          <w:lang w:val="en-US"/>
        </w:rPr>
        <w:t xml:space="preserve">. </w:t>
      </w:r>
      <w:r>
        <w:t xml:space="preserve">Принимает список ребер </w:t>
      </w:r>
      <w:proofErr w:type="spellStart"/>
      <w:r>
        <w:t>остовного</w:t>
      </w:r>
      <w:proofErr w:type="spellEnd"/>
      <w:r>
        <w:t xml:space="preserve"> дерева для отображения на правом холсте.</w:t>
      </w:r>
    </w:p>
    <w:p w14:paraId="12279510" w14:textId="409F4A6E" w:rsidR="00CB0A87" w:rsidRDefault="00CB0A87" w:rsidP="00CB0A87">
      <w:pPr>
        <w:pStyle w:val="a1"/>
        <w:numPr>
          <w:ilvl w:val="0"/>
          <w:numId w:val="4"/>
        </w:numPr>
        <w:ind w:left="709" w:firstLine="0"/>
      </w:pPr>
      <w:r w:rsidRPr="00CB0A87">
        <w:rPr>
          <w:lang w:val="en-US"/>
        </w:rPr>
        <w:lastRenderedPageBreak/>
        <w:t xml:space="preserve">Map&lt;Edge, </w:t>
      </w:r>
      <w:proofErr w:type="spellStart"/>
      <w:r w:rsidRPr="00CB0A87">
        <w:rPr>
          <w:lang w:val="en-US"/>
        </w:rPr>
        <w:t>EdgeStatus</w:t>
      </w:r>
      <w:proofErr w:type="spellEnd"/>
      <w:r w:rsidRPr="00CB0A87">
        <w:rPr>
          <w:lang w:val="en-US"/>
        </w:rPr>
        <w:t xml:space="preserve">&gt; - </w:t>
      </w:r>
      <w:r>
        <w:t>объявлено</w:t>
      </w:r>
      <w:r w:rsidRPr="00CB0A87">
        <w:rPr>
          <w:lang w:val="en-US"/>
        </w:rPr>
        <w:t xml:space="preserve"> </w:t>
      </w:r>
      <w:r>
        <w:t>в</w:t>
      </w:r>
      <w:r w:rsidRPr="00CB0A87">
        <w:rPr>
          <w:lang w:val="en-US"/>
        </w:rPr>
        <w:t xml:space="preserve"> </w:t>
      </w:r>
      <w:r>
        <w:t>классе</w:t>
      </w:r>
      <w:r w:rsidRPr="00CB0A87">
        <w:rPr>
          <w:lang w:val="en-US"/>
        </w:rPr>
        <w:t xml:space="preserve"> </w:t>
      </w:r>
      <w:proofErr w:type="spellStart"/>
      <w:r>
        <w:rPr>
          <w:lang w:val="en-US"/>
        </w:rPr>
        <w:t>VisualizationStep</w:t>
      </w:r>
      <w:proofErr w:type="spellEnd"/>
      <w:r>
        <w:rPr>
          <w:lang w:val="en-US"/>
        </w:rPr>
        <w:t xml:space="preserve">. </w:t>
      </w:r>
      <w:r>
        <w:t>Хранит статус каждого ребра графа (необработанное, текущее, добавленное, отклоненное) на текущем шаге.</w:t>
      </w:r>
    </w:p>
    <w:p w14:paraId="5E5ACBAA" w14:textId="2FD4A50B" w:rsidR="00CB0A87" w:rsidRPr="00CB0A87" w:rsidRDefault="00CB0A87" w:rsidP="00CB0A87">
      <w:pPr>
        <w:pStyle w:val="a1"/>
        <w:numPr>
          <w:ilvl w:val="0"/>
          <w:numId w:val="4"/>
        </w:numPr>
        <w:ind w:left="709" w:firstLine="0"/>
        <w:rPr>
          <w:lang w:val="en-US"/>
        </w:rPr>
      </w:pPr>
      <w:r w:rsidRPr="00CB0A87">
        <w:rPr>
          <w:lang w:val="en-US"/>
        </w:rPr>
        <w:t xml:space="preserve">Map&lt;Node, Color&gt; </w:t>
      </w:r>
      <w:proofErr w:type="spellStart"/>
      <w:r w:rsidRPr="00CB0A87">
        <w:rPr>
          <w:lang w:val="en-US"/>
        </w:rPr>
        <w:t>nodeColors</w:t>
      </w:r>
      <w:proofErr w:type="spellEnd"/>
      <w:r w:rsidRPr="00CB0A87">
        <w:rPr>
          <w:lang w:val="en-US"/>
        </w:rPr>
        <w:t xml:space="preserve"> – </w:t>
      </w:r>
      <w:r>
        <w:t>объявлено</w:t>
      </w:r>
      <w:r w:rsidRPr="00CB0A87">
        <w:rPr>
          <w:lang w:val="en-US"/>
        </w:rPr>
        <w:t xml:space="preserve"> </w:t>
      </w:r>
      <w:r>
        <w:t>в</w:t>
      </w:r>
      <w:r w:rsidRPr="00CB0A87">
        <w:rPr>
          <w:lang w:val="en-US"/>
        </w:rPr>
        <w:t xml:space="preserve"> </w:t>
      </w:r>
      <w:r>
        <w:t>классе</w:t>
      </w:r>
      <w:r w:rsidRPr="00CB0A87">
        <w:rPr>
          <w:lang w:val="en-US"/>
        </w:rPr>
        <w:t xml:space="preserve"> </w:t>
      </w:r>
      <w:proofErr w:type="spellStart"/>
      <w:r>
        <w:rPr>
          <w:lang w:val="en-US"/>
        </w:rPr>
        <w:t>VisualizationStep</w:t>
      </w:r>
      <w:proofErr w:type="spellEnd"/>
      <w:r>
        <w:rPr>
          <w:lang w:val="en-US"/>
        </w:rPr>
        <w:t xml:space="preserve">. </w:t>
      </w:r>
      <w:r>
        <w:t>Хранит цвет каждой вершины на текущем шаге.</w:t>
      </w:r>
    </w:p>
    <w:p w14:paraId="39B33A36" w14:textId="6E4D65FD" w:rsidR="00CB0A87" w:rsidRDefault="00CB0A87" w:rsidP="00CB0A87">
      <w:pPr>
        <w:pStyle w:val="a1"/>
        <w:numPr>
          <w:ilvl w:val="0"/>
          <w:numId w:val="4"/>
        </w:numPr>
        <w:ind w:left="709" w:firstLine="0"/>
      </w:pPr>
      <w:r w:rsidRPr="00CB0A87">
        <w:rPr>
          <w:lang w:val="en-US"/>
        </w:rPr>
        <w:t xml:space="preserve">Map&lt;Edge, </w:t>
      </w:r>
      <w:proofErr w:type="spellStart"/>
      <w:r w:rsidRPr="00CB0A87">
        <w:rPr>
          <w:lang w:val="en-US"/>
        </w:rPr>
        <w:t>EdgeStatus</w:t>
      </w:r>
      <w:proofErr w:type="spellEnd"/>
      <w:r w:rsidRPr="00CB0A87">
        <w:rPr>
          <w:lang w:val="en-US"/>
        </w:rPr>
        <w:t>&gt; statuses</w:t>
      </w:r>
      <w:r>
        <w:rPr>
          <w:lang w:val="en-US"/>
        </w:rPr>
        <w:t xml:space="preserve"> – </w:t>
      </w:r>
      <w:r>
        <w:t>объявлено</w:t>
      </w:r>
      <w:r w:rsidRPr="00CB0A87">
        <w:rPr>
          <w:lang w:val="en-US"/>
        </w:rPr>
        <w:t xml:space="preserve"> </w:t>
      </w:r>
      <w:r>
        <w:t>в</w:t>
      </w:r>
      <w:r w:rsidRPr="00CB0A87">
        <w:rPr>
          <w:lang w:val="en-US"/>
        </w:rPr>
        <w:t xml:space="preserve"> </w:t>
      </w:r>
      <w:r>
        <w:t>классе</w:t>
      </w:r>
      <w:r w:rsidRPr="00CB0A87">
        <w:rPr>
          <w:lang w:val="en-US"/>
        </w:rPr>
        <w:t xml:space="preserve"> </w:t>
      </w:r>
      <w:proofErr w:type="spellStart"/>
      <w:r>
        <w:rPr>
          <w:lang w:val="en-US"/>
        </w:rPr>
        <w:t>KruskalAlgorithm</w:t>
      </w:r>
      <w:proofErr w:type="spellEnd"/>
      <w:r>
        <w:rPr>
          <w:lang w:val="en-US"/>
        </w:rPr>
        <w:t xml:space="preserve">. </w:t>
      </w:r>
      <w:r>
        <w:t xml:space="preserve">Инициализируется для всех ребер со статусом </w:t>
      </w:r>
      <w:r>
        <w:rPr>
          <w:lang w:val="en-US"/>
        </w:rPr>
        <w:t>UNPROCESSED</w:t>
      </w:r>
      <w:r w:rsidRPr="00CB0A87">
        <w:t xml:space="preserve"> </w:t>
      </w:r>
      <w:r>
        <w:t>и обновляется по ходу выполнения алгоритма.</w:t>
      </w:r>
    </w:p>
    <w:p w14:paraId="228DB149" w14:textId="259C3DC7" w:rsidR="00CB0A87" w:rsidRDefault="00CB0A87" w:rsidP="00CB0A87">
      <w:pPr>
        <w:pStyle w:val="a1"/>
        <w:numPr>
          <w:ilvl w:val="0"/>
          <w:numId w:val="4"/>
        </w:numPr>
        <w:ind w:left="709" w:firstLine="0"/>
      </w:pPr>
      <w:r w:rsidRPr="00CB0A87">
        <w:rPr>
          <w:lang w:val="en-US"/>
        </w:rPr>
        <w:t xml:space="preserve">Map&lt;Edge, </w:t>
      </w:r>
      <w:proofErr w:type="spellStart"/>
      <w:r w:rsidRPr="00CB0A87">
        <w:rPr>
          <w:lang w:val="en-US"/>
        </w:rPr>
        <w:t>EdgeStatus</w:t>
      </w:r>
      <w:proofErr w:type="spellEnd"/>
      <w:r w:rsidRPr="00CB0A87">
        <w:rPr>
          <w:lang w:val="en-US"/>
        </w:rPr>
        <w:t xml:space="preserve">&gt; </w:t>
      </w:r>
      <w:proofErr w:type="spellStart"/>
      <w:r w:rsidRPr="00CB0A87">
        <w:rPr>
          <w:lang w:val="en-US"/>
        </w:rPr>
        <w:t>highlightStatuses</w:t>
      </w:r>
      <w:proofErr w:type="spellEnd"/>
      <w:r w:rsidRPr="00CB0A87">
        <w:rPr>
          <w:lang w:val="en-US"/>
        </w:rPr>
        <w:t xml:space="preserve"> </w:t>
      </w:r>
      <w:r>
        <w:rPr>
          <w:lang w:val="en-US"/>
        </w:rPr>
        <w:t>–</w:t>
      </w:r>
      <w:r w:rsidRPr="00CB0A87">
        <w:rPr>
          <w:lang w:val="en-US"/>
        </w:rPr>
        <w:t xml:space="preserve"> </w:t>
      </w:r>
      <w:r>
        <w:t>объявлено</w:t>
      </w:r>
      <w:r w:rsidRPr="00CB0A87">
        <w:rPr>
          <w:lang w:val="en-US"/>
        </w:rPr>
        <w:t xml:space="preserve"> </w:t>
      </w:r>
      <w:r>
        <w:t>в</w:t>
      </w:r>
      <w:r w:rsidRPr="00CB0A87">
        <w:rPr>
          <w:lang w:val="en-US"/>
        </w:rPr>
        <w:t xml:space="preserve"> </w:t>
      </w:r>
      <w:r>
        <w:t>классе</w:t>
      </w:r>
      <w:r w:rsidRPr="00CB0A87">
        <w:rPr>
          <w:lang w:val="en-US"/>
        </w:rPr>
        <w:t xml:space="preserve"> </w:t>
      </w:r>
      <w:proofErr w:type="spellStart"/>
      <w:r>
        <w:rPr>
          <w:lang w:val="en-US"/>
        </w:rPr>
        <w:t>KruskalAlgorithm</w:t>
      </w:r>
      <w:proofErr w:type="spellEnd"/>
      <w:r>
        <w:rPr>
          <w:lang w:val="en-US"/>
        </w:rPr>
        <w:t xml:space="preserve">. </w:t>
      </w:r>
      <w:r>
        <w:t xml:space="preserve">Создается как копия </w:t>
      </w:r>
      <w:r>
        <w:rPr>
          <w:lang w:val="en-US"/>
        </w:rPr>
        <w:t>statuses</w:t>
      </w:r>
      <w:r w:rsidRPr="00CB0A87">
        <w:t xml:space="preserve"> </w:t>
      </w:r>
      <w:r>
        <w:t xml:space="preserve">с установкой статуса </w:t>
      </w:r>
      <w:r>
        <w:rPr>
          <w:lang w:val="en-US"/>
        </w:rPr>
        <w:t>CURRENT</w:t>
      </w:r>
      <w:r w:rsidRPr="00CB0A87">
        <w:t xml:space="preserve"> </w:t>
      </w:r>
      <w:r>
        <w:t>для текущего рассматриваемого ребра.</w:t>
      </w:r>
    </w:p>
    <w:p w14:paraId="2DFE2281" w14:textId="2C465DAC" w:rsidR="00CB0A87" w:rsidRPr="00CB0A87" w:rsidRDefault="00CB0A87" w:rsidP="00CB0A87">
      <w:pPr>
        <w:pStyle w:val="a1"/>
        <w:numPr>
          <w:ilvl w:val="0"/>
          <w:numId w:val="4"/>
        </w:numPr>
        <w:ind w:left="709" w:firstLine="0"/>
      </w:pPr>
      <w:r w:rsidRPr="00CB0A87">
        <w:rPr>
          <w:lang w:val="en-US"/>
        </w:rPr>
        <w:t>Map</w:t>
      </w:r>
      <w:r w:rsidRPr="00CB0A87">
        <w:t>&lt;</w:t>
      </w:r>
      <w:r w:rsidRPr="00CB0A87">
        <w:rPr>
          <w:lang w:val="en-US"/>
        </w:rPr>
        <w:t>Node</w:t>
      </w:r>
      <w:r w:rsidRPr="00CB0A87">
        <w:t xml:space="preserve">, </w:t>
      </w:r>
      <w:r w:rsidRPr="00CB0A87">
        <w:rPr>
          <w:lang w:val="en-US"/>
        </w:rPr>
        <w:t>Color</w:t>
      </w:r>
      <w:r w:rsidRPr="00CB0A87">
        <w:t xml:space="preserve">&gt; </w:t>
      </w:r>
      <w:r w:rsidRPr="00CB0A87">
        <w:rPr>
          <w:lang w:val="en-US"/>
        </w:rPr>
        <w:t>map</w:t>
      </w:r>
      <w:r w:rsidRPr="00CB0A87">
        <w:t xml:space="preserve"> – </w:t>
      </w:r>
      <w:r>
        <w:t>объявлено</w:t>
      </w:r>
      <w:r w:rsidRPr="00CB0A87">
        <w:t xml:space="preserve"> </w:t>
      </w:r>
      <w:r>
        <w:t xml:space="preserve">в классе </w:t>
      </w:r>
      <w:r>
        <w:rPr>
          <w:lang w:val="en-US"/>
        </w:rPr>
        <w:t>DSU</w:t>
      </w:r>
      <w:r>
        <w:t xml:space="preserve">. Формируется для каждой вершины графа, сопоставляя ей цвет корня множества из массива </w:t>
      </w:r>
      <w:proofErr w:type="spellStart"/>
      <w:r>
        <w:rPr>
          <w:lang w:val="en-US"/>
        </w:rPr>
        <w:t>rootColors</w:t>
      </w:r>
      <w:proofErr w:type="spellEnd"/>
      <w:r w:rsidRPr="00CB0A87">
        <w:t>.</w:t>
      </w:r>
    </w:p>
    <w:p w14:paraId="47ECBED2" w14:textId="21F7B500" w:rsidR="00CB0A87" w:rsidRDefault="00CB0A87" w:rsidP="00CB0A87">
      <w:pPr>
        <w:pStyle w:val="a1"/>
        <w:numPr>
          <w:ilvl w:val="0"/>
          <w:numId w:val="4"/>
        </w:numPr>
        <w:ind w:left="709" w:firstLine="0"/>
      </w:pPr>
      <w:proofErr w:type="spellStart"/>
      <w:proofErr w:type="gramStart"/>
      <w:r w:rsidRPr="00CB0A87">
        <w:t>int</w:t>
      </w:r>
      <w:proofErr w:type="spellEnd"/>
      <w:r w:rsidRPr="00CB0A87">
        <w:t>[</w:t>
      </w:r>
      <w:proofErr w:type="gramEnd"/>
      <w:r w:rsidRPr="00CB0A87">
        <w:t xml:space="preserve">] </w:t>
      </w:r>
      <w:proofErr w:type="spellStart"/>
      <w:r w:rsidRPr="00CB0A87">
        <w:t>parent</w:t>
      </w:r>
      <w:proofErr w:type="spellEnd"/>
      <w:r>
        <w:t xml:space="preserve"> – объявлен в </w:t>
      </w:r>
      <w:r w:rsidR="000A2260">
        <w:t xml:space="preserve">классе </w:t>
      </w:r>
      <w:r w:rsidR="000A2260">
        <w:rPr>
          <w:lang w:val="en-US"/>
        </w:rPr>
        <w:t>DSU</w:t>
      </w:r>
      <w:r w:rsidR="000A2260" w:rsidRPr="000A2260">
        <w:t xml:space="preserve">. </w:t>
      </w:r>
      <w:r w:rsidR="000A2260">
        <w:t>Одномерный массив, где для каждого элемент хранится ссылка на родителя в дереве множества. Используется для реализации системы непересекающихся множеств.</w:t>
      </w:r>
    </w:p>
    <w:p w14:paraId="6CB64C96" w14:textId="62F43E23" w:rsidR="000A2260" w:rsidRDefault="000A2260" w:rsidP="00CB0A87">
      <w:pPr>
        <w:pStyle w:val="a1"/>
        <w:numPr>
          <w:ilvl w:val="0"/>
          <w:numId w:val="4"/>
        </w:numPr>
        <w:ind w:left="709" w:firstLine="0"/>
      </w:pPr>
      <w:proofErr w:type="spellStart"/>
      <w:proofErr w:type="gramStart"/>
      <w:r w:rsidRPr="000A2260">
        <w:t>int</w:t>
      </w:r>
      <w:proofErr w:type="spellEnd"/>
      <w:r w:rsidRPr="000A2260">
        <w:t>[</w:t>
      </w:r>
      <w:proofErr w:type="gramEnd"/>
      <w:r w:rsidRPr="000A2260">
        <w:t xml:space="preserve">] </w:t>
      </w:r>
      <w:proofErr w:type="spellStart"/>
      <w:r w:rsidRPr="000A2260">
        <w:t>rank</w:t>
      </w:r>
      <w:proofErr w:type="spellEnd"/>
      <w:r>
        <w:t xml:space="preserve"> – объявлен в классе </w:t>
      </w:r>
      <w:r>
        <w:rPr>
          <w:lang w:val="en-US"/>
        </w:rPr>
        <w:t>DSU</w:t>
      </w:r>
      <w:r w:rsidRPr="000A2260">
        <w:t xml:space="preserve">. </w:t>
      </w:r>
      <w:r>
        <w:t>Одномерный массив, хранящий высоту (ранг) каждого дерева множества.</w:t>
      </w:r>
    </w:p>
    <w:p w14:paraId="408000DB" w14:textId="27751560" w:rsidR="000A2260" w:rsidRDefault="000A2260" w:rsidP="00CB0A87">
      <w:pPr>
        <w:pStyle w:val="a1"/>
        <w:numPr>
          <w:ilvl w:val="0"/>
          <w:numId w:val="4"/>
        </w:numPr>
        <w:ind w:left="709" w:firstLine="0"/>
      </w:pPr>
      <w:proofErr w:type="gramStart"/>
      <w:r w:rsidRPr="000A2260">
        <w:t>Color[</w:t>
      </w:r>
      <w:proofErr w:type="gramEnd"/>
      <w:r w:rsidRPr="000A2260">
        <w:t xml:space="preserve">] </w:t>
      </w:r>
      <w:proofErr w:type="spellStart"/>
      <w:r w:rsidRPr="000A2260">
        <w:t>rootColors</w:t>
      </w:r>
      <w:proofErr w:type="spellEnd"/>
      <w:r>
        <w:t xml:space="preserve"> – объявлен в классе </w:t>
      </w:r>
      <w:r>
        <w:rPr>
          <w:lang w:val="en-US"/>
        </w:rPr>
        <w:t>DSU</w:t>
      </w:r>
      <w:r w:rsidRPr="000A2260">
        <w:t xml:space="preserve">. </w:t>
      </w:r>
      <w:r>
        <w:t xml:space="preserve">Одномерный массив, хранящий </w:t>
      </w:r>
      <w:proofErr w:type="spellStart"/>
      <w:r>
        <w:t>увет</w:t>
      </w:r>
      <w:proofErr w:type="spellEnd"/>
      <w:r>
        <w:t>, ассоциированный с корнем каждого множества.</w:t>
      </w:r>
    </w:p>
    <w:p w14:paraId="22A87881" w14:textId="5A418426" w:rsidR="00721573" w:rsidRPr="00721573" w:rsidRDefault="00721573" w:rsidP="00721573">
      <w:pPr>
        <w:pStyle w:val="4"/>
      </w:pPr>
      <w:r w:rsidRPr="00721573">
        <w:t>2.3.2. Основные методы</w:t>
      </w:r>
    </w:p>
    <w:p w14:paraId="3423A43D" w14:textId="7D23F492" w:rsidR="00721573" w:rsidRDefault="00095954" w:rsidP="00095954">
      <w:pPr>
        <w:pStyle w:val="a1"/>
        <w:ind w:left="708" w:firstLine="0"/>
        <w:rPr>
          <w:bCs/>
          <w:color w:val="000000" w:themeColor="text1"/>
        </w:rPr>
      </w:pPr>
      <w:r>
        <w:rPr>
          <w:bCs/>
          <w:color w:val="000000" w:themeColor="text1"/>
        </w:rPr>
        <w:t>В ходе выполнения задания были реализованы следующие методы:</w:t>
      </w:r>
    </w:p>
    <w:p w14:paraId="5441B8C8" w14:textId="7466F35F" w:rsidR="007B4AEC" w:rsidRDefault="007B4AEC" w:rsidP="007B4AEC">
      <w:pPr>
        <w:pStyle w:val="a1"/>
        <w:ind w:left="708" w:firstLine="0"/>
        <w:rPr>
          <w:bCs/>
          <w:color w:val="000000" w:themeColor="text1"/>
          <w:lang w:val="en-US"/>
        </w:rPr>
      </w:pPr>
      <w:r>
        <w:rPr>
          <w:bCs/>
          <w:color w:val="000000" w:themeColor="text1"/>
        </w:rPr>
        <w:t xml:space="preserve">Класс </w:t>
      </w:r>
      <w:r>
        <w:rPr>
          <w:bCs/>
          <w:color w:val="000000" w:themeColor="text1"/>
          <w:lang w:val="en-US"/>
        </w:rPr>
        <w:t>Main:</w:t>
      </w:r>
    </w:p>
    <w:p w14:paraId="4F660A66" w14:textId="05BE6304" w:rsidR="007B4AEC" w:rsidRPr="007B4AEC" w:rsidRDefault="007B4AEC" w:rsidP="007B4AEC">
      <w:pPr>
        <w:pStyle w:val="a1"/>
        <w:numPr>
          <w:ilvl w:val="0"/>
          <w:numId w:val="4"/>
        </w:numPr>
        <w:ind w:left="708" w:firstLine="0"/>
        <w:rPr>
          <w:bCs/>
          <w:color w:val="000000" w:themeColor="text1"/>
          <w:lang w:val="en-US"/>
        </w:rPr>
      </w:pPr>
      <w:r w:rsidRPr="007B4AEC">
        <w:rPr>
          <w:bCs/>
          <w:color w:val="000000" w:themeColor="text1"/>
          <w:lang w:val="en-US"/>
        </w:rPr>
        <w:t xml:space="preserve">public void </w:t>
      </w:r>
      <w:proofErr w:type="gramStart"/>
      <w:r w:rsidRPr="007B4AEC">
        <w:rPr>
          <w:bCs/>
          <w:color w:val="000000" w:themeColor="text1"/>
          <w:lang w:val="en-US"/>
        </w:rPr>
        <w:t>start(</w:t>
      </w:r>
      <w:proofErr w:type="gramEnd"/>
      <w:r w:rsidRPr="007B4AEC">
        <w:rPr>
          <w:bCs/>
          <w:color w:val="000000" w:themeColor="text1"/>
          <w:lang w:val="en-US"/>
        </w:rPr>
        <w:t xml:space="preserve">Stage </w:t>
      </w:r>
      <w:proofErr w:type="spellStart"/>
      <w:r w:rsidRPr="007B4AEC">
        <w:rPr>
          <w:bCs/>
          <w:color w:val="000000" w:themeColor="text1"/>
          <w:lang w:val="en-US"/>
        </w:rPr>
        <w:t>primaryStage</w:t>
      </w:r>
      <w:proofErr w:type="spellEnd"/>
      <w:r w:rsidRPr="007B4AEC">
        <w:rPr>
          <w:bCs/>
          <w:color w:val="000000" w:themeColor="text1"/>
          <w:lang w:val="en-US"/>
        </w:rPr>
        <w:t xml:space="preserve">) throws Exception – </w:t>
      </w:r>
      <w:r w:rsidRPr="007B4AEC">
        <w:rPr>
          <w:bCs/>
          <w:color w:val="000000" w:themeColor="text1"/>
        </w:rPr>
        <w:t>основной</w:t>
      </w:r>
      <w:r w:rsidRPr="007B4AEC">
        <w:rPr>
          <w:bCs/>
          <w:color w:val="000000" w:themeColor="text1"/>
          <w:lang w:val="en-US"/>
        </w:rPr>
        <w:t xml:space="preserve"> </w:t>
      </w:r>
      <w:r w:rsidRPr="007B4AEC">
        <w:rPr>
          <w:bCs/>
          <w:color w:val="000000" w:themeColor="text1"/>
        </w:rPr>
        <w:t>метод</w:t>
      </w:r>
      <w:r w:rsidRPr="007B4AEC">
        <w:rPr>
          <w:bCs/>
          <w:color w:val="000000" w:themeColor="text1"/>
          <w:lang w:val="en-US"/>
        </w:rPr>
        <w:t xml:space="preserve"> JavaFX-</w:t>
      </w:r>
      <w:r w:rsidRPr="007B4AEC">
        <w:rPr>
          <w:bCs/>
          <w:color w:val="000000" w:themeColor="text1"/>
        </w:rPr>
        <w:t>приложения</w:t>
      </w:r>
      <w:r w:rsidRPr="007B4AEC">
        <w:rPr>
          <w:bCs/>
          <w:color w:val="000000" w:themeColor="text1"/>
          <w:lang w:val="en-US"/>
        </w:rPr>
        <w:t xml:space="preserve">, </w:t>
      </w:r>
      <w:r w:rsidRPr="007B4AEC">
        <w:rPr>
          <w:bCs/>
          <w:color w:val="000000" w:themeColor="text1"/>
        </w:rPr>
        <w:t>вызываемый</w:t>
      </w:r>
      <w:r w:rsidRPr="007B4AEC">
        <w:rPr>
          <w:bCs/>
          <w:color w:val="000000" w:themeColor="text1"/>
          <w:lang w:val="en-US"/>
        </w:rPr>
        <w:t xml:space="preserve"> </w:t>
      </w:r>
      <w:r w:rsidRPr="007B4AEC">
        <w:rPr>
          <w:bCs/>
          <w:color w:val="000000" w:themeColor="text1"/>
        </w:rPr>
        <w:t>платформой</w:t>
      </w:r>
      <w:r w:rsidRPr="007B4AEC">
        <w:rPr>
          <w:bCs/>
          <w:color w:val="000000" w:themeColor="text1"/>
          <w:lang w:val="en-US"/>
        </w:rPr>
        <w:t xml:space="preserve"> </w:t>
      </w:r>
      <w:r w:rsidRPr="007B4AEC">
        <w:rPr>
          <w:bCs/>
          <w:color w:val="000000" w:themeColor="text1"/>
        </w:rPr>
        <w:t>после</w:t>
      </w:r>
      <w:r w:rsidRPr="007B4AEC">
        <w:rPr>
          <w:bCs/>
          <w:color w:val="000000" w:themeColor="text1"/>
          <w:lang w:val="en-US"/>
        </w:rPr>
        <w:t xml:space="preserve"> </w:t>
      </w:r>
      <w:r w:rsidRPr="007B4AEC">
        <w:rPr>
          <w:bCs/>
          <w:color w:val="000000" w:themeColor="text1"/>
        </w:rPr>
        <w:t>запуска</w:t>
      </w:r>
      <w:r w:rsidRPr="007B4AEC">
        <w:rPr>
          <w:bCs/>
          <w:color w:val="000000" w:themeColor="text1"/>
          <w:lang w:val="en-US"/>
        </w:rPr>
        <w:t xml:space="preserve">. </w:t>
      </w:r>
      <w:r w:rsidRPr="007B4AEC">
        <w:rPr>
          <w:bCs/>
          <w:color w:val="000000" w:themeColor="text1"/>
        </w:rPr>
        <w:t>Выполняет</w:t>
      </w:r>
      <w:r w:rsidRPr="007B4AEC">
        <w:rPr>
          <w:bCs/>
          <w:color w:val="000000" w:themeColor="text1"/>
          <w:lang w:val="en-US"/>
        </w:rPr>
        <w:t xml:space="preserve"> </w:t>
      </w:r>
      <w:r w:rsidRPr="007B4AEC">
        <w:rPr>
          <w:bCs/>
          <w:color w:val="000000" w:themeColor="text1"/>
        </w:rPr>
        <w:t>следующие</w:t>
      </w:r>
      <w:r w:rsidRPr="007B4AEC">
        <w:rPr>
          <w:bCs/>
          <w:color w:val="000000" w:themeColor="text1"/>
          <w:lang w:val="en-US"/>
        </w:rPr>
        <w:t xml:space="preserve"> </w:t>
      </w:r>
      <w:r w:rsidRPr="007B4AEC">
        <w:rPr>
          <w:bCs/>
          <w:color w:val="000000" w:themeColor="text1"/>
        </w:rPr>
        <w:t>действия</w:t>
      </w:r>
      <w:r w:rsidRPr="007B4AEC">
        <w:rPr>
          <w:bCs/>
          <w:color w:val="000000" w:themeColor="text1"/>
          <w:lang w:val="en-US"/>
        </w:rPr>
        <w:t xml:space="preserve">: </w:t>
      </w:r>
      <w:r w:rsidRPr="007B4AEC">
        <w:rPr>
          <w:bCs/>
          <w:color w:val="000000" w:themeColor="text1"/>
        </w:rPr>
        <w:t>создаёт</w:t>
      </w:r>
      <w:r w:rsidRPr="007B4AEC">
        <w:rPr>
          <w:bCs/>
          <w:color w:val="000000" w:themeColor="text1"/>
          <w:lang w:val="en-US"/>
        </w:rPr>
        <w:t xml:space="preserve"> </w:t>
      </w:r>
      <w:r w:rsidRPr="007B4AEC">
        <w:rPr>
          <w:bCs/>
          <w:color w:val="000000" w:themeColor="text1"/>
        </w:rPr>
        <w:t>экземпляр</w:t>
      </w:r>
      <w:r w:rsidRPr="007B4AEC">
        <w:rPr>
          <w:bCs/>
          <w:color w:val="000000" w:themeColor="text1"/>
          <w:lang w:val="en-US"/>
        </w:rPr>
        <w:t xml:space="preserve"> FXMLLoader, </w:t>
      </w:r>
      <w:r w:rsidRPr="007B4AEC">
        <w:rPr>
          <w:bCs/>
          <w:color w:val="000000" w:themeColor="text1"/>
        </w:rPr>
        <w:t>загружает</w:t>
      </w:r>
      <w:r w:rsidRPr="007B4AEC">
        <w:rPr>
          <w:bCs/>
          <w:color w:val="000000" w:themeColor="text1"/>
          <w:lang w:val="en-US"/>
        </w:rPr>
        <w:t xml:space="preserve"> FXML-</w:t>
      </w:r>
      <w:r w:rsidRPr="007B4AEC">
        <w:rPr>
          <w:bCs/>
          <w:color w:val="000000" w:themeColor="text1"/>
        </w:rPr>
        <w:t>файл</w:t>
      </w:r>
      <w:r w:rsidRPr="007B4AEC">
        <w:rPr>
          <w:bCs/>
          <w:color w:val="000000" w:themeColor="text1"/>
          <w:lang w:val="en-US"/>
        </w:rPr>
        <w:t xml:space="preserve"> </w:t>
      </w:r>
      <w:proofErr w:type="spellStart"/>
      <w:proofErr w:type="gramStart"/>
      <w:r w:rsidRPr="007B4AEC">
        <w:rPr>
          <w:bCs/>
          <w:color w:val="000000" w:themeColor="text1"/>
          <w:lang w:val="en-US"/>
        </w:rPr>
        <w:t>main.fxml</w:t>
      </w:r>
      <w:proofErr w:type="spellEnd"/>
      <w:proofErr w:type="gramEnd"/>
      <w:r w:rsidRPr="007B4AEC">
        <w:rPr>
          <w:bCs/>
          <w:color w:val="000000" w:themeColor="text1"/>
          <w:lang w:val="en-US"/>
        </w:rPr>
        <w:t xml:space="preserve"> </w:t>
      </w:r>
      <w:r w:rsidRPr="007B4AEC">
        <w:rPr>
          <w:bCs/>
          <w:color w:val="000000" w:themeColor="text1"/>
        </w:rPr>
        <w:t>из</w:t>
      </w:r>
      <w:r w:rsidRPr="007B4AEC">
        <w:rPr>
          <w:bCs/>
          <w:color w:val="000000" w:themeColor="text1"/>
          <w:lang w:val="en-US"/>
        </w:rPr>
        <w:t xml:space="preserve"> </w:t>
      </w:r>
      <w:r w:rsidRPr="007B4AEC">
        <w:rPr>
          <w:bCs/>
          <w:color w:val="000000" w:themeColor="text1"/>
        </w:rPr>
        <w:t>ресурсов</w:t>
      </w:r>
      <w:r w:rsidRPr="007B4AEC">
        <w:rPr>
          <w:bCs/>
          <w:color w:val="000000" w:themeColor="text1"/>
          <w:lang w:val="en-US"/>
        </w:rPr>
        <w:t xml:space="preserve">, </w:t>
      </w:r>
      <w:r w:rsidRPr="007B4AEC">
        <w:rPr>
          <w:bCs/>
          <w:color w:val="000000" w:themeColor="text1"/>
        </w:rPr>
        <w:t>получает</w:t>
      </w:r>
      <w:r w:rsidRPr="007B4AEC">
        <w:rPr>
          <w:bCs/>
          <w:color w:val="000000" w:themeColor="text1"/>
          <w:lang w:val="en-US"/>
        </w:rPr>
        <w:t xml:space="preserve"> </w:t>
      </w:r>
      <w:r w:rsidRPr="007B4AEC">
        <w:rPr>
          <w:bCs/>
          <w:color w:val="000000" w:themeColor="text1"/>
        </w:rPr>
        <w:t>корневой</w:t>
      </w:r>
      <w:r w:rsidRPr="007B4AEC">
        <w:rPr>
          <w:bCs/>
          <w:color w:val="000000" w:themeColor="text1"/>
          <w:lang w:val="en-US"/>
        </w:rPr>
        <w:t xml:space="preserve"> </w:t>
      </w:r>
      <w:r w:rsidRPr="007B4AEC">
        <w:rPr>
          <w:bCs/>
          <w:color w:val="000000" w:themeColor="text1"/>
        </w:rPr>
        <w:t>элемент</w:t>
      </w:r>
      <w:r w:rsidRPr="007B4AEC">
        <w:rPr>
          <w:bCs/>
          <w:color w:val="000000" w:themeColor="text1"/>
          <w:lang w:val="en-US"/>
        </w:rPr>
        <w:t xml:space="preserve"> Parent, </w:t>
      </w:r>
      <w:r w:rsidRPr="007B4AEC">
        <w:rPr>
          <w:bCs/>
          <w:color w:val="000000" w:themeColor="text1"/>
        </w:rPr>
        <w:t>создаёт</w:t>
      </w:r>
      <w:r w:rsidRPr="007B4AEC">
        <w:rPr>
          <w:bCs/>
          <w:color w:val="000000" w:themeColor="text1"/>
          <w:lang w:val="en-US"/>
        </w:rPr>
        <w:t xml:space="preserve"> </w:t>
      </w:r>
      <w:r w:rsidRPr="007B4AEC">
        <w:rPr>
          <w:bCs/>
          <w:color w:val="000000" w:themeColor="text1"/>
        </w:rPr>
        <w:t>сцену</w:t>
      </w:r>
      <w:r w:rsidRPr="007B4AEC">
        <w:rPr>
          <w:bCs/>
          <w:color w:val="000000" w:themeColor="text1"/>
          <w:lang w:val="en-US"/>
        </w:rPr>
        <w:t xml:space="preserve"> Scene </w:t>
      </w:r>
      <w:r w:rsidRPr="007B4AEC">
        <w:rPr>
          <w:bCs/>
          <w:color w:val="000000" w:themeColor="text1"/>
        </w:rPr>
        <w:t>с</w:t>
      </w:r>
      <w:r w:rsidRPr="007B4AEC">
        <w:rPr>
          <w:bCs/>
          <w:color w:val="000000" w:themeColor="text1"/>
          <w:lang w:val="en-US"/>
        </w:rPr>
        <w:t xml:space="preserve"> </w:t>
      </w:r>
      <w:r w:rsidRPr="007B4AEC">
        <w:rPr>
          <w:bCs/>
          <w:color w:val="000000" w:themeColor="text1"/>
        </w:rPr>
        <w:t>размерами</w:t>
      </w:r>
      <w:r w:rsidRPr="007B4AEC">
        <w:rPr>
          <w:bCs/>
          <w:color w:val="000000" w:themeColor="text1"/>
          <w:lang w:val="en-US"/>
        </w:rPr>
        <w:t xml:space="preserve"> 1200x700 </w:t>
      </w:r>
      <w:r w:rsidRPr="007B4AEC">
        <w:rPr>
          <w:bCs/>
          <w:color w:val="000000" w:themeColor="text1"/>
        </w:rPr>
        <w:t>пикселей</w:t>
      </w:r>
      <w:r w:rsidRPr="007B4AEC">
        <w:rPr>
          <w:bCs/>
          <w:color w:val="000000" w:themeColor="text1"/>
          <w:lang w:val="en-US"/>
        </w:rPr>
        <w:t xml:space="preserve">, </w:t>
      </w:r>
      <w:r w:rsidRPr="007B4AEC">
        <w:rPr>
          <w:bCs/>
          <w:color w:val="000000" w:themeColor="text1"/>
        </w:rPr>
        <w:lastRenderedPageBreak/>
        <w:t>устанавливает</w:t>
      </w:r>
      <w:r w:rsidRPr="007B4AEC">
        <w:rPr>
          <w:bCs/>
          <w:color w:val="000000" w:themeColor="text1"/>
          <w:lang w:val="en-US"/>
        </w:rPr>
        <w:t xml:space="preserve"> </w:t>
      </w:r>
      <w:r w:rsidRPr="007B4AEC">
        <w:rPr>
          <w:bCs/>
          <w:color w:val="000000" w:themeColor="text1"/>
        </w:rPr>
        <w:t>заголовок</w:t>
      </w:r>
      <w:r w:rsidRPr="007B4AEC">
        <w:rPr>
          <w:bCs/>
          <w:color w:val="000000" w:themeColor="text1"/>
          <w:lang w:val="en-US"/>
        </w:rPr>
        <w:t xml:space="preserve"> </w:t>
      </w:r>
      <w:r w:rsidRPr="007B4AEC">
        <w:rPr>
          <w:bCs/>
          <w:color w:val="000000" w:themeColor="text1"/>
        </w:rPr>
        <w:t>окна</w:t>
      </w:r>
      <w:r w:rsidRPr="007B4AEC">
        <w:rPr>
          <w:bCs/>
          <w:color w:val="000000" w:themeColor="text1"/>
          <w:lang w:val="en-US"/>
        </w:rPr>
        <w:t xml:space="preserve"> "Kruskal Algorithm Visualizer", </w:t>
      </w:r>
      <w:r w:rsidRPr="007B4AEC">
        <w:rPr>
          <w:bCs/>
          <w:color w:val="000000" w:themeColor="text1"/>
        </w:rPr>
        <w:t>привязывает</w:t>
      </w:r>
      <w:r w:rsidRPr="007B4AEC">
        <w:rPr>
          <w:bCs/>
          <w:color w:val="000000" w:themeColor="text1"/>
          <w:lang w:val="en-US"/>
        </w:rPr>
        <w:t xml:space="preserve"> </w:t>
      </w:r>
      <w:r w:rsidRPr="007B4AEC">
        <w:rPr>
          <w:bCs/>
          <w:color w:val="000000" w:themeColor="text1"/>
        </w:rPr>
        <w:t>созданную</w:t>
      </w:r>
      <w:r w:rsidRPr="007B4AEC">
        <w:rPr>
          <w:bCs/>
          <w:color w:val="000000" w:themeColor="text1"/>
          <w:lang w:val="en-US"/>
        </w:rPr>
        <w:t xml:space="preserve"> </w:t>
      </w:r>
      <w:r w:rsidRPr="007B4AEC">
        <w:rPr>
          <w:bCs/>
          <w:color w:val="000000" w:themeColor="text1"/>
        </w:rPr>
        <w:t>сцену</w:t>
      </w:r>
      <w:r w:rsidRPr="007B4AEC">
        <w:rPr>
          <w:bCs/>
          <w:color w:val="000000" w:themeColor="text1"/>
          <w:lang w:val="en-US"/>
        </w:rPr>
        <w:t xml:space="preserve"> </w:t>
      </w:r>
      <w:r w:rsidRPr="007B4AEC">
        <w:rPr>
          <w:bCs/>
          <w:color w:val="000000" w:themeColor="text1"/>
        </w:rPr>
        <w:t>к</w:t>
      </w:r>
      <w:r w:rsidRPr="007B4AEC">
        <w:rPr>
          <w:bCs/>
          <w:color w:val="000000" w:themeColor="text1"/>
          <w:lang w:val="en-US"/>
        </w:rPr>
        <w:t xml:space="preserve"> </w:t>
      </w:r>
      <w:r w:rsidRPr="007B4AEC">
        <w:rPr>
          <w:bCs/>
          <w:color w:val="000000" w:themeColor="text1"/>
        </w:rPr>
        <w:t>главному</w:t>
      </w:r>
      <w:r w:rsidRPr="007B4AEC">
        <w:rPr>
          <w:bCs/>
          <w:color w:val="000000" w:themeColor="text1"/>
          <w:lang w:val="en-US"/>
        </w:rPr>
        <w:t xml:space="preserve"> </w:t>
      </w:r>
      <w:r w:rsidRPr="007B4AEC">
        <w:rPr>
          <w:bCs/>
          <w:color w:val="000000" w:themeColor="text1"/>
        </w:rPr>
        <w:t>окну</w:t>
      </w:r>
      <w:r w:rsidRPr="007B4AEC">
        <w:rPr>
          <w:bCs/>
          <w:color w:val="000000" w:themeColor="text1"/>
          <w:lang w:val="en-US"/>
        </w:rPr>
        <w:t xml:space="preserve"> (Stage), </w:t>
      </w:r>
      <w:r w:rsidRPr="007B4AEC">
        <w:rPr>
          <w:bCs/>
          <w:color w:val="000000" w:themeColor="text1"/>
        </w:rPr>
        <w:t>задаёт</w:t>
      </w:r>
      <w:r w:rsidRPr="007B4AEC">
        <w:rPr>
          <w:bCs/>
          <w:color w:val="000000" w:themeColor="text1"/>
          <w:lang w:val="en-US"/>
        </w:rPr>
        <w:t xml:space="preserve"> </w:t>
      </w:r>
      <w:r w:rsidRPr="007B4AEC">
        <w:rPr>
          <w:bCs/>
          <w:color w:val="000000" w:themeColor="text1"/>
        </w:rPr>
        <w:t>минимальные</w:t>
      </w:r>
      <w:r w:rsidRPr="007B4AEC">
        <w:rPr>
          <w:bCs/>
          <w:color w:val="000000" w:themeColor="text1"/>
          <w:lang w:val="en-US"/>
        </w:rPr>
        <w:t xml:space="preserve"> </w:t>
      </w:r>
      <w:r w:rsidRPr="007B4AEC">
        <w:rPr>
          <w:bCs/>
          <w:color w:val="000000" w:themeColor="text1"/>
        </w:rPr>
        <w:t>размеры</w:t>
      </w:r>
      <w:r w:rsidRPr="007B4AEC">
        <w:rPr>
          <w:bCs/>
          <w:color w:val="000000" w:themeColor="text1"/>
          <w:lang w:val="en-US"/>
        </w:rPr>
        <w:t xml:space="preserve"> </w:t>
      </w:r>
      <w:r w:rsidRPr="007B4AEC">
        <w:rPr>
          <w:bCs/>
          <w:color w:val="000000" w:themeColor="text1"/>
        </w:rPr>
        <w:t>окна</w:t>
      </w:r>
      <w:r w:rsidRPr="007B4AEC">
        <w:rPr>
          <w:bCs/>
          <w:color w:val="000000" w:themeColor="text1"/>
          <w:lang w:val="en-US"/>
        </w:rPr>
        <w:t xml:space="preserve"> (1000x600) </w:t>
      </w:r>
      <w:r w:rsidRPr="007B4AEC">
        <w:rPr>
          <w:bCs/>
          <w:color w:val="000000" w:themeColor="text1"/>
        </w:rPr>
        <w:t>и</w:t>
      </w:r>
      <w:r w:rsidRPr="007B4AEC">
        <w:rPr>
          <w:bCs/>
          <w:color w:val="000000" w:themeColor="text1"/>
          <w:lang w:val="en-US"/>
        </w:rPr>
        <w:t xml:space="preserve"> </w:t>
      </w:r>
      <w:r w:rsidRPr="007B4AEC">
        <w:rPr>
          <w:bCs/>
          <w:color w:val="000000" w:themeColor="text1"/>
        </w:rPr>
        <w:t>отображает</w:t>
      </w:r>
      <w:r w:rsidRPr="007B4AEC">
        <w:rPr>
          <w:bCs/>
          <w:color w:val="000000" w:themeColor="text1"/>
          <w:lang w:val="en-US"/>
        </w:rPr>
        <w:t xml:space="preserve"> </w:t>
      </w:r>
      <w:r w:rsidRPr="007B4AEC">
        <w:rPr>
          <w:bCs/>
          <w:color w:val="000000" w:themeColor="text1"/>
        </w:rPr>
        <w:t>окно</w:t>
      </w:r>
      <w:r w:rsidRPr="007B4AEC">
        <w:rPr>
          <w:bCs/>
          <w:color w:val="000000" w:themeColor="text1"/>
          <w:lang w:val="en-US"/>
        </w:rPr>
        <w:t xml:space="preserve"> </w:t>
      </w:r>
      <w:r w:rsidRPr="007B4AEC">
        <w:rPr>
          <w:bCs/>
          <w:color w:val="000000" w:themeColor="text1"/>
        </w:rPr>
        <w:t>на</w:t>
      </w:r>
      <w:r w:rsidRPr="007B4AEC">
        <w:rPr>
          <w:bCs/>
          <w:color w:val="000000" w:themeColor="text1"/>
          <w:lang w:val="en-US"/>
        </w:rPr>
        <w:t xml:space="preserve"> </w:t>
      </w:r>
      <w:r w:rsidRPr="007B4AEC">
        <w:rPr>
          <w:bCs/>
          <w:color w:val="000000" w:themeColor="text1"/>
        </w:rPr>
        <w:t>экране</w:t>
      </w:r>
      <w:r w:rsidRPr="007B4AEC">
        <w:rPr>
          <w:bCs/>
          <w:color w:val="000000" w:themeColor="text1"/>
          <w:lang w:val="en-US"/>
        </w:rPr>
        <w:t xml:space="preserve"> </w:t>
      </w:r>
      <w:r w:rsidRPr="007B4AEC">
        <w:rPr>
          <w:bCs/>
          <w:color w:val="000000" w:themeColor="text1"/>
        </w:rPr>
        <w:t>через</w:t>
      </w:r>
      <w:r w:rsidRPr="007B4AEC">
        <w:rPr>
          <w:bCs/>
          <w:color w:val="000000" w:themeColor="text1"/>
          <w:lang w:val="en-US"/>
        </w:rPr>
        <w:t xml:space="preserve"> </w:t>
      </w:r>
      <w:proofErr w:type="spellStart"/>
      <w:r w:rsidRPr="007B4AEC">
        <w:rPr>
          <w:bCs/>
          <w:color w:val="000000" w:themeColor="text1"/>
          <w:lang w:val="en-US"/>
        </w:rPr>
        <w:t>primaryStage.show</w:t>
      </w:r>
      <w:proofErr w:type="spellEnd"/>
      <w:r w:rsidRPr="007B4AEC">
        <w:rPr>
          <w:bCs/>
          <w:color w:val="000000" w:themeColor="text1"/>
          <w:lang w:val="en-US"/>
        </w:rPr>
        <w:t>().</w:t>
      </w:r>
    </w:p>
    <w:p w14:paraId="0546253D" w14:textId="6F0F5239" w:rsidR="007B4AEC" w:rsidRDefault="007B4AEC" w:rsidP="007B4AEC">
      <w:pPr>
        <w:pStyle w:val="a1"/>
        <w:ind w:left="708" w:firstLine="0"/>
        <w:rPr>
          <w:bCs/>
          <w:color w:val="000000" w:themeColor="text1"/>
          <w:lang w:val="en-US"/>
        </w:rPr>
      </w:pPr>
      <w:r>
        <w:rPr>
          <w:bCs/>
          <w:color w:val="000000" w:themeColor="text1"/>
        </w:rPr>
        <w:t>Класс</w:t>
      </w:r>
      <w:r w:rsidRPr="007B4AEC">
        <w:rPr>
          <w:bCs/>
          <w:color w:val="000000" w:themeColor="text1"/>
          <w:lang w:val="en-US"/>
        </w:rPr>
        <w:t xml:space="preserve"> </w:t>
      </w:r>
      <w:r>
        <w:rPr>
          <w:bCs/>
          <w:color w:val="000000" w:themeColor="text1"/>
          <w:lang w:val="en-US"/>
        </w:rPr>
        <w:t>Launcher</w:t>
      </w:r>
      <w:r w:rsidRPr="007B4AEC">
        <w:rPr>
          <w:bCs/>
          <w:color w:val="000000" w:themeColor="text1"/>
          <w:lang w:val="en-US"/>
        </w:rPr>
        <w:t>:</w:t>
      </w:r>
    </w:p>
    <w:p w14:paraId="679E5578" w14:textId="4B9E9E41" w:rsidR="007B4AEC" w:rsidRPr="00F75B27" w:rsidRDefault="007B4AEC" w:rsidP="007B4AEC">
      <w:pPr>
        <w:pStyle w:val="a1"/>
        <w:numPr>
          <w:ilvl w:val="0"/>
          <w:numId w:val="4"/>
        </w:numPr>
        <w:ind w:left="708" w:firstLine="0"/>
        <w:rPr>
          <w:bCs/>
          <w:color w:val="000000" w:themeColor="text1"/>
        </w:rPr>
      </w:pPr>
      <w:r w:rsidRPr="007B4AEC">
        <w:rPr>
          <w:bCs/>
          <w:color w:val="000000" w:themeColor="text1"/>
          <w:lang w:val="en-US"/>
        </w:rPr>
        <w:t xml:space="preserve">public static void </w:t>
      </w:r>
      <w:proofErr w:type="gramStart"/>
      <w:r w:rsidRPr="007B4AEC">
        <w:rPr>
          <w:bCs/>
          <w:color w:val="000000" w:themeColor="text1"/>
          <w:lang w:val="en-US"/>
        </w:rPr>
        <w:t>main(String[</w:t>
      </w:r>
      <w:proofErr w:type="gramEnd"/>
      <w:r w:rsidRPr="007B4AEC">
        <w:rPr>
          <w:bCs/>
          <w:color w:val="000000" w:themeColor="text1"/>
          <w:lang w:val="en-US"/>
        </w:rPr>
        <w:t xml:space="preserve">] </w:t>
      </w:r>
      <w:proofErr w:type="spellStart"/>
      <w:r w:rsidRPr="007B4AEC">
        <w:rPr>
          <w:bCs/>
          <w:color w:val="000000" w:themeColor="text1"/>
          <w:lang w:val="en-US"/>
        </w:rPr>
        <w:t>args</w:t>
      </w:r>
      <w:proofErr w:type="spellEnd"/>
      <w:r w:rsidRPr="007B4AEC">
        <w:rPr>
          <w:bCs/>
          <w:color w:val="000000" w:themeColor="text1"/>
          <w:lang w:val="en-US"/>
        </w:rPr>
        <w:t xml:space="preserve">) – </w:t>
      </w:r>
      <w:r w:rsidRPr="007B4AEC">
        <w:rPr>
          <w:bCs/>
          <w:color w:val="000000" w:themeColor="text1"/>
        </w:rPr>
        <w:t>точка</w:t>
      </w:r>
      <w:r w:rsidRPr="007B4AEC">
        <w:rPr>
          <w:bCs/>
          <w:color w:val="000000" w:themeColor="text1"/>
          <w:lang w:val="en-US"/>
        </w:rPr>
        <w:t xml:space="preserve"> </w:t>
      </w:r>
      <w:r w:rsidRPr="007B4AEC">
        <w:rPr>
          <w:bCs/>
          <w:color w:val="000000" w:themeColor="text1"/>
        </w:rPr>
        <w:t>входа</w:t>
      </w:r>
      <w:r w:rsidRPr="007B4AEC">
        <w:rPr>
          <w:bCs/>
          <w:color w:val="000000" w:themeColor="text1"/>
          <w:lang w:val="en-US"/>
        </w:rPr>
        <w:t xml:space="preserve"> </w:t>
      </w:r>
      <w:r w:rsidRPr="007B4AEC">
        <w:rPr>
          <w:bCs/>
          <w:color w:val="000000" w:themeColor="text1"/>
        </w:rPr>
        <w:t>в</w:t>
      </w:r>
      <w:r w:rsidRPr="007B4AEC">
        <w:rPr>
          <w:bCs/>
          <w:color w:val="000000" w:themeColor="text1"/>
          <w:lang w:val="en-US"/>
        </w:rPr>
        <w:t xml:space="preserve"> </w:t>
      </w:r>
      <w:r w:rsidRPr="007B4AEC">
        <w:rPr>
          <w:bCs/>
          <w:color w:val="000000" w:themeColor="text1"/>
        </w:rPr>
        <w:t>приложение</w:t>
      </w:r>
      <w:r w:rsidRPr="007B4AEC">
        <w:rPr>
          <w:bCs/>
          <w:color w:val="000000" w:themeColor="text1"/>
          <w:lang w:val="en-US"/>
        </w:rPr>
        <w:t xml:space="preserve">. </w:t>
      </w:r>
      <w:r w:rsidRPr="007B4AEC">
        <w:rPr>
          <w:bCs/>
          <w:color w:val="000000" w:themeColor="text1"/>
        </w:rPr>
        <w:t xml:space="preserve">В теле метода выполняются следующие действия: устанавливается системное свойство </w:t>
      </w:r>
      <w:proofErr w:type="spellStart"/>
      <w:proofErr w:type="gramStart"/>
      <w:r w:rsidRPr="007B4AEC">
        <w:rPr>
          <w:bCs/>
          <w:color w:val="000000" w:themeColor="text1"/>
        </w:rPr>
        <w:t>prism.allowhidpi</w:t>
      </w:r>
      <w:proofErr w:type="spellEnd"/>
      <w:proofErr w:type="gramEnd"/>
      <w:r w:rsidRPr="007B4AEC">
        <w:rPr>
          <w:bCs/>
          <w:color w:val="000000" w:themeColor="text1"/>
        </w:rPr>
        <w:t xml:space="preserve"> в значение "</w:t>
      </w:r>
      <w:proofErr w:type="spellStart"/>
      <w:r w:rsidRPr="007B4AEC">
        <w:rPr>
          <w:bCs/>
          <w:color w:val="000000" w:themeColor="text1"/>
        </w:rPr>
        <w:t>true</w:t>
      </w:r>
      <w:proofErr w:type="spellEnd"/>
      <w:r w:rsidRPr="007B4AEC">
        <w:rPr>
          <w:bCs/>
          <w:color w:val="000000" w:themeColor="text1"/>
        </w:rPr>
        <w:t>", что обеспечивает корректное масштабирование на экранах с высокой плотностью пикселей (</w:t>
      </w:r>
      <w:proofErr w:type="spellStart"/>
      <w:r w:rsidRPr="007B4AEC">
        <w:rPr>
          <w:bCs/>
          <w:color w:val="000000" w:themeColor="text1"/>
        </w:rPr>
        <w:t>HiDPI</w:t>
      </w:r>
      <w:proofErr w:type="spellEnd"/>
      <w:r w:rsidRPr="007B4AEC">
        <w:rPr>
          <w:bCs/>
          <w:color w:val="000000" w:themeColor="text1"/>
        </w:rPr>
        <w:t xml:space="preserve">); устанавливается системное свойство </w:t>
      </w:r>
      <w:proofErr w:type="spellStart"/>
      <w:r w:rsidRPr="007B4AEC">
        <w:rPr>
          <w:bCs/>
          <w:color w:val="000000" w:themeColor="text1"/>
        </w:rPr>
        <w:t>javafx.</w:t>
      </w:r>
      <w:proofErr w:type="gramStart"/>
      <w:r w:rsidRPr="007B4AEC">
        <w:rPr>
          <w:bCs/>
          <w:color w:val="000000" w:themeColor="text1"/>
        </w:rPr>
        <w:t>text.useSystemFont</w:t>
      </w:r>
      <w:proofErr w:type="spellEnd"/>
      <w:proofErr w:type="gramEnd"/>
      <w:r w:rsidRPr="007B4AEC">
        <w:rPr>
          <w:bCs/>
          <w:color w:val="000000" w:themeColor="text1"/>
        </w:rPr>
        <w:t xml:space="preserve"> в значение "</w:t>
      </w:r>
      <w:proofErr w:type="spellStart"/>
      <w:r w:rsidRPr="007B4AEC">
        <w:rPr>
          <w:bCs/>
          <w:color w:val="000000" w:themeColor="text1"/>
        </w:rPr>
        <w:t>true</w:t>
      </w:r>
      <w:proofErr w:type="spellEnd"/>
      <w:r w:rsidRPr="007B4AEC">
        <w:rPr>
          <w:bCs/>
          <w:color w:val="000000" w:themeColor="text1"/>
        </w:rPr>
        <w:t xml:space="preserve">", что позволяет </w:t>
      </w:r>
      <w:proofErr w:type="spellStart"/>
      <w:r w:rsidRPr="007B4AEC">
        <w:rPr>
          <w:bCs/>
          <w:color w:val="000000" w:themeColor="text1"/>
        </w:rPr>
        <w:t>JavaFX</w:t>
      </w:r>
      <w:proofErr w:type="spellEnd"/>
      <w:r w:rsidRPr="007B4AEC">
        <w:rPr>
          <w:bCs/>
          <w:color w:val="000000" w:themeColor="text1"/>
        </w:rPr>
        <w:t xml:space="preserve"> использовать системные шрифты для более естественного отображения текста. После этого вызывается метод </w:t>
      </w:r>
      <w:proofErr w:type="spellStart"/>
      <w:r w:rsidRPr="007B4AEC">
        <w:rPr>
          <w:bCs/>
          <w:color w:val="000000" w:themeColor="text1"/>
        </w:rPr>
        <w:t>main</w:t>
      </w:r>
      <w:proofErr w:type="spellEnd"/>
      <w:r w:rsidRPr="007B4AEC">
        <w:rPr>
          <w:bCs/>
          <w:color w:val="000000" w:themeColor="text1"/>
        </w:rPr>
        <w:t xml:space="preserve"> класса </w:t>
      </w:r>
      <w:proofErr w:type="spellStart"/>
      <w:r w:rsidRPr="007B4AEC">
        <w:rPr>
          <w:bCs/>
          <w:color w:val="000000" w:themeColor="text1"/>
        </w:rPr>
        <w:t>Main</w:t>
      </w:r>
      <w:proofErr w:type="spellEnd"/>
      <w:r w:rsidRPr="007B4AEC">
        <w:rPr>
          <w:bCs/>
          <w:color w:val="000000" w:themeColor="text1"/>
        </w:rPr>
        <w:t xml:space="preserve">, передавая ему аргументы командной строки. Таким образом, фактический запуск приложения делегируется классу </w:t>
      </w:r>
      <w:proofErr w:type="spellStart"/>
      <w:r w:rsidRPr="007B4AEC">
        <w:rPr>
          <w:bCs/>
          <w:color w:val="000000" w:themeColor="text1"/>
        </w:rPr>
        <w:t>Main</w:t>
      </w:r>
      <w:proofErr w:type="spellEnd"/>
      <w:r w:rsidRPr="007B4AEC">
        <w:rPr>
          <w:bCs/>
          <w:color w:val="000000" w:themeColor="text1"/>
        </w:rPr>
        <w:t xml:space="preserve">, который наследует от Application и содержит стандартный метод </w:t>
      </w:r>
      <w:proofErr w:type="spellStart"/>
      <w:r w:rsidRPr="007B4AEC">
        <w:rPr>
          <w:bCs/>
          <w:color w:val="000000" w:themeColor="text1"/>
        </w:rPr>
        <w:t>start</w:t>
      </w:r>
      <w:proofErr w:type="spellEnd"/>
      <w:r w:rsidRPr="00F75B27">
        <w:rPr>
          <w:bCs/>
          <w:color w:val="000000" w:themeColor="text1"/>
        </w:rPr>
        <w:t>.</w:t>
      </w:r>
    </w:p>
    <w:p w14:paraId="03BD1984" w14:textId="78B42560" w:rsidR="00E4563A" w:rsidRPr="00E4563A" w:rsidRDefault="00E4563A" w:rsidP="00095954">
      <w:pPr>
        <w:pStyle w:val="a1"/>
        <w:ind w:left="708" w:firstLine="0"/>
        <w:rPr>
          <w:bCs/>
          <w:color w:val="000000" w:themeColor="text1"/>
          <w:lang w:val="en-US"/>
        </w:rPr>
      </w:pPr>
      <w:r>
        <w:rPr>
          <w:bCs/>
          <w:color w:val="000000" w:themeColor="text1"/>
        </w:rPr>
        <w:t>Класс</w:t>
      </w:r>
      <w:r w:rsidRPr="007B4AEC">
        <w:rPr>
          <w:bCs/>
          <w:color w:val="000000" w:themeColor="text1"/>
          <w:lang w:val="en-US"/>
        </w:rPr>
        <w:t xml:space="preserve"> </w:t>
      </w:r>
      <w:proofErr w:type="spellStart"/>
      <w:r>
        <w:rPr>
          <w:bCs/>
          <w:color w:val="000000" w:themeColor="text1"/>
          <w:lang w:val="en-US"/>
        </w:rPr>
        <w:t>AlgorithmStep</w:t>
      </w:r>
      <w:proofErr w:type="spellEnd"/>
      <w:r>
        <w:rPr>
          <w:bCs/>
          <w:color w:val="000000" w:themeColor="text1"/>
          <w:lang w:val="en-US"/>
        </w:rPr>
        <w:t>:</w:t>
      </w:r>
    </w:p>
    <w:p w14:paraId="7E5DD80F" w14:textId="2916768C" w:rsidR="00095954" w:rsidRPr="00F75B27" w:rsidRDefault="00E4563A" w:rsidP="00C64361">
      <w:pPr>
        <w:pStyle w:val="a1"/>
        <w:numPr>
          <w:ilvl w:val="0"/>
          <w:numId w:val="4"/>
        </w:numPr>
        <w:ind w:left="708" w:firstLine="0"/>
        <w:rPr>
          <w:bCs/>
          <w:color w:val="000000" w:themeColor="text1"/>
        </w:rPr>
      </w:pPr>
      <w:r w:rsidRPr="00E4563A">
        <w:rPr>
          <w:bCs/>
          <w:color w:val="000000" w:themeColor="text1"/>
          <w:lang w:val="en-US"/>
        </w:rPr>
        <w:t xml:space="preserve">public </w:t>
      </w:r>
      <w:proofErr w:type="spellStart"/>
      <w:proofErr w:type="gramStart"/>
      <w:r w:rsidRPr="00E4563A">
        <w:rPr>
          <w:bCs/>
          <w:color w:val="000000" w:themeColor="text1"/>
          <w:lang w:val="en-US"/>
        </w:rPr>
        <w:t>AlgorithmStep</w:t>
      </w:r>
      <w:proofErr w:type="spellEnd"/>
      <w:r w:rsidRPr="00E4563A">
        <w:rPr>
          <w:bCs/>
          <w:color w:val="000000" w:themeColor="text1"/>
          <w:lang w:val="en-US"/>
        </w:rPr>
        <w:t>(</w:t>
      </w:r>
      <w:proofErr w:type="gramEnd"/>
      <w:r w:rsidRPr="00E4563A">
        <w:rPr>
          <w:bCs/>
          <w:color w:val="000000" w:themeColor="text1"/>
          <w:lang w:val="en-US"/>
        </w:rPr>
        <w:t xml:space="preserve">Edge edge, </w:t>
      </w:r>
      <w:proofErr w:type="spellStart"/>
      <w:r w:rsidRPr="00E4563A">
        <w:rPr>
          <w:bCs/>
          <w:color w:val="000000" w:themeColor="text1"/>
          <w:lang w:val="en-US"/>
        </w:rPr>
        <w:t>boolean</w:t>
      </w:r>
      <w:proofErr w:type="spellEnd"/>
      <w:r w:rsidRPr="00E4563A">
        <w:rPr>
          <w:bCs/>
          <w:color w:val="000000" w:themeColor="text1"/>
          <w:lang w:val="en-US"/>
        </w:rPr>
        <w:t xml:space="preserve"> added, String description, int </w:t>
      </w:r>
      <w:proofErr w:type="spellStart"/>
      <w:r w:rsidRPr="00E4563A">
        <w:rPr>
          <w:bCs/>
          <w:color w:val="000000" w:themeColor="text1"/>
          <w:lang w:val="en-US"/>
        </w:rPr>
        <w:t>totalWeight</w:t>
      </w:r>
      <w:proofErr w:type="spellEnd"/>
      <w:r w:rsidRPr="00E4563A">
        <w:rPr>
          <w:bCs/>
          <w:color w:val="000000" w:themeColor="text1"/>
          <w:lang w:val="en-US"/>
        </w:rPr>
        <w:t>)</w:t>
      </w:r>
      <w:r>
        <w:rPr>
          <w:bCs/>
          <w:color w:val="000000" w:themeColor="text1"/>
          <w:lang w:val="en-US"/>
        </w:rPr>
        <w:t xml:space="preserve"> </w:t>
      </w:r>
      <w:r w:rsidR="00F75B27">
        <w:rPr>
          <w:bCs/>
          <w:color w:val="000000" w:themeColor="text1"/>
          <w:lang w:val="en-US"/>
        </w:rPr>
        <w:t>–</w:t>
      </w:r>
      <w:r>
        <w:rPr>
          <w:bCs/>
          <w:color w:val="000000" w:themeColor="text1"/>
          <w:lang w:val="en-US"/>
        </w:rPr>
        <w:t xml:space="preserve"> </w:t>
      </w:r>
      <w:r w:rsidR="00F75B27" w:rsidRPr="00F75B27">
        <w:rPr>
          <w:bCs/>
          <w:color w:val="000000" w:themeColor="text1"/>
        </w:rPr>
        <w:t>конструктор</w:t>
      </w:r>
      <w:r w:rsidR="00F75B27" w:rsidRPr="00F75B27">
        <w:rPr>
          <w:bCs/>
          <w:color w:val="000000" w:themeColor="text1"/>
          <w:lang w:val="en-US"/>
        </w:rPr>
        <w:t xml:space="preserve">, </w:t>
      </w:r>
      <w:r w:rsidR="00F75B27" w:rsidRPr="00F75B27">
        <w:rPr>
          <w:bCs/>
          <w:color w:val="000000" w:themeColor="text1"/>
        </w:rPr>
        <w:t>инициализирующий</w:t>
      </w:r>
      <w:r w:rsidR="00F75B27" w:rsidRPr="00F75B27">
        <w:rPr>
          <w:bCs/>
          <w:color w:val="000000" w:themeColor="text1"/>
          <w:lang w:val="en-US"/>
        </w:rPr>
        <w:t xml:space="preserve"> </w:t>
      </w:r>
      <w:r w:rsidR="00F75B27" w:rsidRPr="00F75B27">
        <w:rPr>
          <w:bCs/>
          <w:color w:val="000000" w:themeColor="text1"/>
        </w:rPr>
        <w:t>все</w:t>
      </w:r>
      <w:r w:rsidR="00F75B27" w:rsidRPr="00F75B27">
        <w:rPr>
          <w:bCs/>
          <w:color w:val="000000" w:themeColor="text1"/>
          <w:lang w:val="en-US"/>
        </w:rPr>
        <w:t xml:space="preserve"> </w:t>
      </w:r>
      <w:r w:rsidR="00F75B27" w:rsidRPr="00F75B27">
        <w:rPr>
          <w:bCs/>
          <w:color w:val="000000" w:themeColor="text1"/>
        </w:rPr>
        <w:t>поля</w:t>
      </w:r>
      <w:r w:rsidR="00F75B27" w:rsidRPr="00F75B27">
        <w:rPr>
          <w:bCs/>
          <w:color w:val="000000" w:themeColor="text1"/>
          <w:lang w:val="en-US"/>
        </w:rPr>
        <w:t xml:space="preserve"> </w:t>
      </w:r>
      <w:r w:rsidR="00F75B27" w:rsidRPr="00F75B27">
        <w:rPr>
          <w:bCs/>
          <w:color w:val="000000" w:themeColor="text1"/>
        </w:rPr>
        <w:t>класса</w:t>
      </w:r>
      <w:r w:rsidR="00F75B27" w:rsidRPr="00F75B27">
        <w:rPr>
          <w:bCs/>
          <w:color w:val="000000" w:themeColor="text1"/>
          <w:lang w:val="en-US"/>
        </w:rPr>
        <w:t xml:space="preserve"> </w:t>
      </w:r>
      <w:r w:rsidR="00F75B27" w:rsidRPr="00F75B27">
        <w:rPr>
          <w:bCs/>
          <w:color w:val="000000" w:themeColor="text1"/>
        </w:rPr>
        <w:t>переданными</w:t>
      </w:r>
      <w:r w:rsidR="00F75B27" w:rsidRPr="00F75B27">
        <w:rPr>
          <w:bCs/>
          <w:color w:val="000000" w:themeColor="text1"/>
          <w:lang w:val="en-US"/>
        </w:rPr>
        <w:t xml:space="preserve"> </w:t>
      </w:r>
      <w:r w:rsidR="00F75B27" w:rsidRPr="00F75B27">
        <w:rPr>
          <w:bCs/>
          <w:color w:val="000000" w:themeColor="text1"/>
        </w:rPr>
        <w:t>значениями</w:t>
      </w:r>
      <w:r w:rsidR="00F75B27" w:rsidRPr="00F75B27">
        <w:rPr>
          <w:bCs/>
          <w:color w:val="000000" w:themeColor="text1"/>
          <w:lang w:val="en-US"/>
        </w:rPr>
        <w:t xml:space="preserve">. </w:t>
      </w:r>
      <w:r w:rsidR="00F75B27" w:rsidRPr="00F75B27">
        <w:rPr>
          <w:bCs/>
          <w:color w:val="000000" w:themeColor="text1"/>
        </w:rPr>
        <w:t>Принимает ребро, флаг добавления, текстовое описание и текущий суммарный вес.</w:t>
      </w:r>
    </w:p>
    <w:p w14:paraId="5D84F061" w14:textId="3E6624BE" w:rsidR="00F75B27" w:rsidRPr="00F75B27" w:rsidRDefault="00F75B27" w:rsidP="00C64361">
      <w:pPr>
        <w:pStyle w:val="a1"/>
        <w:numPr>
          <w:ilvl w:val="0"/>
          <w:numId w:val="4"/>
        </w:numPr>
        <w:ind w:left="708" w:firstLine="0"/>
        <w:rPr>
          <w:bCs/>
          <w:color w:val="000000" w:themeColor="text1"/>
        </w:rPr>
      </w:pPr>
      <w:proofErr w:type="spellStart"/>
      <w:r w:rsidRPr="00F75B27">
        <w:rPr>
          <w:bCs/>
          <w:color w:val="000000" w:themeColor="text1"/>
        </w:rPr>
        <w:t>public</w:t>
      </w:r>
      <w:proofErr w:type="spellEnd"/>
      <w:r w:rsidRPr="00F75B27">
        <w:rPr>
          <w:bCs/>
          <w:color w:val="000000" w:themeColor="text1"/>
        </w:rPr>
        <w:t xml:space="preserve"> Edge </w:t>
      </w:r>
      <w:proofErr w:type="spellStart"/>
      <w:proofErr w:type="gramStart"/>
      <w:r w:rsidRPr="00F75B27">
        <w:rPr>
          <w:bCs/>
          <w:color w:val="000000" w:themeColor="text1"/>
        </w:rPr>
        <w:t>getEdge</w:t>
      </w:r>
      <w:proofErr w:type="spellEnd"/>
      <w:r w:rsidRPr="00F75B27">
        <w:rPr>
          <w:bCs/>
          <w:color w:val="000000" w:themeColor="text1"/>
        </w:rPr>
        <w:t>(</w:t>
      </w:r>
      <w:proofErr w:type="gramEnd"/>
      <w:r w:rsidRPr="00F75B27">
        <w:rPr>
          <w:bCs/>
          <w:color w:val="000000" w:themeColor="text1"/>
        </w:rPr>
        <w:t>) – возвращает ребро, рассматриваемое на данном шаге</w:t>
      </w:r>
      <w:r>
        <w:rPr>
          <w:bCs/>
          <w:color w:val="000000" w:themeColor="text1"/>
        </w:rPr>
        <w:t xml:space="preserve"> алгоритма</w:t>
      </w:r>
      <w:r w:rsidRPr="00F75B27">
        <w:rPr>
          <w:bCs/>
          <w:color w:val="000000" w:themeColor="text1"/>
        </w:rPr>
        <w:t>.</w:t>
      </w:r>
    </w:p>
    <w:p w14:paraId="4718FFED" w14:textId="0F09F54B" w:rsidR="00F75B27" w:rsidRPr="00F75B27" w:rsidRDefault="00F75B27" w:rsidP="00C64361">
      <w:pPr>
        <w:pStyle w:val="a1"/>
        <w:numPr>
          <w:ilvl w:val="0"/>
          <w:numId w:val="4"/>
        </w:numPr>
        <w:ind w:left="708" w:firstLine="0"/>
        <w:rPr>
          <w:bCs/>
          <w:color w:val="000000" w:themeColor="text1"/>
        </w:rPr>
      </w:pPr>
      <w:proofErr w:type="spellStart"/>
      <w:r w:rsidRPr="00F75B27">
        <w:rPr>
          <w:bCs/>
          <w:color w:val="000000" w:themeColor="text1"/>
        </w:rPr>
        <w:t>public</w:t>
      </w:r>
      <w:proofErr w:type="spellEnd"/>
      <w:r w:rsidRPr="00F75B27">
        <w:rPr>
          <w:bCs/>
          <w:color w:val="000000" w:themeColor="text1"/>
        </w:rPr>
        <w:t xml:space="preserve"> </w:t>
      </w:r>
      <w:proofErr w:type="spellStart"/>
      <w:r w:rsidRPr="00F75B27">
        <w:rPr>
          <w:bCs/>
          <w:color w:val="000000" w:themeColor="text1"/>
        </w:rPr>
        <w:t>String</w:t>
      </w:r>
      <w:proofErr w:type="spellEnd"/>
      <w:r w:rsidRPr="00F75B27">
        <w:rPr>
          <w:bCs/>
          <w:color w:val="000000" w:themeColor="text1"/>
        </w:rPr>
        <w:t xml:space="preserve"> </w:t>
      </w:r>
      <w:proofErr w:type="spellStart"/>
      <w:proofErr w:type="gramStart"/>
      <w:r w:rsidRPr="00F75B27">
        <w:rPr>
          <w:bCs/>
          <w:color w:val="000000" w:themeColor="text1"/>
        </w:rPr>
        <w:t>getDescription</w:t>
      </w:r>
      <w:proofErr w:type="spellEnd"/>
      <w:r w:rsidRPr="00F75B27">
        <w:rPr>
          <w:bCs/>
          <w:color w:val="000000" w:themeColor="text1"/>
        </w:rPr>
        <w:t>(</w:t>
      </w:r>
      <w:proofErr w:type="gramEnd"/>
      <w:r w:rsidRPr="00F75B27">
        <w:rPr>
          <w:bCs/>
          <w:color w:val="000000" w:themeColor="text1"/>
        </w:rPr>
        <w:t xml:space="preserve">) – возвращает текстовое описание шага </w:t>
      </w:r>
      <w:r>
        <w:rPr>
          <w:bCs/>
          <w:color w:val="000000" w:themeColor="text1"/>
        </w:rPr>
        <w:t>алгоритма</w:t>
      </w:r>
      <w:r w:rsidRPr="00F75B27">
        <w:rPr>
          <w:bCs/>
          <w:color w:val="000000" w:themeColor="text1"/>
        </w:rPr>
        <w:t>.</w:t>
      </w:r>
    </w:p>
    <w:p w14:paraId="1338967A" w14:textId="47D38568" w:rsidR="00F75B27" w:rsidRDefault="00F75B27" w:rsidP="00C64361">
      <w:pPr>
        <w:pStyle w:val="a1"/>
        <w:numPr>
          <w:ilvl w:val="0"/>
          <w:numId w:val="4"/>
        </w:numPr>
        <w:ind w:left="708" w:firstLine="0"/>
        <w:rPr>
          <w:bCs/>
          <w:color w:val="000000" w:themeColor="text1"/>
        </w:rPr>
      </w:pPr>
      <w:proofErr w:type="spellStart"/>
      <w:r w:rsidRPr="00F75B27">
        <w:rPr>
          <w:bCs/>
          <w:color w:val="000000" w:themeColor="text1"/>
        </w:rPr>
        <w:t>public</w:t>
      </w:r>
      <w:proofErr w:type="spellEnd"/>
      <w:r w:rsidRPr="00F75B27">
        <w:rPr>
          <w:bCs/>
          <w:color w:val="000000" w:themeColor="text1"/>
        </w:rPr>
        <w:t xml:space="preserve"> </w:t>
      </w:r>
      <w:proofErr w:type="spellStart"/>
      <w:r w:rsidRPr="00F75B27">
        <w:rPr>
          <w:bCs/>
          <w:color w:val="000000" w:themeColor="text1"/>
        </w:rPr>
        <w:t>int</w:t>
      </w:r>
      <w:proofErr w:type="spellEnd"/>
      <w:r w:rsidRPr="00F75B27">
        <w:rPr>
          <w:bCs/>
          <w:color w:val="000000" w:themeColor="text1"/>
        </w:rPr>
        <w:t xml:space="preserve"> </w:t>
      </w:r>
      <w:proofErr w:type="spellStart"/>
      <w:proofErr w:type="gramStart"/>
      <w:r w:rsidRPr="00F75B27">
        <w:rPr>
          <w:bCs/>
          <w:color w:val="000000" w:themeColor="text1"/>
        </w:rPr>
        <w:t>getTotalWeight</w:t>
      </w:r>
      <w:proofErr w:type="spellEnd"/>
      <w:r w:rsidRPr="00F75B27">
        <w:rPr>
          <w:bCs/>
          <w:color w:val="000000" w:themeColor="text1"/>
        </w:rPr>
        <w:t>(</w:t>
      </w:r>
      <w:proofErr w:type="gramEnd"/>
      <w:r w:rsidRPr="00F75B27">
        <w:rPr>
          <w:bCs/>
          <w:color w:val="000000" w:themeColor="text1"/>
        </w:rPr>
        <w:t xml:space="preserve">) – возвращает суммарный вес минимального </w:t>
      </w:r>
      <w:proofErr w:type="spellStart"/>
      <w:r w:rsidRPr="00F75B27">
        <w:rPr>
          <w:bCs/>
          <w:color w:val="000000" w:themeColor="text1"/>
        </w:rPr>
        <w:t>остовного</w:t>
      </w:r>
      <w:proofErr w:type="spellEnd"/>
      <w:r w:rsidRPr="00F75B27">
        <w:rPr>
          <w:bCs/>
          <w:color w:val="000000" w:themeColor="text1"/>
        </w:rPr>
        <w:t xml:space="preserve"> дерева после выполнения данного шага</w:t>
      </w:r>
      <w:r>
        <w:rPr>
          <w:bCs/>
          <w:color w:val="000000" w:themeColor="text1"/>
        </w:rPr>
        <w:t xml:space="preserve"> алгоритма</w:t>
      </w:r>
      <w:r w:rsidRPr="00F75B27">
        <w:rPr>
          <w:bCs/>
          <w:color w:val="000000" w:themeColor="text1"/>
        </w:rPr>
        <w:t>.</w:t>
      </w:r>
    </w:p>
    <w:p w14:paraId="605C2459" w14:textId="1030976C" w:rsidR="00F75B27" w:rsidRDefault="00F75B27" w:rsidP="00C64361">
      <w:pPr>
        <w:pStyle w:val="a1"/>
        <w:numPr>
          <w:ilvl w:val="0"/>
          <w:numId w:val="4"/>
        </w:numPr>
        <w:ind w:left="708" w:firstLine="0"/>
        <w:rPr>
          <w:bCs/>
          <w:color w:val="000000" w:themeColor="text1"/>
        </w:rPr>
      </w:pPr>
      <w:proofErr w:type="spellStart"/>
      <w:r w:rsidRPr="00F75B27">
        <w:rPr>
          <w:bCs/>
          <w:color w:val="000000" w:themeColor="text1"/>
        </w:rPr>
        <w:lastRenderedPageBreak/>
        <w:t>public</w:t>
      </w:r>
      <w:proofErr w:type="spellEnd"/>
      <w:r w:rsidRPr="00F75B27">
        <w:rPr>
          <w:bCs/>
          <w:color w:val="000000" w:themeColor="text1"/>
        </w:rPr>
        <w:t xml:space="preserve"> </w:t>
      </w:r>
      <w:proofErr w:type="spellStart"/>
      <w:r w:rsidRPr="00F75B27">
        <w:rPr>
          <w:bCs/>
          <w:color w:val="000000" w:themeColor="text1"/>
        </w:rPr>
        <w:t>boolean</w:t>
      </w:r>
      <w:proofErr w:type="spellEnd"/>
      <w:r w:rsidRPr="00F75B27">
        <w:rPr>
          <w:bCs/>
          <w:color w:val="000000" w:themeColor="text1"/>
        </w:rPr>
        <w:t xml:space="preserve"> </w:t>
      </w:r>
      <w:proofErr w:type="spellStart"/>
      <w:proofErr w:type="gramStart"/>
      <w:r w:rsidRPr="00F75B27">
        <w:rPr>
          <w:bCs/>
          <w:color w:val="000000" w:themeColor="text1"/>
        </w:rPr>
        <w:t>isAdded</w:t>
      </w:r>
      <w:proofErr w:type="spellEnd"/>
      <w:r w:rsidRPr="00F75B27">
        <w:rPr>
          <w:bCs/>
          <w:color w:val="000000" w:themeColor="text1"/>
        </w:rPr>
        <w:t>(</w:t>
      </w:r>
      <w:proofErr w:type="gramEnd"/>
      <w:r w:rsidRPr="00F75B27">
        <w:rPr>
          <w:bCs/>
          <w:color w:val="000000" w:themeColor="text1"/>
        </w:rPr>
        <w:t xml:space="preserve">) – возвращает </w:t>
      </w:r>
      <w:proofErr w:type="spellStart"/>
      <w:r w:rsidRPr="00F75B27">
        <w:rPr>
          <w:bCs/>
          <w:color w:val="000000" w:themeColor="text1"/>
        </w:rPr>
        <w:t>true</w:t>
      </w:r>
      <w:proofErr w:type="spellEnd"/>
      <w:r w:rsidRPr="00F75B27">
        <w:rPr>
          <w:bCs/>
          <w:color w:val="000000" w:themeColor="text1"/>
        </w:rPr>
        <w:t xml:space="preserve">, если ребро было добавлено в </w:t>
      </w:r>
      <w:proofErr w:type="spellStart"/>
      <w:r w:rsidRPr="00F75B27">
        <w:rPr>
          <w:bCs/>
          <w:color w:val="000000" w:themeColor="text1"/>
        </w:rPr>
        <w:t>остовное</w:t>
      </w:r>
      <w:proofErr w:type="spellEnd"/>
      <w:r w:rsidRPr="00F75B27">
        <w:rPr>
          <w:bCs/>
          <w:color w:val="000000" w:themeColor="text1"/>
        </w:rPr>
        <w:t xml:space="preserve"> дерево, иначе </w:t>
      </w:r>
      <w:proofErr w:type="spellStart"/>
      <w:r w:rsidRPr="00F75B27">
        <w:rPr>
          <w:bCs/>
          <w:color w:val="000000" w:themeColor="text1"/>
        </w:rPr>
        <w:t>false</w:t>
      </w:r>
      <w:proofErr w:type="spellEnd"/>
      <w:r>
        <w:rPr>
          <w:bCs/>
          <w:color w:val="000000" w:themeColor="text1"/>
        </w:rPr>
        <w:t>.</w:t>
      </w:r>
    </w:p>
    <w:p w14:paraId="7C9483A1" w14:textId="47AEF8DE" w:rsidR="00F75B27" w:rsidRDefault="00F75B27" w:rsidP="00C64361">
      <w:pPr>
        <w:pStyle w:val="a1"/>
        <w:numPr>
          <w:ilvl w:val="0"/>
          <w:numId w:val="4"/>
        </w:numPr>
        <w:ind w:left="708" w:firstLine="0"/>
        <w:rPr>
          <w:bCs/>
          <w:color w:val="000000" w:themeColor="text1"/>
        </w:rPr>
      </w:pPr>
      <w:proofErr w:type="spellStart"/>
      <w:r w:rsidRPr="00F75B27">
        <w:rPr>
          <w:bCs/>
          <w:color w:val="000000" w:themeColor="text1"/>
        </w:rPr>
        <w:t>public</w:t>
      </w:r>
      <w:proofErr w:type="spellEnd"/>
      <w:r w:rsidRPr="00F75B27">
        <w:rPr>
          <w:bCs/>
          <w:color w:val="000000" w:themeColor="text1"/>
        </w:rPr>
        <w:t xml:space="preserve"> </w:t>
      </w:r>
      <w:proofErr w:type="spellStart"/>
      <w:r w:rsidRPr="00F75B27">
        <w:rPr>
          <w:bCs/>
          <w:color w:val="000000" w:themeColor="text1"/>
        </w:rPr>
        <w:t>String</w:t>
      </w:r>
      <w:proofErr w:type="spellEnd"/>
      <w:r w:rsidRPr="00F75B27">
        <w:rPr>
          <w:bCs/>
          <w:color w:val="000000" w:themeColor="text1"/>
        </w:rPr>
        <w:t xml:space="preserve"> </w:t>
      </w:r>
      <w:proofErr w:type="spellStart"/>
      <w:proofErr w:type="gramStart"/>
      <w:r w:rsidRPr="00F75B27">
        <w:rPr>
          <w:bCs/>
          <w:color w:val="000000" w:themeColor="text1"/>
        </w:rPr>
        <w:t>toString</w:t>
      </w:r>
      <w:proofErr w:type="spellEnd"/>
      <w:r w:rsidRPr="00F75B27">
        <w:rPr>
          <w:bCs/>
          <w:color w:val="000000" w:themeColor="text1"/>
        </w:rPr>
        <w:t>(</w:t>
      </w:r>
      <w:proofErr w:type="gramEnd"/>
      <w:r w:rsidRPr="00F75B27">
        <w:rPr>
          <w:bCs/>
          <w:color w:val="000000" w:themeColor="text1"/>
        </w:rPr>
        <w:t xml:space="preserve">) – переопределяет стандартный метод, возвращая строковое представление шага, равное его текстовому описанию (полю </w:t>
      </w:r>
      <w:proofErr w:type="spellStart"/>
      <w:r w:rsidRPr="00F75B27">
        <w:rPr>
          <w:bCs/>
          <w:color w:val="000000" w:themeColor="text1"/>
        </w:rPr>
        <w:t>description</w:t>
      </w:r>
      <w:proofErr w:type="spellEnd"/>
      <w:r w:rsidRPr="00F75B27">
        <w:rPr>
          <w:bCs/>
          <w:color w:val="000000" w:themeColor="text1"/>
        </w:rPr>
        <w:t>). Используется для логирования и отладк</w:t>
      </w:r>
      <w:r>
        <w:rPr>
          <w:bCs/>
          <w:color w:val="000000" w:themeColor="text1"/>
        </w:rPr>
        <w:t>и.</w:t>
      </w:r>
    </w:p>
    <w:p w14:paraId="4F435CCD" w14:textId="4A7E26F9" w:rsidR="00F75B27" w:rsidRDefault="00E45A62" w:rsidP="00F75B27">
      <w:pPr>
        <w:pStyle w:val="a1"/>
        <w:ind w:left="708" w:firstLine="0"/>
        <w:rPr>
          <w:bCs/>
          <w:color w:val="000000" w:themeColor="text1"/>
        </w:rPr>
      </w:pPr>
      <w:r>
        <w:rPr>
          <w:bCs/>
          <w:color w:val="000000" w:themeColor="text1"/>
        </w:rPr>
        <w:t xml:space="preserve">Класс </w:t>
      </w:r>
      <w:r>
        <w:rPr>
          <w:bCs/>
          <w:color w:val="000000" w:themeColor="text1"/>
          <w:lang w:val="en-US"/>
        </w:rPr>
        <w:t>DSU</w:t>
      </w:r>
      <w:r>
        <w:rPr>
          <w:bCs/>
          <w:color w:val="000000" w:themeColor="text1"/>
        </w:rPr>
        <w:t>:</w:t>
      </w:r>
    </w:p>
    <w:p w14:paraId="6825C797" w14:textId="5BD7B73C" w:rsidR="00E45A62" w:rsidRDefault="00E45A62" w:rsidP="00D17E25">
      <w:pPr>
        <w:pStyle w:val="a1"/>
        <w:numPr>
          <w:ilvl w:val="0"/>
          <w:numId w:val="4"/>
        </w:numPr>
        <w:ind w:left="708" w:firstLine="0"/>
        <w:rPr>
          <w:bCs/>
          <w:color w:val="000000" w:themeColor="text1"/>
        </w:rPr>
      </w:pPr>
      <w:proofErr w:type="spellStart"/>
      <w:r w:rsidRPr="00E45A62">
        <w:rPr>
          <w:bCs/>
          <w:color w:val="000000" w:themeColor="text1"/>
        </w:rPr>
        <w:t>public</w:t>
      </w:r>
      <w:proofErr w:type="spellEnd"/>
      <w:r w:rsidRPr="00E45A62">
        <w:rPr>
          <w:bCs/>
          <w:color w:val="000000" w:themeColor="text1"/>
        </w:rPr>
        <w:t xml:space="preserve"> </w:t>
      </w:r>
      <w:proofErr w:type="gramStart"/>
      <w:r w:rsidRPr="00E45A62">
        <w:rPr>
          <w:bCs/>
          <w:color w:val="000000" w:themeColor="text1"/>
        </w:rPr>
        <w:t>DSU(</w:t>
      </w:r>
      <w:proofErr w:type="spellStart"/>
      <w:proofErr w:type="gramEnd"/>
      <w:r w:rsidRPr="00E45A62">
        <w:rPr>
          <w:bCs/>
          <w:color w:val="000000" w:themeColor="text1"/>
        </w:rPr>
        <w:t>int</w:t>
      </w:r>
      <w:proofErr w:type="spellEnd"/>
      <w:r w:rsidRPr="00E45A62">
        <w:rPr>
          <w:bCs/>
          <w:color w:val="000000" w:themeColor="text1"/>
        </w:rPr>
        <w:t xml:space="preserve"> n) – конструктор, создающий систему множеств для n элементов. Инициализирует массивы </w:t>
      </w:r>
      <w:proofErr w:type="spellStart"/>
      <w:r w:rsidRPr="00E45A62">
        <w:rPr>
          <w:bCs/>
          <w:color w:val="000000" w:themeColor="text1"/>
        </w:rPr>
        <w:t>parent</w:t>
      </w:r>
      <w:proofErr w:type="spellEnd"/>
      <w:r w:rsidRPr="00E45A62">
        <w:rPr>
          <w:bCs/>
          <w:color w:val="000000" w:themeColor="text1"/>
        </w:rPr>
        <w:t xml:space="preserve">, </w:t>
      </w:r>
      <w:proofErr w:type="spellStart"/>
      <w:r w:rsidRPr="00E45A62">
        <w:rPr>
          <w:bCs/>
          <w:color w:val="000000" w:themeColor="text1"/>
        </w:rPr>
        <w:t>rank</w:t>
      </w:r>
      <w:proofErr w:type="spellEnd"/>
      <w:r w:rsidRPr="00E45A62">
        <w:rPr>
          <w:bCs/>
          <w:color w:val="000000" w:themeColor="text1"/>
        </w:rPr>
        <w:t xml:space="preserve"> и </w:t>
      </w:r>
      <w:proofErr w:type="spellStart"/>
      <w:r w:rsidRPr="00E45A62">
        <w:rPr>
          <w:bCs/>
          <w:color w:val="000000" w:themeColor="text1"/>
        </w:rPr>
        <w:t>rootColors</w:t>
      </w:r>
      <w:proofErr w:type="spellEnd"/>
      <w:r w:rsidRPr="00E45A62">
        <w:rPr>
          <w:bCs/>
          <w:color w:val="000000" w:themeColor="text1"/>
        </w:rPr>
        <w:t>. Каждый элемент изначально является корнем собственного множества</w:t>
      </w:r>
      <w:r>
        <w:rPr>
          <w:bCs/>
          <w:color w:val="000000" w:themeColor="text1"/>
        </w:rPr>
        <w:t>.</w:t>
      </w:r>
    </w:p>
    <w:p w14:paraId="179A8756" w14:textId="6D924F4A" w:rsidR="00E45A62" w:rsidRDefault="00E45A62" w:rsidP="00D17E25">
      <w:pPr>
        <w:pStyle w:val="a1"/>
        <w:numPr>
          <w:ilvl w:val="0"/>
          <w:numId w:val="4"/>
        </w:numPr>
        <w:ind w:left="708" w:firstLine="0"/>
        <w:rPr>
          <w:bCs/>
          <w:color w:val="000000" w:themeColor="text1"/>
        </w:rPr>
      </w:pPr>
      <w:proofErr w:type="spellStart"/>
      <w:r w:rsidRPr="00E45A62">
        <w:rPr>
          <w:bCs/>
          <w:color w:val="000000" w:themeColor="text1"/>
        </w:rPr>
        <w:t>public</w:t>
      </w:r>
      <w:proofErr w:type="spellEnd"/>
      <w:r w:rsidRPr="00E45A62">
        <w:rPr>
          <w:bCs/>
          <w:color w:val="000000" w:themeColor="text1"/>
        </w:rPr>
        <w:t xml:space="preserve"> </w:t>
      </w:r>
      <w:proofErr w:type="spellStart"/>
      <w:r w:rsidRPr="00E45A62">
        <w:rPr>
          <w:bCs/>
          <w:color w:val="000000" w:themeColor="text1"/>
        </w:rPr>
        <w:t>int</w:t>
      </w:r>
      <w:proofErr w:type="spellEnd"/>
      <w:r w:rsidRPr="00E45A62">
        <w:rPr>
          <w:bCs/>
          <w:color w:val="000000" w:themeColor="text1"/>
        </w:rPr>
        <w:t xml:space="preserve"> </w:t>
      </w:r>
      <w:proofErr w:type="spellStart"/>
      <w:proofErr w:type="gramStart"/>
      <w:r w:rsidRPr="00E45A62">
        <w:rPr>
          <w:bCs/>
          <w:color w:val="000000" w:themeColor="text1"/>
        </w:rPr>
        <w:t>find</w:t>
      </w:r>
      <w:proofErr w:type="spellEnd"/>
      <w:r w:rsidRPr="00E45A62">
        <w:rPr>
          <w:bCs/>
          <w:color w:val="000000" w:themeColor="text1"/>
        </w:rPr>
        <w:t>(</w:t>
      </w:r>
      <w:proofErr w:type="spellStart"/>
      <w:proofErr w:type="gramEnd"/>
      <w:r w:rsidRPr="00E45A62">
        <w:rPr>
          <w:bCs/>
          <w:color w:val="000000" w:themeColor="text1"/>
        </w:rPr>
        <w:t>int</w:t>
      </w:r>
      <w:proofErr w:type="spellEnd"/>
      <w:r w:rsidRPr="00E45A62">
        <w:rPr>
          <w:bCs/>
          <w:color w:val="000000" w:themeColor="text1"/>
        </w:rPr>
        <w:t xml:space="preserve"> x) – выполняет поиск корня множества, которому принадлежит элемент x. Использует рекурсивное сжатие путей: при проходе к корню все промежуточные вершины перевешиваются непосредственно к корню, что ускоряет последующие операции. Возвращает идентификатор корневого элемента</w:t>
      </w:r>
      <w:r>
        <w:rPr>
          <w:bCs/>
          <w:color w:val="000000" w:themeColor="text1"/>
        </w:rPr>
        <w:t>.</w:t>
      </w:r>
    </w:p>
    <w:p w14:paraId="0076A1E3" w14:textId="2009C40B" w:rsidR="00E45A62" w:rsidRDefault="00571C8D" w:rsidP="00D17E25">
      <w:pPr>
        <w:pStyle w:val="a1"/>
        <w:numPr>
          <w:ilvl w:val="0"/>
          <w:numId w:val="4"/>
        </w:numPr>
        <w:ind w:left="708" w:firstLine="0"/>
        <w:rPr>
          <w:bCs/>
          <w:color w:val="000000" w:themeColor="text1"/>
        </w:rPr>
      </w:pPr>
      <w:proofErr w:type="spellStart"/>
      <w:r w:rsidRPr="00571C8D">
        <w:rPr>
          <w:bCs/>
          <w:color w:val="000000" w:themeColor="text1"/>
        </w:rPr>
        <w:t>public</w:t>
      </w:r>
      <w:proofErr w:type="spellEnd"/>
      <w:r w:rsidRPr="00571C8D">
        <w:rPr>
          <w:bCs/>
          <w:color w:val="000000" w:themeColor="text1"/>
        </w:rPr>
        <w:t xml:space="preserve"> </w:t>
      </w:r>
      <w:proofErr w:type="spellStart"/>
      <w:r w:rsidRPr="00571C8D">
        <w:rPr>
          <w:bCs/>
          <w:color w:val="000000" w:themeColor="text1"/>
        </w:rPr>
        <w:t>boolean</w:t>
      </w:r>
      <w:proofErr w:type="spellEnd"/>
      <w:r w:rsidRPr="00571C8D">
        <w:rPr>
          <w:bCs/>
          <w:color w:val="000000" w:themeColor="text1"/>
        </w:rPr>
        <w:t xml:space="preserve"> </w:t>
      </w:r>
      <w:proofErr w:type="spellStart"/>
      <w:proofErr w:type="gramStart"/>
      <w:r w:rsidRPr="00571C8D">
        <w:rPr>
          <w:bCs/>
          <w:color w:val="000000" w:themeColor="text1"/>
        </w:rPr>
        <w:t>union</w:t>
      </w:r>
      <w:proofErr w:type="spellEnd"/>
      <w:r w:rsidRPr="00571C8D">
        <w:rPr>
          <w:bCs/>
          <w:color w:val="000000" w:themeColor="text1"/>
        </w:rPr>
        <w:t>(</w:t>
      </w:r>
      <w:proofErr w:type="spellStart"/>
      <w:proofErr w:type="gramEnd"/>
      <w:r w:rsidRPr="00571C8D">
        <w:rPr>
          <w:bCs/>
          <w:color w:val="000000" w:themeColor="text1"/>
        </w:rPr>
        <w:t>int</w:t>
      </w:r>
      <w:proofErr w:type="spellEnd"/>
      <w:r w:rsidRPr="00571C8D">
        <w:rPr>
          <w:bCs/>
          <w:color w:val="000000" w:themeColor="text1"/>
        </w:rPr>
        <w:t xml:space="preserve"> x, </w:t>
      </w:r>
      <w:proofErr w:type="spellStart"/>
      <w:r w:rsidRPr="00571C8D">
        <w:rPr>
          <w:bCs/>
          <w:color w:val="000000" w:themeColor="text1"/>
        </w:rPr>
        <w:t>int</w:t>
      </w:r>
      <w:proofErr w:type="spellEnd"/>
      <w:r w:rsidRPr="00571C8D">
        <w:rPr>
          <w:bCs/>
          <w:color w:val="000000" w:themeColor="text1"/>
        </w:rPr>
        <w:t xml:space="preserve"> y) – объединяет множества, содержащие элементы x и y. Сначала находит корни обоих элементов. Если корни совпадают, множества уже объединены, метод возвращает </w:t>
      </w:r>
      <w:proofErr w:type="spellStart"/>
      <w:r w:rsidRPr="00571C8D">
        <w:rPr>
          <w:bCs/>
          <w:color w:val="000000" w:themeColor="text1"/>
        </w:rPr>
        <w:t>false</w:t>
      </w:r>
      <w:proofErr w:type="spellEnd"/>
      <w:r w:rsidRPr="00571C8D">
        <w:rPr>
          <w:bCs/>
          <w:color w:val="000000" w:themeColor="text1"/>
        </w:rPr>
        <w:t xml:space="preserve">. Иначе выполняется объединение по рангу: меньшее дерево подвешивается к большему; при равенстве рангов ранг увеличивается. При объединении цвет нового корня устанавливается равным цвету одного из старых корней, что сохраняет единую раскраску для всех вершин объединённого множества. Возвращает </w:t>
      </w:r>
      <w:proofErr w:type="spellStart"/>
      <w:r w:rsidRPr="00571C8D">
        <w:rPr>
          <w:bCs/>
          <w:color w:val="000000" w:themeColor="text1"/>
        </w:rPr>
        <w:t>true</w:t>
      </w:r>
      <w:proofErr w:type="spellEnd"/>
      <w:r w:rsidRPr="00571C8D">
        <w:rPr>
          <w:bCs/>
          <w:color w:val="000000" w:themeColor="text1"/>
        </w:rPr>
        <w:t>, если объединение произошло</w:t>
      </w:r>
      <w:r>
        <w:rPr>
          <w:bCs/>
          <w:color w:val="000000" w:themeColor="text1"/>
        </w:rPr>
        <w:t>.</w:t>
      </w:r>
    </w:p>
    <w:p w14:paraId="29FB6BDB" w14:textId="0BA98F5F" w:rsidR="00571C8D" w:rsidRDefault="00571C8D" w:rsidP="00D17E25">
      <w:pPr>
        <w:pStyle w:val="a1"/>
        <w:numPr>
          <w:ilvl w:val="0"/>
          <w:numId w:val="4"/>
        </w:numPr>
        <w:ind w:left="708" w:firstLine="0"/>
        <w:rPr>
          <w:bCs/>
          <w:color w:val="000000" w:themeColor="text1"/>
        </w:rPr>
      </w:pPr>
      <w:proofErr w:type="spellStart"/>
      <w:r w:rsidRPr="00571C8D">
        <w:rPr>
          <w:bCs/>
          <w:color w:val="000000" w:themeColor="text1"/>
        </w:rPr>
        <w:t>public</w:t>
      </w:r>
      <w:proofErr w:type="spellEnd"/>
      <w:r w:rsidRPr="00571C8D">
        <w:rPr>
          <w:bCs/>
          <w:color w:val="000000" w:themeColor="text1"/>
        </w:rPr>
        <w:t xml:space="preserve"> </w:t>
      </w:r>
      <w:proofErr w:type="spellStart"/>
      <w:proofErr w:type="gramStart"/>
      <w:r w:rsidRPr="00571C8D">
        <w:rPr>
          <w:bCs/>
          <w:color w:val="000000" w:themeColor="text1"/>
        </w:rPr>
        <w:t>Map</w:t>
      </w:r>
      <w:proofErr w:type="spellEnd"/>
      <w:r w:rsidRPr="00571C8D">
        <w:rPr>
          <w:bCs/>
          <w:color w:val="000000" w:themeColor="text1"/>
        </w:rPr>
        <w:t>&lt;</w:t>
      </w:r>
      <w:proofErr w:type="spellStart"/>
      <w:proofErr w:type="gramEnd"/>
      <w:r w:rsidRPr="00571C8D">
        <w:rPr>
          <w:bCs/>
          <w:color w:val="000000" w:themeColor="text1"/>
        </w:rPr>
        <w:t>Node</w:t>
      </w:r>
      <w:proofErr w:type="spellEnd"/>
      <w:r w:rsidRPr="00571C8D">
        <w:rPr>
          <w:bCs/>
          <w:color w:val="000000" w:themeColor="text1"/>
        </w:rPr>
        <w:t xml:space="preserve">, Color&gt; </w:t>
      </w:r>
      <w:proofErr w:type="spellStart"/>
      <w:proofErr w:type="gramStart"/>
      <w:r w:rsidRPr="00571C8D">
        <w:rPr>
          <w:bCs/>
          <w:color w:val="000000" w:themeColor="text1"/>
        </w:rPr>
        <w:t>getNodeColors</w:t>
      </w:r>
      <w:proofErr w:type="spellEnd"/>
      <w:r w:rsidRPr="00571C8D">
        <w:rPr>
          <w:bCs/>
          <w:color w:val="000000" w:themeColor="text1"/>
        </w:rPr>
        <w:t>(</w:t>
      </w:r>
      <w:proofErr w:type="spellStart"/>
      <w:proofErr w:type="gramEnd"/>
      <w:r w:rsidRPr="00571C8D">
        <w:rPr>
          <w:bCs/>
          <w:color w:val="000000" w:themeColor="text1"/>
        </w:rPr>
        <w:t>Graph</w:t>
      </w:r>
      <w:proofErr w:type="spellEnd"/>
      <w:r w:rsidRPr="00571C8D">
        <w:rPr>
          <w:bCs/>
          <w:color w:val="000000" w:themeColor="text1"/>
        </w:rPr>
        <w:t xml:space="preserve"> </w:t>
      </w:r>
      <w:proofErr w:type="spellStart"/>
      <w:r w:rsidRPr="00571C8D">
        <w:rPr>
          <w:bCs/>
          <w:color w:val="000000" w:themeColor="text1"/>
        </w:rPr>
        <w:t>graph</w:t>
      </w:r>
      <w:proofErr w:type="spellEnd"/>
      <w:r w:rsidRPr="00571C8D">
        <w:rPr>
          <w:bCs/>
          <w:color w:val="000000" w:themeColor="text1"/>
        </w:rPr>
        <w:t xml:space="preserve">) – создаёт и возвращает отображение, в котором каждой вершине графа сопоставлен цвет её корня в текущей структуре DSU. Проходит по всем вершинам графа, для каждой находит корень с помощью </w:t>
      </w:r>
      <w:proofErr w:type="spellStart"/>
      <w:r w:rsidRPr="00571C8D">
        <w:rPr>
          <w:bCs/>
          <w:color w:val="000000" w:themeColor="text1"/>
        </w:rPr>
        <w:t>find</w:t>
      </w:r>
      <w:proofErr w:type="spellEnd"/>
      <w:r w:rsidRPr="00571C8D">
        <w:rPr>
          <w:bCs/>
          <w:color w:val="000000" w:themeColor="text1"/>
        </w:rPr>
        <w:t xml:space="preserve"> и берёт цвет из массива </w:t>
      </w:r>
      <w:proofErr w:type="spellStart"/>
      <w:r w:rsidRPr="00571C8D">
        <w:rPr>
          <w:bCs/>
          <w:color w:val="000000" w:themeColor="text1"/>
        </w:rPr>
        <w:t>rootColors</w:t>
      </w:r>
      <w:proofErr w:type="spellEnd"/>
      <w:r w:rsidRPr="00571C8D">
        <w:rPr>
          <w:bCs/>
          <w:color w:val="000000" w:themeColor="text1"/>
        </w:rPr>
        <w:t>. Используется для визуализации раскраски вершин по компонентам связности на каждом шаге алгоритма</w:t>
      </w:r>
      <w:r>
        <w:rPr>
          <w:bCs/>
          <w:color w:val="000000" w:themeColor="text1"/>
        </w:rPr>
        <w:t>.</w:t>
      </w:r>
    </w:p>
    <w:p w14:paraId="7DADB89C" w14:textId="75D1E757" w:rsidR="00571C8D" w:rsidRDefault="00571C8D" w:rsidP="00D17E25">
      <w:pPr>
        <w:pStyle w:val="a1"/>
        <w:numPr>
          <w:ilvl w:val="0"/>
          <w:numId w:val="4"/>
        </w:numPr>
        <w:ind w:left="708" w:firstLine="0"/>
        <w:rPr>
          <w:bCs/>
          <w:color w:val="000000" w:themeColor="text1"/>
        </w:rPr>
      </w:pPr>
      <w:proofErr w:type="spellStart"/>
      <w:r w:rsidRPr="00571C8D">
        <w:rPr>
          <w:bCs/>
          <w:color w:val="000000" w:themeColor="text1"/>
        </w:rPr>
        <w:lastRenderedPageBreak/>
        <w:t>public</w:t>
      </w:r>
      <w:proofErr w:type="spellEnd"/>
      <w:r w:rsidRPr="00571C8D">
        <w:rPr>
          <w:bCs/>
          <w:color w:val="000000" w:themeColor="text1"/>
        </w:rPr>
        <w:t xml:space="preserve"> </w:t>
      </w:r>
      <w:proofErr w:type="spellStart"/>
      <w:r w:rsidRPr="00571C8D">
        <w:rPr>
          <w:bCs/>
          <w:color w:val="000000" w:themeColor="text1"/>
        </w:rPr>
        <w:t>boolean</w:t>
      </w:r>
      <w:proofErr w:type="spellEnd"/>
      <w:r w:rsidRPr="00571C8D">
        <w:rPr>
          <w:bCs/>
          <w:color w:val="000000" w:themeColor="text1"/>
        </w:rPr>
        <w:t xml:space="preserve"> </w:t>
      </w:r>
      <w:proofErr w:type="spellStart"/>
      <w:proofErr w:type="gramStart"/>
      <w:r w:rsidRPr="00571C8D">
        <w:rPr>
          <w:bCs/>
          <w:color w:val="000000" w:themeColor="text1"/>
        </w:rPr>
        <w:t>connected</w:t>
      </w:r>
      <w:proofErr w:type="spellEnd"/>
      <w:r w:rsidRPr="00571C8D">
        <w:rPr>
          <w:bCs/>
          <w:color w:val="000000" w:themeColor="text1"/>
        </w:rPr>
        <w:t>(</w:t>
      </w:r>
      <w:proofErr w:type="spellStart"/>
      <w:proofErr w:type="gramEnd"/>
      <w:r w:rsidRPr="00571C8D">
        <w:rPr>
          <w:bCs/>
          <w:color w:val="000000" w:themeColor="text1"/>
        </w:rPr>
        <w:t>int</w:t>
      </w:r>
      <w:proofErr w:type="spellEnd"/>
      <w:r w:rsidRPr="00571C8D">
        <w:rPr>
          <w:bCs/>
          <w:color w:val="000000" w:themeColor="text1"/>
        </w:rPr>
        <w:t xml:space="preserve"> x, </w:t>
      </w:r>
      <w:proofErr w:type="spellStart"/>
      <w:r w:rsidRPr="00571C8D">
        <w:rPr>
          <w:bCs/>
          <w:color w:val="000000" w:themeColor="text1"/>
        </w:rPr>
        <w:t>int</w:t>
      </w:r>
      <w:proofErr w:type="spellEnd"/>
      <w:r w:rsidRPr="00571C8D">
        <w:rPr>
          <w:bCs/>
          <w:color w:val="000000" w:themeColor="text1"/>
        </w:rPr>
        <w:t xml:space="preserve"> y) – проверяет, принадлежат ли элементы x и y одному множеству. Возвращает </w:t>
      </w:r>
      <w:proofErr w:type="spellStart"/>
      <w:r w:rsidRPr="00571C8D">
        <w:rPr>
          <w:bCs/>
          <w:color w:val="000000" w:themeColor="text1"/>
        </w:rPr>
        <w:t>true</w:t>
      </w:r>
      <w:proofErr w:type="spellEnd"/>
      <w:r w:rsidRPr="00571C8D">
        <w:rPr>
          <w:bCs/>
          <w:color w:val="000000" w:themeColor="text1"/>
        </w:rPr>
        <w:t xml:space="preserve">, если корни элементов совпадают, иначе </w:t>
      </w:r>
      <w:proofErr w:type="spellStart"/>
      <w:r w:rsidRPr="00571C8D">
        <w:rPr>
          <w:bCs/>
          <w:color w:val="000000" w:themeColor="text1"/>
        </w:rPr>
        <w:t>false</w:t>
      </w:r>
      <w:proofErr w:type="spellEnd"/>
      <w:r w:rsidRPr="00571C8D">
        <w:rPr>
          <w:bCs/>
          <w:color w:val="000000" w:themeColor="text1"/>
        </w:rPr>
        <w:t>. Используется для быстрой проверки наличия цикла при добавлении ребра</w:t>
      </w:r>
      <w:r>
        <w:rPr>
          <w:bCs/>
          <w:color w:val="000000" w:themeColor="text1"/>
        </w:rPr>
        <w:t>.</w:t>
      </w:r>
    </w:p>
    <w:p w14:paraId="46067045" w14:textId="7AAD25C5" w:rsidR="00571C8D" w:rsidRDefault="00571C8D" w:rsidP="00571C8D">
      <w:pPr>
        <w:pStyle w:val="a1"/>
        <w:tabs>
          <w:tab w:val="left" w:pos="0"/>
        </w:tabs>
        <w:ind w:left="708" w:firstLine="0"/>
        <w:rPr>
          <w:bCs/>
          <w:color w:val="000000" w:themeColor="text1"/>
        </w:rPr>
      </w:pPr>
      <w:r>
        <w:rPr>
          <w:bCs/>
          <w:color w:val="000000" w:themeColor="text1"/>
        </w:rPr>
        <w:t>Класс</w:t>
      </w:r>
      <w:r>
        <w:rPr>
          <w:bCs/>
          <w:color w:val="000000" w:themeColor="text1"/>
          <w:lang w:val="en-US"/>
        </w:rPr>
        <w:t xml:space="preserve"> </w:t>
      </w:r>
      <w:proofErr w:type="spellStart"/>
      <w:r>
        <w:rPr>
          <w:bCs/>
          <w:color w:val="000000" w:themeColor="text1"/>
          <w:lang w:val="en-US"/>
        </w:rPr>
        <w:t>KruskalAlgorithm</w:t>
      </w:r>
      <w:proofErr w:type="spellEnd"/>
      <w:r>
        <w:rPr>
          <w:bCs/>
          <w:color w:val="000000" w:themeColor="text1"/>
          <w:lang w:val="en-US"/>
        </w:rPr>
        <w:t>:</w:t>
      </w:r>
    </w:p>
    <w:p w14:paraId="6511654B" w14:textId="166D2EDE" w:rsidR="00571C8D" w:rsidRDefault="00571C8D" w:rsidP="00571C8D">
      <w:pPr>
        <w:pStyle w:val="a1"/>
        <w:numPr>
          <w:ilvl w:val="0"/>
          <w:numId w:val="4"/>
        </w:numPr>
        <w:ind w:left="708" w:firstLine="0"/>
        <w:rPr>
          <w:bCs/>
          <w:color w:val="000000" w:themeColor="text1"/>
        </w:rPr>
      </w:pPr>
      <w:proofErr w:type="spellStart"/>
      <w:r w:rsidRPr="00571C8D">
        <w:rPr>
          <w:bCs/>
          <w:color w:val="000000" w:themeColor="text1"/>
        </w:rPr>
        <w:t>public</w:t>
      </w:r>
      <w:proofErr w:type="spellEnd"/>
      <w:r w:rsidRPr="00571C8D">
        <w:rPr>
          <w:bCs/>
          <w:color w:val="000000" w:themeColor="text1"/>
        </w:rPr>
        <w:t xml:space="preserve"> </w:t>
      </w:r>
      <w:proofErr w:type="gramStart"/>
      <w:r w:rsidRPr="00571C8D">
        <w:rPr>
          <w:bCs/>
          <w:color w:val="000000" w:themeColor="text1"/>
        </w:rPr>
        <w:t>List&lt;</w:t>
      </w:r>
      <w:proofErr w:type="spellStart"/>
      <w:proofErr w:type="gramEnd"/>
      <w:r w:rsidRPr="00571C8D">
        <w:rPr>
          <w:bCs/>
          <w:color w:val="000000" w:themeColor="text1"/>
        </w:rPr>
        <w:t>AlgorithmStep</w:t>
      </w:r>
      <w:proofErr w:type="spellEnd"/>
      <w:r w:rsidRPr="00571C8D">
        <w:rPr>
          <w:bCs/>
          <w:color w:val="000000" w:themeColor="text1"/>
        </w:rPr>
        <w:t>&gt; </w:t>
      </w:r>
      <w:proofErr w:type="spellStart"/>
      <w:proofErr w:type="gramStart"/>
      <w:r w:rsidRPr="00571C8D">
        <w:rPr>
          <w:bCs/>
          <w:color w:val="000000" w:themeColor="text1"/>
        </w:rPr>
        <w:t>execute</w:t>
      </w:r>
      <w:proofErr w:type="spellEnd"/>
      <w:r w:rsidRPr="00571C8D">
        <w:rPr>
          <w:bCs/>
          <w:color w:val="000000" w:themeColor="text1"/>
        </w:rPr>
        <w:t>(</w:t>
      </w:r>
      <w:proofErr w:type="spellStart"/>
      <w:proofErr w:type="gramEnd"/>
      <w:r w:rsidRPr="00571C8D">
        <w:rPr>
          <w:bCs/>
          <w:color w:val="000000" w:themeColor="text1"/>
        </w:rPr>
        <w:t>Graph</w:t>
      </w:r>
      <w:proofErr w:type="spellEnd"/>
      <w:r w:rsidRPr="00571C8D">
        <w:rPr>
          <w:bCs/>
          <w:color w:val="000000" w:themeColor="text1"/>
        </w:rPr>
        <w:t xml:space="preserve"> </w:t>
      </w:r>
      <w:proofErr w:type="spellStart"/>
      <w:r w:rsidRPr="00571C8D">
        <w:rPr>
          <w:bCs/>
          <w:color w:val="000000" w:themeColor="text1"/>
        </w:rPr>
        <w:t>graph</w:t>
      </w:r>
      <w:proofErr w:type="spellEnd"/>
      <w:r w:rsidRPr="00571C8D">
        <w:rPr>
          <w:bCs/>
          <w:color w:val="000000" w:themeColor="text1"/>
        </w:rPr>
        <w:t xml:space="preserve">) – выполняет алгоритм </w:t>
      </w:r>
      <w:proofErr w:type="spellStart"/>
      <w:r w:rsidRPr="00571C8D">
        <w:rPr>
          <w:bCs/>
          <w:color w:val="000000" w:themeColor="text1"/>
        </w:rPr>
        <w:t>Краскала</w:t>
      </w:r>
      <w:proofErr w:type="spellEnd"/>
      <w:r w:rsidRPr="00571C8D">
        <w:rPr>
          <w:bCs/>
          <w:color w:val="000000" w:themeColor="text1"/>
        </w:rPr>
        <w:t xml:space="preserve"> на переданном графе и возвращает список упрощённых шагов. Каждый шаг содержит ребро, флаг добавления, текстовое описание и текущий суммарный вес. Внутри сортирует рёбра по весу, использует структуру DSU для проверки циклов и формирует описание каждого шага. Если граф пуст, выбрасывает исключение </w:t>
      </w:r>
      <w:proofErr w:type="spellStart"/>
      <w:r w:rsidRPr="00571C8D">
        <w:rPr>
          <w:bCs/>
          <w:color w:val="000000" w:themeColor="text1"/>
        </w:rPr>
        <w:t>IllegalArgumentException</w:t>
      </w:r>
      <w:proofErr w:type="spellEnd"/>
      <w:r>
        <w:rPr>
          <w:bCs/>
          <w:color w:val="000000" w:themeColor="text1"/>
        </w:rPr>
        <w:t>.</w:t>
      </w:r>
    </w:p>
    <w:p w14:paraId="478291C0" w14:textId="7DF057FA" w:rsidR="00571C8D" w:rsidRDefault="00571C8D" w:rsidP="00571C8D">
      <w:pPr>
        <w:pStyle w:val="a1"/>
        <w:numPr>
          <w:ilvl w:val="0"/>
          <w:numId w:val="4"/>
        </w:numPr>
        <w:ind w:left="708" w:firstLine="0"/>
        <w:rPr>
          <w:bCs/>
          <w:color w:val="000000" w:themeColor="text1"/>
        </w:rPr>
      </w:pPr>
      <w:proofErr w:type="spellStart"/>
      <w:r w:rsidRPr="00571C8D">
        <w:rPr>
          <w:bCs/>
          <w:color w:val="000000" w:themeColor="text1"/>
        </w:rPr>
        <w:t>public</w:t>
      </w:r>
      <w:proofErr w:type="spellEnd"/>
      <w:r w:rsidRPr="00571C8D">
        <w:rPr>
          <w:bCs/>
          <w:color w:val="000000" w:themeColor="text1"/>
        </w:rPr>
        <w:t xml:space="preserve"> </w:t>
      </w:r>
      <w:proofErr w:type="gramStart"/>
      <w:r w:rsidRPr="00571C8D">
        <w:rPr>
          <w:bCs/>
          <w:color w:val="000000" w:themeColor="text1"/>
        </w:rPr>
        <w:t>List&lt;</w:t>
      </w:r>
      <w:proofErr w:type="gramEnd"/>
      <w:r w:rsidRPr="00571C8D">
        <w:rPr>
          <w:bCs/>
          <w:color w:val="000000" w:themeColor="text1"/>
        </w:rPr>
        <w:t>Edge&gt; </w:t>
      </w:r>
      <w:proofErr w:type="spellStart"/>
      <w:proofErr w:type="gramStart"/>
      <w:r w:rsidRPr="00571C8D">
        <w:rPr>
          <w:bCs/>
          <w:color w:val="000000" w:themeColor="text1"/>
        </w:rPr>
        <w:t>findMST</w:t>
      </w:r>
      <w:proofErr w:type="spellEnd"/>
      <w:r w:rsidRPr="00571C8D">
        <w:rPr>
          <w:bCs/>
          <w:color w:val="000000" w:themeColor="text1"/>
        </w:rPr>
        <w:t>(</w:t>
      </w:r>
      <w:proofErr w:type="spellStart"/>
      <w:proofErr w:type="gramEnd"/>
      <w:r w:rsidRPr="00571C8D">
        <w:rPr>
          <w:bCs/>
          <w:color w:val="000000" w:themeColor="text1"/>
        </w:rPr>
        <w:t>Graph</w:t>
      </w:r>
      <w:proofErr w:type="spellEnd"/>
      <w:r w:rsidRPr="00571C8D">
        <w:rPr>
          <w:bCs/>
          <w:color w:val="000000" w:themeColor="text1"/>
        </w:rPr>
        <w:t xml:space="preserve"> </w:t>
      </w:r>
      <w:proofErr w:type="spellStart"/>
      <w:r w:rsidRPr="00571C8D">
        <w:rPr>
          <w:bCs/>
          <w:color w:val="000000" w:themeColor="text1"/>
        </w:rPr>
        <w:t>graph</w:t>
      </w:r>
      <w:proofErr w:type="spellEnd"/>
      <w:r w:rsidRPr="00571C8D">
        <w:rPr>
          <w:bCs/>
          <w:color w:val="000000" w:themeColor="text1"/>
        </w:rPr>
        <w:t xml:space="preserve">) – вызывает метод </w:t>
      </w:r>
      <w:proofErr w:type="spellStart"/>
      <w:r w:rsidRPr="00571C8D">
        <w:rPr>
          <w:bCs/>
          <w:color w:val="000000" w:themeColor="text1"/>
        </w:rPr>
        <w:t>execute</w:t>
      </w:r>
      <w:proofErr w:type="spellEnd"/>
      <w:r w:rsidRPr="00571C8D">
        <w:rPr>
          <w:bCs/>
          <w:color w:val="000000" w:themeColor="text1"/>
        </w:rPr>
        <w:t xml:space="preserve"> и на основе полученных шагов формирует список рёбер, которые были добавлены в минимальное </w:t>
      </w:r>
      <w:proofErr w:type="spellStart"/>
      <w:r w:rsidRPr="00571C8D">
        <w:rPr>
          <w:bCs/>
          <w:color w:val="000000" w:themeColor="text1"/>
        </w:rPr>
        <w:t>остовное</w:t>
      </w:r>
      <w:proofErr w:type="spellEnd"/>
      <w:r w:rsidRPr="00571C8D">
        <w:rPr>
          <w:bCs/>
          <w:color w:val="000000" w:themeColor="text1"/>
        </w:rPr>
        <w:t xml:space="preserve"> дерево. Возвращает итоговый набор рёбер </w:t>
      </w:r>
      <w:proofErr w:type="spellStart"/>
      <w:r>
        <w:rPr>
          <w:bCs/>
          <w:color w:val="000000" w:themeColor="text1"/>
        </w:rPr>
        <w:t>остовного</w:t>
      </w:r>
      <w:proofErr w:type="spellEnd"/>
      <w:r>
        <w:rPr>
          <w:bCs/>
          <w:color w:val="000000" w:themeColor="text1"/>
        </w:rPr>
        <w:t xml:space="preserve"> дерева.</w:t>
      </w:r>
    </w:p>
    <w:p w14:paraId="2EF37D8F" w14:textId="37BE31FA" w:rsidR="00571C8D" w:rsidRDefault="00571C8D" w:rsidP="00571C8D">
      <w:pPr>
        <w:pStyle w:val="a1"/>
        <w:numPr>
          <w:ilvl w:val="0"/>
          <w:numId w:val="4"/>
        </w:numPr>
        <w:ind w:left="708" w:firstLine="0"/>
        <w:rPr>
          <w:bCs/>
          <w:color w:val="000000" w:themeColor="text1"/>
        </w:rPr>
      </w:pPr>
      <w:proofErr w:type="spellStart"/>
      <w:r w:rsidRPr="00571C8D">
        <w:rPr>
          <w:bCs/>
          <w:color w:val="000000" w:themeColor="text1"/>
        </w:rPr>
        <w:t>public</w:t>
      </w:r>
      <w:proofErr w:type="spellEnd"/>
      <w:r w:rsidRPr="00571C8D">
        <w:rPr>
          <w:bCs/>
          <w:color w:val="000000" w:themeColor="text1"/>
        </w:rPr>
        <w:t xml:space="preserve"> </w:t>
      </w:r>
      <w:proofErr w:type="spellStart"/>
      <w:r w:rsidRPr="00571C8D">
        <w:rPr>
          <w:bCs/>
          <w:color w:val="000000" w:themeColor="text1"/>
        </w:rPr>
        <w:t>int</w:t>
      </w:r>
      <w:proofErr w:type="spellEnd"/>
      <w:r w:rsidRPr="00571C8D">
        <w:rPr>
          <w:bCs/>
          <w:color w:val="000000" w:themeColor="text1"/>
        </w:rPr>
        <w:t xml:space="preserve"> </w:t>
      </w:r>
      <w:proofErr w:type="spellStart"/>
      <w:proofErr w:type="gramStart"/>
      <w:r w:rsidRPr="00571C8D">
        <w:rPr>
          <w:bCs/>
          <w:color w:val="000000" w:themeColor="text1"/>
        </w:rPr>
        <w:t>calculateMSTWeight</w:t>
      </w:r>
      <w:proofErr w:type="spellEnd"/>
      <w:r w:rsidRPr="00571C8D">
        <w:rPr>
          <w:bCs/>
          <w:color w:val="000000" w:themeColor="text1"/>
        </w:rPr>
        <w:t>(</w:t>
      </w:r>
      <w:proofErr w:type="spellStart"/>
      <w:proofErr w:type="gramEnd"/>
      <w:r w:rsidRPr="00571C8D">
        <w:rPr>
          <w:bCs/>
          <w:color w:val="000000" w:themeColor="text1"/>
        </w:rPr>
        <w:t>Graph</w:t>
      </w:r>
      <w:proofErr w:type="spellEnd"/>
      <w:r w:rsidRPr="00571C8D">
        <w:rPr>
          <w:bCs/>
          <w:color w:val="000000" w:themeColor="text1"/>
        </w:rPr>
        <w:t xml:space="preserve"> </w:t>
      </w:r>
      <w:proofErr w:type="spellStart"/>
      <w:r w:rsidRPr="00571C8D">
        <w:rPr>
          <w:bCs/>
          <w:color w:val="000000" w:themeColor="text1"/>
        </w:rPr>
        <w:t>graph</w:t>
      </w:r>
      <w:proofErr w:type="spellEnd"/>
      <w:r w:rsidRPr="00571C8D">
        <w:rPr>
          <w:bCs/>
          <w:color w:val="000000" w:themeColor="text1"/>
        </w:rPr>
        <w:t xml:space="preserve">) – вызывает метод </w:t>
      </w:r>
      <w:proofErr w:type="spellStart"/>
      <w:r w:rsidRPr="00571C8D">
        <w:rPr>
          <w:bCs/>
          <w:color w:val="000000" w:themeColor="text1"/>
        </w:rPr>
        <w:t>execute</w:t>
      </w:r>
      <w:proofErr w:type="spellEnd"/>
      <w:r w:rsidRPr="00571C8D">
        <w:rPr>
          <w:bCs/>
          <w:color w:val="000000" w:themeColor="text1"/>
        </w:rPr>
        <w:t xml:space="preserve"> и возвращает суммарный вес минимального </w:t>
      </w:r>
      <w:proofErr w:type="spellStart"/>
      <w:r w:rsidRPr="00571C8D">
        <w:rPr>
          <w:bCs/>
          <w:color w:val="000000" w:themeColor="text1"/>
        </w:rPr>
        <w:t>остовного</w:t>
      </w:r>
      <w:proofErr w:type="spellEnd"/>
      <w:r w:rsidRPr="00571C8D">
        <w:rPr>
          <w:bCs/>
          <w:color w:val="000000" w:themeColor="text1"/>
        </w:rPr>
        <w:t xml:space="preserve"> дерева, извлекая его из последнего шага. Если шагов нет (граф пуст), возвращает 0</w:t>
      </w:r>
      <w:r w:rsidR="004F21A2">
        <w:rPr>
          <w:bCs/>
          <w:color w:val="000000" w:themeColor="text1"/>
        </w:rPr>
        <w:t>.</w:t>
      </w:r>
    </w:p>
    <w:p w14:paraId="2E4AF68C" w14:textId="07EAD0CB" w:rsidR="004F21A2" w:rsidRDefault="0057244D" w:rsidP="00571C8D">
      <w:pPr>
        <w:pStyle w:val="a1"/>
        <w:numPr>
          <w:ilvl w:val="0"/>
          <w:numId w:val="4"/>
        </w:numPr>
        <w:ind w:left="708" w:firstLine="0"/>
        <w:rPr>
          <w:bCs/>
          <w:color w:val="000000" w:themeColor="text1"/>
        </w:rPr>
      </w:pPr>
      <w:proofErr w:type="spellStart"/>
      <w:r w:rsidRPr="0057244D">
        <w:rPr>
          <w:bCs/>
          <w:color w:val="000000" w:themeColor="text1"/>
        </w:rPr>
        <w:t>public</w:t>
      </w:r>
      <w:proofErr w:type="spellEnd"/>
      <w:r w:rsidRPr="0057244D">
        <w:rPr>
          <w:bCs/>
          <w:color w:val="000000" w:themeColor="text1"/>
        </w:rPr>
        <w:t xml:space="preserve"> </w:t>
      </w:r>
      <w:proofErr w:type="gramStart"/>
      <w:r w:rsidRPr="0057244D">
        <w:rPr>
          <w:bCs/>
          <w:color w:val="000000" w:themeColor="text1"/>
        </w:rPr>
        <w:t>List&lt;</w:t>
      </w:r>
      <w:proofErr w:type="spellStart"/>
      <w:proofErr w:type="gramEnd"/>
      <w:r w:rsidRPr="0057244D">
        <w:rPr>
          <w:bCs/>
          <w:color w:val="000000" w:themeColor="text1"/>
        </w:rPr>
        <w:t>VisualizationStep</w:t>
      </w:r>
      <w:proofErr w:type="spellEnd"/>
      <w:r w:rsidRPr="0057244D">
        <w:rPr>
          <w:bCs/>
          <w:color w:val="000000" w:themeColor="text1"/>
        </w:rPr>
        <w:t>&gt; </w:t>
      </w:r>
      <w:proofErr w:type="spellStart"/>
      <w:proofErr w:type="gramStart"/>
      <w:r w:rsidRPr="0057244D">
        <w:rPr>
          <w:bCs/>
          <w:color w:val="000000" w:themeColor="text1"/>
        </w:rPr>
        <w:t>executeWithStates</w:t>
      </w:r>
      <w:proofErr w:type="spellEnd"/>
      <w:r w:rsidRPr="0057244D">
        <w:rPr>
          <w:bCs/>
          <w:color w:val="000000" w:themeColor="text1"/>
        </w:rPr>
        <w:t>(</w:t>
      </w:r>
      <w:proofErr w:type="spellStart"/>
      <w:proofErr w:type="gramEnd"/>
      <w:r w:rsidRPr="0057244D">
        <w:rPr>
          <w:bCs/>
          <w:color w:val="000000" w:themeColor="text1"/>
        </w:rPr>
        <w:t>Graph</w:t>
      </w:r>
      <w:proofErr w:type="spellEnd"/>
      <w:r w:rsidRPr="0057244D">
        <w:rPr>
          <w:bCs/>
          <w:color w:val="000000" w:themeColor="text1"/>
        </w:rPr>
        <w:t xml:space="preserve"> </w:t>
      </w:r>
      <w:proofErr w:type="spellStart"/>
      <w:r w:rsidRPr="0057244D">
        <w:rPr>
          <w:bCs/>
          <w:color w:val="000000" w:themeColor="text1"/>
        </w:rPr>
        <w:t>graph</w:t>
      </w:r>
      <w:proofErr w:type="spellEnd"/>
      <w:r w:rsidRPr="0057244D">
        <w:rPr>
          <w:bCs/>
          <w:color w:val="000000" w:themeColor="text1"/>
        </w:rPr>
        <w:t xml:space="preserve">) – выполняет алгоритм </w:t>
      </w:r>
      <w:proofErr w:type="spellStart"/>
      <w:r w:rsidRPr="0057244D">
        <w:rPr>
          <w:bCs/>
          <w:color w:val="000000" w:themeColor="text1"/>
        </w:rPr>
        <w:t>Краскала</w:t>
      </w:r>
      <w:proofErr w:type="spellEnd"/>
      <w:r w:rsidRPr="0057244D">
        <w:rPr>
          <w:bCs/>
          <w:color w:val="000000" w:themeColor="text1"/>
        </w:rPr>
        <w:t xml:space="preserve"> и возвращает список расширенных шагов для пошаговой визуализации. Каждый шаг содержит полное состояние алгоритма: список рёбер, уже добавленных в остов, статусы всех рёбер графа, цвета всех вершин, текущее подсвечиваемое ребро, суммарный вес и текстовое описание. Метод создаёт начальное состояние (сортировка рёбер, инициализация DSU), затем для каждого ребра в отсортированном списке создаёт два шага: шаг с подсветкой текущего ребра и информацией о корнях, и шаг с результатом </w:t>
      </w:r>
      <w:r w:rsidRPr="0057244D">
        <w:rPr>
          <w:bCs/>
          <w:color w:val="000000" w:themeColor="text1"/>
        </w:rPr>
        <w:lastRenderedPageBreak/>
        <w:t xml:space="preserve">(добавление или отклонение). В конце добавляет финальный шаг с итоговым сообщением (количество рёбер, общий вес, список рёбер, признак связности графа). Если граф пуст, выбрасывает исключение </w:t>
      </w:r>
      <w:proofErr w:type="spellStart"/>
      <w:r w:rsidRPr="0057244D">
        <w:rPr>
          <w:bCs/>
          <w:color w:val="000000" w:themeColor="text1"/>
        </w:rPr>
        <w:t>IllegalArgumentException</w:t>
      </w:r>
      <w:proofErr w:type="spellEnd"/>
      <w:r>
        <w:rPr>
          <w:bCs/>
          <w:color w:val="000000" w:themeColor="text1"/>
        </w:rPr>
        <w:t>.</w:t>
      </w:r>
    </w:p>
    <w:p w14:paraId="2540D89F" w14:textId="20A66F76" w:rsidR="0057244D" w:rsidRDefault="0057244D" w:rsidP="0057244D">
      <w:pPr>
        <w:pStyle w:val="a1"/>
        <w:tabs>
          <w:tab w:val="left" w:pos="0"/>
        </w:tabs>
        <w:ind w:left="708" w:firstLine="0"/>
        <w:rPr>
          <w:bCs/>
          <w:color w:val="000000" w:themeColor="text1"/>
          <w:lang w:val="en-US"/>
        </w:rPr>
      </w:pPr>
      <w:r>
        <w:rPr>
          <w:bCs/>
          <w:color w:val="000000" w:themeColor="text1"/>
        </w:rPr>
        <w:t xml:space="preserve">Класс </w:t>
      </w:r>
      <w:proofErr w:type="spellStart"/>
      <w:r>
        <w:rPr>
          <w:bCs/>
          <w:color w:val="000000" w:themeColor="text1"/>
          <w:lang w:val="en-US"/>
        </w:rPr>
        <w:t>VisualizationStep</w:t>
      </w:r>
      <w:proofErr w:type="spellEnd"/>
      <w:r>
        <w:rPr>
          <w:bCs/>
          <w:color w:val="000000" w:themeColor="text1"/>
          <w:lang w:val="en-US"/>
        </w:rPr>
        <w:t>:</w:t>
      </w:r>
    </w:p>
    <w:p w14:paraId="71999D03" w14:textId="03322C34" w:rsidR="0057244D" w:rsidRDefault="00566056" w:rsidP="0057244D">
      <w:pPr>
        <w:pStyle w:val="a1"/>
        <w:numPr>
          <w:ilvl w:val="0"/>
          <w:numId w:val="4"/>
        </w:numPr>
        <w:ind w:left="708" w:firstLine="0"/>
        <w:rPr>
          <w:bCs/>
          <w:color w:val="000000" w:themeColor="text1"/>
        </w:rPr>
      </w:pPr>
      <w:r>
        <w:rPr>
          <w:bCs/>
          <w:color w:val="000000" w:themeColor="text1"/>
          <w:lang w:val="en-US"/>
        </w:rPr>
        <w:t>p</w:t>
      </w:r>
      <w:r w:rsidRPr="00566056">
        <w:rPr>
          <w:bCs/>
          <w:color w:val="000000" w:themeColor="text1"/>
          <w:lang w:val="en-US"/>
        </w:rPr>
        <w:t xml:space="preserve">ublic </w:t>
      </w:r>
      <w:proofErr w:type="spellStart"/>
      <w:proofErr w:type="gramStart"/>
      <w:r w:rsidRPr="00566056">
        <w:rPr>
          <w:bCs/>
          <w:color w:val="000000" w:themeColor="text1"/>
          <w:lang w:val="en-US"/>
        </w:rPr>
        <w:t>VisualizationStep</w:t>
      </w:r>
      <w:proofErr w:type="spellEnd"/>
      <w:r w:rsidRPr="00566056">
        <w:rPr>
          <w:bCs/>
          <w:color w:val="000000" w:themeColor="text1"/>
          <w:lang w:val="en-US"/>
        </w:rPr>
        <w:t>(</w:t>
      </w:r>
      <w:proofErr w:type="gramEnd"/>
      <w:r w:rsidRPr="00566056">
        <w:rPr>
          <w:bCs/>
          <w:color w:val="000000" w:themeColor="text1"/>
          <w:lang w:val="en-US"/>
        </w:rPr>
        <w:t>List&lt;Edge&gt; </w:t>
      </w:r>
      <w:proofErr w:type="spellStart"/>
      <w:r w:rsidRPr="00566056">
        <w:rPr>
          <w:bCs/>
          <w:color w:val="000000" w:themeColor="text1"/>
          <w:lang w:val="en-US"/>
        </w:rPr>
        <w:t>mstEdges</w:t>
      </w:r>
      <w:proofErr w:type="spellEnd"/>
      <w:r w:rsidRPr="00566056">
        <w:rPr>
          <w:bCs/>
          <w:color w:val="000000" w:themeColor="text1"/>
          <w:lang w:val="en-US"/>
        </w:rPr>
        <w:t xml:space="preserve">, Map&lt;Edge, </w:t>
      </w:r>
      <w:proofErr w:type="spellStart"/>
      <w:r w:rsidRPr="00566056">
        <w:rPr>
          <w:bCs/>
          <w:color w:val="000000" w:themeColor="text1"/>
          <w:lang w:val="en-US"/>
        </w:rPr>
        <w:t>EdgeStatus</w:t>
      </w:r>
      <w:proofErr w:type="spellEnd"/>
      <w:r w:rsidRPr="00566056">
        <w:rPr>
          <w:bCs/>
          <w:color w:val="000000" w:themeColor="text1"/>
          <w:lang w:val="en-US"/>
        </w:rPr>
        <w:t xml:space="preserve">&gt; </w:t>
      </w:r>
      <w:proofErr w:type="spellStart"/>
      <w:r w:rsidRPr="00566056">
        <w:rPr>
          <w:bCs/>
          <w:color w:val="000000" w:themeColor="text1"/>
          <w:lang w:val="en-US"/>
        </w:rPr>
        <w:t>edgeStatuses</w:t>
      </w:r>
      <w:proofErr w:type="spellEnd"/>
      <w:r w:rsidRPr="00566056">
        <w:rPr>
          <w:bCs/>
          <w:color w:val="000000" w:themeColor="text1"/>
          <w:lang w:val="en-US"/>
        </w:rPr>
        <w:t xml:space="preserve">, Map&lt;Node, Color&gt; </w:t>
      </w:r>
      <w:proofErr w:type="spellStart"/>
      <w:r w:rsidRPr="00566056">
        <w:rPr>
          <w:bCs/>
          <w:color w:val="000000" w:themeColor="text1"/>
          <w:lang w:val="en-US"/>
        </w:rPr>
        <w:t>nodeColors</w:t>
      </w:r>
      <w:proofErr w:type="spellEnd"/>
      <w:r w:rsidRPr="00566056">
        <w:rPr>
          <w:bCs/>
          <w:color w:val="000000" w:themeColor="text1"/>
          <w:lang w:val="en-US"/>
        </w:rPr>
        <w:t xml:space="preserve">, Edge </w:t>
      </w:r>
      <w:proofErr w:type="spellStart"/>
      <w:r w:rsidRPr="00566056">
        <w:rPr>
          <w:bCs/>
          <w:color w:val="000000" w:themeColor="text1"/>
          <w:lang w:val="en-US"/>
        </w:rPr>
        <w:t>currentEdge</w:t>
      </w:r>
      <w:proofErr w:type="spellEnd"/>
      <w:r w:rsidRPr="00566056">
        <w:rPr>
          <w:bCs/>
          <w:color w:val="000000" w:themeColor="text1"/>
          <w:lang w:val="en-US"/>
        </w:rPr>
        <w:t xml:space="preserve">, int </w:t>
      </w:r>
      <w:proofErr w:type="spellStart"/>
      <w:r w:rsidRPr="00566056">
        <w:rPr>
          <w:bCs/>
          <w:color w:val="000000" w:themeColor="text1"/>
          <w:lang w:val="en-US"/>
        </w:rPr>
        <w:t>totalWeight</w:t>
      </w:r>
      <w:proofErr w:type="spellEnd"/>
      <w:r w:rsidRPr="00566056">
        <w:rPr>
          <w:bCs/>
          <w:color w:val="000000" w:themeColor="text1"/>
          <w:lang w:val="en-US"/>
        </w:rPr>
        <w:t xml:space="preserve">, String description) – </w:t>
      </w:r>
      <w:r w:rsidRPr="00566056">
        <w:rPr>
          <w:bCs/>
          <w:color w:val="000000" w:themeColor="text1"/>
        </w:rPr>
        <w:t>конструктор</w:t>
      </w:r>
      <w:r w:rsidRPr="00566056">
        <w:rPr>
          <w:bCs/>
          <w:color w:val="000000" w:themeColor="text1"/>
          <w:lang w:val="en-US"/>
        </w:rPr>
        <w:t xml:space="preserve">, </w:t>
      </w:r>
      <w:r w:rsidRPr="00566056">
        <w:rPr>
          <w:bCs/>
          <w:color w:val="000000" w:themeColor="text1"/>
        </w:rPr>
        <w:t>инициализирующий</w:t>
      </w:r>
      <w:r w:rsidRPr="00566056">
        <w:rPr>
          <w:bCs/>
          <w:color w:val="000000" w:themeColor="text1"/>
          <w:lang w:val="en-US"/>
        </w:rPr>
        <w:t xml:space="preserve"> </w:t>
      </w:r>
      <w:r w:rsidRPr="00566056">
        <w:rPr>
          <w:bCs/>
          <w:color w:val="000000" w:themeColor="text1"/>
        </w:rPr>
        <w:t>все</w:t>
      </w:r>
      <w:r w:rsidRPr="00566056">
        <w:rPr>
          <w:bCs/>
          <w:color w:val="000000" w:themeColor="text1"/>
          <w:lang w:val="en-US"/>
        </w:rPr>
        <w:t xml:space="preserve"> </w:t>
      </w:r>
      <w:r w:rsidRPr="00566056">
        <w:rPr>
          <w:bCs/>
          <w:color w:val="000000" w:themeColor="text1"/>
        </w:rPr>
        <w:t>поля</w:t>
      </w:r>
      <w:r w:rsidRPr="00566056">
        <w:rPr>
          <w:bCs/>
          <w:color w:val="000000" w:themeColor="text1"/>
          <w:lang w:val="en-US"/>
        </w:rPr>
        <w:t xml:space="preserve"> </w:t>
      </w:r>
      <w:r w:rsidRPr="00566056">
        <w:rPr>
          <w:bCs/>
          <w:color w:val="000000" w:themeColor="text1"/>
        </w:rPr>
        <w:t>класса</w:t>
      </w:r>
      <w:r w:rsidRPr="00566056">
        <w:rPr>
          <w:bCs/>
          <w:color w:val="000000" w:themeColor="text1"/>
          <w:lang w:val="en-US"/>
        </w:rPr>
        <w:t xml:space="preserve">. </w:t>
      </w:r>
      <w:r w:rsidRPr="00566056">
        <w:rPr>
          <w:bCs/>
          <w:color w:val="000000" w:themeColor="text1"/>
        </w:rPr>
        <w:t xml:space="preserve">Принимает список рёбер </w:t>
      </w:r>
      <w:proofErr w:type="spellStart"/>
      <w:r>
        <w:rPr>
          <w:bCs/>
          <w:color w:val="000000" w:themeColor="text1"/>
        </w:rPr>
        <w:t>остовного</w:t>
      </w:r>
      <w:proofErr w:type="spellEnd"/>
      <w:r>
        <w:rPr>
          <w:bCs/>
          <w:color w:val="000000" w:themeColor="text1"/>
        </w:rPr>
        <w:t xml:space="preserve"> дерева</w:t>
      </w:r>
      <w:r w:rsidRPr="00566056">
        <w:rPr>
          <w:bCs/>
          <w:color w:val="000000" w:themeColor="text1"/>
        </w:rPr>
        <w:t xml:space="preserve">, отображение статусов рёбер, отображение цветов вершин, текущее ребро, суммарный вес и текстовое описание. Внутри конструктора выполняется копирование переданных коллекций с помощью </w:t>
      </w:r>
      <w:proofErr w:type="spellStart"/>
      <w:r w:rsidRPr="00566056">
        <w:rPr>
          <w:bCs/>
          <w:color w:val="000000" w:themeColor="text1"/>
        </w:rPr>
        <w:t>List.copyOf</w:t>
      </w:r>
      <w:proofErr w:type="spellEnd"/>
      <w:r w:rsidRPr="00566056">
        <w:rPr>
          <w:bCs/>
          <w:color w:val="000000" w:themeColor="text1"/>
        </w:rPr>
        <w:t xml:space="preserve"> и </w:t>
      </w:r>
      <w:proofErr w:type="spellStart"/>
      <w:r w:rsidRPr="00566056">
        <w:rPr>
          <w:bCs/>
          <w:color w:val="000000" w:themeColor="text1"/>
        </w:rPr>
        <w:t>Map.copyOf</w:t>
      </w:r>
      <w:proofErr w:type="spellEnd"/>
      <w:r w:rsidRPr="00566056">
        <w:rPr>
          <w:bCs/>
          <w:color w:val="000000" w:themeColor="text1"/>
        </w:rPr>
        <w:t xml:space="preserve"> для обеспечения неизменяемости состояния шага</w:t>
      </w:r>
      <w:r w:rsidR="0057244D">
        <w:rPr>
          <w:bCs/>
          <w:color w:val="000000" w:themeColor="text1"/>
        </w:rPr>
        <w:t>.</w:t>
      </w:r>
    </w:p>
    <w:p w14:paraId="5E324D89" w14:textId="6643A1CF" w:rsidR="00566056" w:rsidRDefault="00566056" w:rsidP="0057244D">
      <w:pPr>
        <w:pStyle w:val="a1"/>
        <w:numPr>
          <w:ilvl w:val="0"/>
          <w:numId w:val="4"/>
        </w:numPr>
        <w:ind w:left="708" w:firstLine="0"/>
        <w:rPr>
          <w:bCs/>
          <w:color w:val="000000" w:themeColor="text1"/>
        </w:rPr>
      </w:pPr>
      <w:proofErr w:type="spellStart"/>
      <w:r w:rsidRPr="00566056">
        <w:rPr>
          <w:bCs/>
          <w:color w:val="000000" w:themeColor="text1"/>
        </w:rPr>
        <w:t>public</w:t>
      </w:r>
      <w:proofErr w:type="spellEnd"/>
      <w:r w:rsidRPr="00566056">
        <w:rPr>
          <w:bCs/>
          <w:color w:val="000000" w:themeColor="text1"/>
        </w:rPr>
        <w:t xml:space="preserve"> </w:t>
      </w:r>
      <w:proofErr w:type="gramStart"/>
      <w:r w:rsidRPr="00566056">
        <w:rPr>
          <w:bCs/>
          <w:color w:val="000000" w:themeColor="text1"/>
        </w:rPr>
        <w:t>List&lt;</w:t>
      </w:r>
      <w:proofErr w:type="gramEnd"/>
      <w:r w:rsidRPr="00566056">
        <w:rPr>
          <w:bCs/>
          <w:color w:val="000000" w:themeColor="text1"/>
        </w:rPr>
        <w:t>Edge&gt; </w:t>
      </w:r>
      <w:proofErr w:type="spellStart"/>
      <w:proofErr w:type="gramStart"/>
      <w:r w:rsidRPr="00566056">
        <w:rPr>
          <w:bCs/>
          <w:color w:val="000000" w:themeColor="text1"/>
        </w:rPr>
        <w:t>getMstEdges</w:t>
      </w:r>
      <w:proofErr w:type="spellEnd"/>
      <w:r w:rsidRPr="00566056">
        <w:rPr>
          <w:bCs/>
          <w:color w:val="000000" w:themeColor="text1"/>
        </w:rPr>
        <w:t>(</w:t>
      </w:r>
      <w:proofErr w:type="gramEnd"/>
      <w:r w:rsidRPr="00566056">
        <w:rPr>
          <w:bCs/>
          <w:color w:val="000000" w:themeColor="text1"/>
        </w:rPr>
        <w:t xml:space="preserve">) – возвращает неизменяемый список рёбер, уже добавленных в минимальное </w:t>
      </w:r>
      <w:proofErr w:type="spellStart"/>
      <w:r w:rsidRPr="00566056">
        <w:rPr>
          <w:bCs/>
          <w:color w:val="000000" w:themeColor="text1"/>
        </w:rPr>
        <w:t>остовное</w:t>
      </w:r>
      <w:proofErr w:type="spellEnd"/>
      <w:r w:rsidRPr="00566056">
        <w:rPr>
          <w:bCs/>
          <w:color w:val="000000" w:themeColor="text1"/>
        </w:rPr>
        <w:t xml:space="preserve"> дерево на данном шаге</w:t>
      </w:r>
      <w:r>
        <w:rPr>
          <w:bCs/>
          <w:color w:val="000000" w:themeColor="text1"/>
        </w:rPr>
        <w:t>.</w:t>
      </w:r>
    </w:p>
    <w:p w14:paraId="57E8DC74" w14:textId="466A15EB" w:rsidR="00566056" w:rsidRDefault="00566056" w:rsidP="0057244D">
      <w:pPr>
        <w:pStyle w:val="a1"/>
        <w:numPr>
          <w:ilvl w:val="0"/>
          <w:numId w:val="4"/>
        </w:numPr>
        <w:ind w:left="708" w:firstLine="0"/>
        <w:rPr>
          <w:bCs/>
          <w:color w:val="000000" w:themeColor="text1"/>
        </w:rPr>
      </w:pPr>
      <w:proofErr w:type="spellStart"/>
      <w:r w:rsidRPr="00566056">
        <w:rPr>
          <w:bCs/>
          <w:color w:val="000000" w:themeColor="text1"/>
        </w:rPr>
        <w:t>public</w:t>
      </w:r>
      <w:proofErr w:type="spellEnd"/>
      <w:r w:rsidRPr="00566056">
        <w:rPr>
          <w:bCs/>
          <w:color w:val="000000" w:themeColor="text1"/>
        </w:rPr>
        <w:t xml:space="preserve"> </w:t>
      </w:r>
      <w:proofErr w:type="spellStart"/>
      <w:proofErr w:type="gramStart"/>
      <w:r w:rsidRPr="00566056">
        <w:rPr>
          <w:bCs/>
          <w:color w:val="000000" w:themeColor="text1"/>
        </w:rPr>
        <w:t>Map</w:t>
      </w:r>
      <w:proofErr w:type="spellEnd"/>
      <w:r w:rsidRPr="00566056">
        <w:rPr>
          <w:bCs/>
          <w:color w:val="000000" w:themeColor="text1"/>
        </w:rPr>
        <w:t>&lt;</w:t>
      </w:r>
      <w:proofErr w:type="gramEnd"/>
      <w:r w:rsidRPr="00566056">
        <w:rPr>
          <w:bCs/>
          <w:color w:val="000000" w:themeColor="text1"/>
        </w:rPr>
        <w:t xml:space="preserve">Edge, </w:t>
      </w:r>
      <w:proofErr w:type="spellStart"/>
      <w:r w:rsidRPr="00566056">
        <w:rPr>
          <w:bCs/>
          <w:color w:val="000000" w:themeColor="text1"/>
        </w:rPr>
        <w:t>EdgeStatus</w:t>
      </w:r>
      <w:proofErr w:type="spellEnd"/>
      <w:r w:rsidRPr="00566056">
        <w:rPr>
          <w:bCs/>
          <w:color w:val="000000" w:themeColor="text1"/>
        </w:rPr>
        <w:t xml:space="preserve">&gt; </w:t>
      </w:r>
      <w:proofErr w:type="spellStart"/>
      <w:proofErr w:type="gramStart"/>
      <w:r w:rsidRPr="00566056">
        <w:rPr>
          <w:bCs/>
          <w:color w:val="000000" w:themeColor="text1"/>
        </w:rPr>
        <w:t>getEdgeStatuses</w:t>
      </w:r>
      <w:proofErr w:type="spellEnd"/>
      <w:r w:rsidRPr="00566056">
        <w:rPr>
          <w:bCs/>
          <w:color w:val="000000" w:themeColor="text1"/>
        </w:rPr>
        <w:t>(</w:t>
      </w:r>
      <w:proofErr w:type="gramEnd"/>
      <w:r w:rsidRPr="00566056">
        <w:rPr>
          <w:bCs/>
          <w:color w:val="000000" w:themeColor="text1"/>
        </w:rPr>
        <w:t>) – возвращает неизменяемое отображение, в котором каждому ребру графа сопоставлен его текущий статус (UNPROCESSED, CURRENT, ADDED, REJECTED)</w:t>
      </w:r>
      <w:r w:rsidR="002E3F58">
        <w:rPr>
          <w:bCs/>
          <w:color w:val="000000" w:themeColor="text1"/>
        </w:rPr>
        <w:t>.</w:t>
      </w:r>
    </w:p>
    <w:p w14:paraId="65E7BBC0" w14:textId="3CB55582" w:rsidR="002E3F58" w:rsidRDefault="002E3F58" w:rsidP="0057244D">
      <w:pPr>
        <w:pStyle w:val="a1"/>
        <w:numPr>
          <w:ilvl w:val="0"/>
          <w:numId w:val="4"/>
        </w:numPr>
        <w:ind w:left="708" w:firstLine="0"/>
        <w:rPr>
          <w:bCs/>
          <w:color w:val="000000" w:themeColor="text1"/>
        </w:rPr>
      </w:pPr>
      <w:proofErr w:type="spellStart"/>
      <w:r w:rsidRPr="002E3F58">
        <w:rPr>
          <w:bCs/>
          <w:color w:val="000000" w:themeColor="text1"/>
        </w:rPr>
        <w:t>public</w:t>
      </w:r>
      <w:proofErr w:type="spellEnd"/>
      <w:r w:rsidRPr="002E3F58">
        <w:rPr>
          <w:bCs/>
          <w:color w:val="000000" w:themeColor="text1"/>
        </w:rPr>
        <w:t xml:space="preserve"> </w:t>
      </w:r>
      <w:proofErr w:type="spellStart"/>
      <w:proofErr w:type="gramStart"/>
      <w:r w:rsidRPr="002E3F58">
        <w:rPr>
          <w:bCs/>
          <w:color w:val="000000" w:themeColor="text1"/>
        </w:rPr>
        <w:t>Map</w:t>
      </w:r>
      <w:proofErr w:type="spellEnd"/>
      <w:r w:rsidRPr="002E3F58">
        <w:rPr>
          <w:bCs/>
          <w:color w:val="000000" w:themeColor="text1"/>
        </w:rPr>
        <w:t>&lt;</w:t>
      </w:r>
      <w:proofErr w:type="spellStart"/>
      <w:proofErr w:type="gramEnd"/>
      <w:r w:rsidRPr="002E3F58">
        <w:rPr>
          <w:bCs/>
          <w:color w:val="000000" w:themeColor="text1"/>
        </w:rPr>
        <w:t>Node</w:t>
      </w:r>
      <w:proofErr w:type="spellEnd"/>
      <w:r w:rsidRPr="002E3F58">
        <w:rPr>
          <w:bCs/>
          <w:color w:val="000000" w:themeColor="text1"/>
        </w:rPr>
        <w:t xml:space="preserve">, Color&gt; </w:t>
      </w:r>
      <w:proofErr w:type="spellStart"/>
      <w:proofErr w:type="gramStart"/>
      <w:r w:rsidRPr="002E3F58">
        <w:rPr>
          <w:bCs/>
          <w:color w:val="000000" w:themeColor="text1"/>
        </w:rPr>
        <w:t>getNodeColors</w:t>
      </w:r>
      <w:proofErr w:type="spellEnd"/>
      <w:r w:rsidRPr="002E3F58">
        <w:rPr>
          <w:bCs/>
          <w:color w:val="000000" w:themeColor="text1"/>
        </w:rPr>
        <w:t>(</w:t>
      </w:r>
      <w:proofErr w:type="gramEnd"/>
      <w:r w:rsidRPr="002E3F58">
        <w:rPr>
          <w:bCs/>
          <w:color w:val="000000" w:themeColor="text1"/>
        </w:rPr>
        <w:t>) – возвращает неизменяемое отображение, в котором каждой вершине графа сопоставлен её цвет на данном шаге (определяется корнем множества в DSU)</w:t>
      </w:r>
      <w:r>
        <w:rPr>
          <w:bCs/>
          <w:color w:val="000000" w:themeColor="text1"/>
        </w:rPr>
        <w:t>.</w:t>
      </w:r>
    </w:p>
    <w:p w14:paraId="384AB350" w14:textId="20E07DAE" w:rsidR="002E3F58" w:rsidRDefault="002E3F58" w:rsidP="0057244D">
      <w:pPr>
        <w:pStyle w:val="a1"/>
        <w:numPr>
          <w:ilvl w:val="0"/>
          <w:numId w:val="4"/>
        </w:numPr>
        <w:ind w:left="708" w:firstLine="0"/>
        <w:rPr>
          <w:bCs/>
          <w:color w:val="000000" w:themeColor="text1"/>
        </w:rPr>
      </w:pPr>
      <w:proofErr w:type="spellStart"/>
      <w:r w:rsidRPr="002E3F58">
        <w:rPr>
          <w:bCs/>
          <w:color w:val="000000" w:themeColor="text1"/>
        </w:rPr>
        <w:t>public</w:t>
      </w:r>
      <w:proofErr w:type="spellEnd"/>
      <w:r w:rsidRPr="002E3F58">
        <w:rPr>
          <w:bCs/>
          <w:color w:val="000000" w:themeColor="text1"/>
        </w:rPr>
        <w:t xml:space="preserve"> Edge </w:t>
      </w:r>
      <w:proofErr w:type="spellStart"/>
      <w:proofErr w:type="gramStart"/>
      <w:r w:rsidRPr="002E3F58">
        <w:rPr>
          <w:bCs/>
          <w:color w:val="000000" w:themeColor="text1"/>
        </w:rPr>
        <w:t>getCurrentEdge</w:t>
      </w:r>
      <w:proofErr w:type="spellEnd"/>
      <w:r w:rsidRPr="002E3F58">
        <w:rPr>
          <w:bCs/>
          <w:color w:val="000000" w:themeColor="text1"/>
        </w:rPr>
        <w:t>(</w:t>
      </w:r>
      <w:proofErr w:type="gramEnd"/>
      <w:r w:rsidRPr="002E3F58">
        <w:rPr>
          <w:bCs/>
          <w:color w:val="000000" w:themeColor="text1"/>
        </w:rPr>
        <w:t>) – возвращает ребро, которое подсвечивается на данном шаге</w:t>
      </w:r>
      <w:r>
        <w:rPr>
          <w:bCs/>
          <w:color w:val="000000" w:themeColor="text1"/>
        </w:rPr>
        <w:t>. Возвращает</w:t>
      </w:r>
      <w:r w:rsidRPr="002E3F58">
        <w:rPr>
          <w:bCs/>
          <w:color w:val="000000" w:themeColor="text1"/>
        </w:rPr>
        <w:t xml:space="preserve"> </w:t>
      </w:r>
      <w:proofErr w:type="spellStart"/>
      <w:r w:rsidRPr="002E3F58">
        <w:rPr>
          <w:bCs/>
          <w:color w:val="000000" w:themeColor="text1"/>
        </w:rPr>
        <w:t>null</w:t>
      </w:r>
      <w:proofErr w:type="spellEnd"/>
      <w:r w:rsidRPr="002E3F58">
        <w:rPr>
          <w:bCs/>
          <w:color w:val="000000" w:themeColor="text1"/>
        </w:rPr>
        <w:t>, если на шаге нет подсвеченного ребра (</w:t>
      </w:r>
      <w:r>
        <w:rPr>
          <w:bCs/>
          <w:color w:val="000000" w:themeColor="text1"/>
        </w:rPr>
        <w:t>начальное</w:t>
      </w:r>
      <w:r w:rsidRPr="002E3F58">
        <w:rPr>
          <w:bCs/>
          <w:color w:val="000000" w:themeColor="text1"/>
        </w:rPr>
        <w:t xml:space="preserve"> или финальное состояние)</w:t>
      </w:r>
      <w:r>
        <w:rPr>
          <w:bCs/>
          <w:color w:val="000000" w:themeColor="text1"/>
        </w:rPr>
        <w:t>.</w:t>
      </w:r>
    </w:p>
    <w:p w14:paraId="7C5216AD" w14:textId="47DC3CC5" w:rsidR="002E3F58" w:rsidRDefault="002E3F58" w:rsidP="0057244D">
      <w:pPr>
        <w:pStyle w:val="a1"/>
        <w:numPr>
          <w:ilvl w:val="0"/>
          <w:numId w:val="4"/>
        </w:numPr>
        <w:ind w:left="708" w:firstLine="0"/>
        <w:rPr>
          <w:bCs/>
          <w:color w:val="000000" w:themeColor="text1"/>
        </w:rPr>
      </w:pPr>
      <w:proofErr w:type="spellStart"/>
      <w:r w:rsidRPr="002E3F58">
        <w:rPr>
          <w:bCs/>
          <w:color w:val="000000" w:themeColor="text1"/>
        </w:rPr>
        <w:lastRenderedPageBreak/>
        <w:t>public</w:t>
      </w:r>
      <w:proofErr w:type="spellEnd"/>
      <w:r w:rsidRPr="002E3F58">
        <w:rPr>
          <w:bCs/>
          <w:color w:val="000000" w:themeColor="text1"/>
        </w:rPr>
        <w:t xml:space="preserve"> </w:t>
      </w:r>
      <w:proofErr w:type="spellStart"/>
      <w:r w:rsidRPr="002E3F58">
        <w:rPr>
          <w:bCs/>
          <w:color w:val="000000" w:themeColor="text1"/>
        </w:rPr>
        <w:t>int</w:t>
      </w:r>
      <w:proofErr w:type="spellEnd"/>
      <w:r w:rsidRPr="002E3F58">
        <w:rPr>
          <w:bCs/>
          <w:color w:val="000000" w:themeColor="text1"/>
        </w:rPr>
        <w:t xml:space="preserve"> </w:t>
      </w:r>
      <w:proofErr w:type="spellStart"/>
      <w:proofErr w:type="gramStart"/>
      <w:r w:rsidRPr="002E3F58">
        <w:rPr>
          <w:bCs/>
          <w:color w:val="000000" w:themeColor="text1"/>
        </w:rPr>
        <w:t>getTotalWeight</w:t>
      </w:r>
      <w:proofErr w:type="spellEnd"/>
      <w:r w:rsidRPr="002E3F58">
        <w:rPr>
          <w:bCs/>
          <w:color w:val="000000" w:themeColor="text1"/>
        </w:rPr>
        <w:t>(</w:t>
      </w:r>
      <w:proofErr w:type="gramEnd"/>
      <w:r w:rsidRPr="002E3F58">
        <w:rPr>
          <w:bCs/>
          <w:color w:val="000000" w:themeColor="text1"/>
        </w:rPr>
        <w:t xml:space="preserve">) – возвращает суммарный вес минимального </w:t>
      </w:r>
      <w:proofErr w:type="spellStart"/>
      <w:r w:rsidRPr="002E3F58">
        <w:rPr>
          <w:bCs/>
          <w:color w:val="000000" w:themeColor="text1"/>
        </w:rPr>
        <w:t>остовного</w:t>
      </w:r>
      <w:proofErr w:type="spellEnd"/>
      <w:r w:rsidRPr="002E3F58">
        <w:rPr>
          <w:bCs/>
          <w:color w:val="000000" w:themeColor="text1"/>
        </w:rPr>
        <w:t xml:space="preserve"> дерева, построенного к текущему шагу</w:t>
      </w:r>
      <w:r>
        <w:rPr>
          <w:bCs/>
          <w:color w:val="000000" w:themeColor="text1"/>
        </w:rPr>
        <w:t xml:space="preserve"> выполнения алгоритма.</w:t>
      </w:r>
    </w:p>
    <w:p w14:paraId="0CC09BB9" w14:textId="25054E8E" w:rsidR="002E3F58" w:rsidRDefault="002E3F58" w:rsidP="0057244D">
      <w:pPr>
        <w:pStyle w:val="a1"/>
        <w:numPr>
          <w:ilvl w:val="0"/>
          <w:numId w:val="4"/>
        </w:numPr>
        <w:ind w:left="708" w:firstLine="0"/>
        <w:rPr>
          <w:bCs/>
          <w:color w:val="000000" w:themeColor="text1"/>
        </w:rPr>
      </w:pPr>
      <w:proofErr w:type="spellStart"/>
      <w:r w:rsidRPr="002E3F58">
        <w:rPr>
          <w:bCs/>
          <w:color w:val="000000" w:themeColor="text1"/>
        </w:rPr>
        <w:t>public</w:t>
      </w:r>
      <w:proofErr w:type="spellEnd"/>
      <w:r w:rsidRPr="002E3F58">
        <w:rPr>
          <w:bCs/>
          <w:color w:val="000000" w:themeColor="text1"/>
        </w:rPr>
        <w:t xml:space="preserve"> </w:t>
      </w:r>
      <w:proofErr w:type="spellStart"/>
      <w:r w:rsidRPr="002E3F58">
        <w:rPr>
          <w:bCs/>
          <w:color w:val="000000" w:themeColor="text1"/>
        </w:rPr>
        <w:t>String</w:t>
      </w:r>
      <w:proofErr w:type="spellEnd"/>
      <w:r w:rsidRPr="002E3F58">
        <w:rPr>
          <w:bCs/>
          <w:color w:val="000000" w:themeColor="text1"/>
        </w:rPr>
        <w:t xml:space="preserve"> </w:t>
      </w:r>
      <w:proofErr w:type="spellStart"/>
      <w:proofErr w:type="gramStart"/>
      <w:r w:rsidRPr="002E3F58">
        <w:rPr>
          <w:bCs/>
          <w:color w:val="000000" w:themeColor="text1"/>
        </w:rPr>
        <w:t>getDescription</w:t>
      </w:r>
      <w:proofErr w:type="spellEnd"/>
      <w:r w:rsidRPr="002E3F58">
        <w:rPr>
          <w:bCs/>
          <w:color w:val="000000" w:themeColor="text1"/>
        </w:rPr>
        <w:t>(</w:t>
      </w:r>
      <w:proofErr w:type="gramEnd"/>
      <w:r w:rsidRPr="002E3F58">
        <w:rPr>
          <w:bCs/>
          <w:color w:val="000000" w:themeColor="text1"/>
        </w:rPr>
        <w:t xml:space="preserve">) – возвращает текстовое описание шага </w:t>
      </w:r>
      <w:r w:rsidR="000A4BF7">
        <w:rPr>
          <w:bCs/>
          <w:color w:val="000000" w:themeColor="text1"/>
        </w:rPr>
        <w:t xml:space="preserve">алгоритма </w:t>
      </w:r>
      <w:r w:rsidRPr="002E3F58">
        <w:rPr>
          <w:bCs/>
          <w:color w:val="000000" w:themeColor="text1"/>
        </w:rPr>
        <w:t>для вывода в панели логов</w:t>
      </w:r>
      <w:r w:rsidR="000A4BF7">
        <w:rPr>
          <w:bCs/>
          <w:color w:val="000000" w:themeColor="text1"/>
        </w:rPr>
        <w:t>.</w:t>
      </w:r>
    </w:p>
    <w:p w14:paraId="47758358" w14:textId="0280F1D6" w:rsidR="000A4BF7" w:rsidRDefault="000A4BF7" w:rsidP="0057244D">
      <w:pPr>
        <w:pStyle w:val="a1"/>
        <w:numPr>
          <w:ilvl w:val="0"/>
          <w:numId w:val="4"/>
        </w:numPr>
        <w:ind w:left="708" w:firstLine="0"/>
        <w:rPr>
          <w:bCs/>
          <w:color w:val="000000" w:themeColor="text1"/>
        </w:rPr>
      </w:pPr>
      <w:proofErr w:type="spellStart"/>
      <w:r w:rsidRPr="000A4BF7">
        <w:rPr>
          <w:bCs/>
          <w:color w:val="000000" w:themeColor="text1"/>
        </w:rPr>
        <w:t>public</w:t>
      </w:r>
      <w:proofErr w:type="spellEnd"/>
      <w:r w:rsidRPr="000A4BF7">
        <w:rPr>
          <w:bCs/>
          <w:color w:val="000000" w:themeColor="text1"/>
        </w:rPr>
        <w:t xml:space="preserve"> </w:t>
      </w:r>
      <w:proofErr w:type="spellStart"/>
      <w:r w:rsidRPr="000A4BF7">
        <w:rPr>
          <w:bCs/>
          <w:color w:val="000000" w:themeColor="text1"/>
        </w:rPr>
        <w:t>boolean</w:t>
      </w:r>
      <w:proofErr w:type="spellEnd"/>
      <w:r w:rsidRPr="000A4BF7">
        <w:rPr>
          <w:bCs/>
          <w:color w:val="000000" w:themeColor="text1"/>
        </w:rPr>
        <w:t xml:space="preserve"> </w:t>
      </w:r>
      <w:proofErr w:type="spellStart"/>
      <w:proofErr w:type="gramStart"/>
      <w:r w:rsidRPr="000A4BF7">
        <w:rPr>
          <w:bCs/>
          <w:color w:val="000000" w:themeColor="text1"/>
        </w:rPr>
        <w:t>isCurrentEdge</w:t>
      </w:r>
      <w:proofErr w:type="spellEnd"/>
      <w:r w:rsidRPr="000A4BF7">
        <w:rPr>
          <w:bCs/>
          <w:color w:val="000000" w:themeColor="text1"/>
        </w:rPr>
        <w:t>(</w:t>
      </w:r>
      <w:proofErr w:type="gramEnd"/>
      <w:r w:rsidRPr="000A4BF7">
        <w:rPr>
          <w:bCs/>
          <w:color w:val="000000" w:themeColor="text1"/>
        </w:rPr>
        <w:t xml:space="preserve">Edge </w:t>
      </w:r>
      <w:proofErr w:type="spellStart"/>
      <w:r w:rsidRPr="000A4BF7">
        <w:rPr>
          <w:bCs/>
          <w:color w:val="000000" w:themeColor="text1"/>
        </w:rPr>
        <w:t>edge</w:t>
      </w:r>
      <w:proofErr w:type="spellEnd"/>
      <w:r w:rsidRPr="000A4BF7">
        <w:rPr>
          <w:bCs/>
          <w:color w:val="000000" w:themeColor="text1"/>
        </w:rPr>
        <w:t xml:space="preserve">) – проверяет, совпадает ли переданное ребро с текущим подсвечиваемым ребром. Возвращает </w:t>
      </w:r>
      <w:proofErr w:type="spellStart"/>
      <w:r w:rsidRPr="000A4BF7">
        <w:rPr>
          <w:bCs/>
          <w:color w:val="000000" w:themeColor="text1"/>
        </w:rPr>
        <w:t>true</w:t>
      </w:r>
      <w:proofErr w:type="spellEnd"/>
      <w:r w:rsidRPr="000A4BF7">
        <w:rPr>
          <w:bCs/>
          <w:color w:val="000000" w:themeColor="text1"/>
        </w:rPr>
        <w:t xml:space="preserve">, если ребро равно </w:t>
      </w:r>
      <w:proofErr w:type="spellStart"/>
      <w:r w:rsidRPr="000A4BF7">
        <w:rPr>
          <w:bCs/>
          <w:color w:val="000000" w:themeColor="text1"/>
        </w:rPr>
        <w:t>currentEdge</w:t>
      </w:r>
      <w:proofErr w:type="spellEnd"/>
      <w:r w:rsidRPr="000A4BF7">
        <w:rPr>
          <w:bCs/>
          <w:color w:val="000000" w:themeColor="text1"/>
        </w:rPr>
        <w:t xml:space="preserve">, иначе </w:t>
      </w:r>
      <w:proofErr w:type="spellStart"/>
      <w:r w:rsidRPr="000A4BF7">
        <w:rPr>
          <w:bCs/>
          <w:color w:val="000000" w:themeColor="text1"/>
        </w:rPr>
        <w:t>fals</w:t>
      </w:r>
      <w:proofErr w:type="spellEnd"/>
      <w:r>
        <w:rPr>
          <w:bCs/>
          <w:color w:val="000000" w:themeColor="text1"/>
          <w:lang w:val="en-US"/>
        </w:rPr>
        <w:t>e.</w:t>
      </w:r>
    </w:p>
    <w:p w14:paraId="164870F6" w14:textId="5E69BF8F" w:rsidR="000A4BF7" w:rsidRDefault="000A4BF7" w:rsidP="0057244D">
      <w:pPr>
        <w:pStyle w:val="a1"/>
        <w:numPr>
          <w:ilvl w:val="0"/>
          <w:numId w:val="4"/>
        </w:numPr>
        <w:ind w:left="708" w:firstLine="0"/>
        <w:rPr>
          <w:bCs/>
          <w:color w:val="000000" w:themeColor="text1"/>
        </w:rPr>
      </w:pPr>
      <w:proofErr w:type="spellStart"/>
      <w:r w:rsidRPr="000A4BF7">
        <w:rPr>
          <w:bCs/>
          <w:color w:val="000000" w:themeColor="text1"/>
        </w:rPr>
        <w:t>public</w:t>
      </w:r>
      <w:proofErr w:type="spellEnd"/>
      <w:r w:rsidRPr="000A4BF7">
        <w:rPr>
          <w:bCs/>
          <w:color w:val="000000" w:themeColor="text1"/>
        </w:rPr>
        <w:t xml:space="preserve"> </w:t>
      </w:r>
      <w:proofErr w:type="spellStart"/>
      <w:r w:rsidRPr="000A4BF7">
        <w:rPr>
          <w:bCs/>
          <w:color w:val="000000" w:themeColor="text1"/>
        </w:rPr>
        <w:t>EdgeStatus</w:t>
      </w:r>
      <w:proofErr w:type="spellEnd"/>
      <w:r w:rsidRPr="000A4BF7">
        <w:rPr>
          <w:bCs/>
          <w:color w:val="000000" w:themeColor="text1"/>
        </w:rPr>
        <w:t xml:space="preserve"> </w:t>
      </w:r>
      <w:proofErr w:type="spellStart"/>
      <w:proofErr w:type="gramStart"/>
      <w:r w:rsidRPr="000A4BF7">
        <w:rPr>
          <w:bCs/>
          <w:color w:val="000000" w:themeColor="text1"/>
        </w:rPr>
        <w:t>getStatus</w:t>
      </w:r>
      <w:proofErr w:type="spellEnd"/>
      <w:r w:rsidRPr="000A4BF7">
        <w:rPr>
          <w:bCs/>
          <w:color w:val="000000" w:themeColor="text1"/>
        </w:rPr>
        <w:t>(</w:t>
      </w:r>
      <w:proofErr w:type="gramEnd"/>
      <w:r w:rsidRPr="000A4BF7">
        <w:rPr>
          <w:bCs/>
          <w:color w:val="000000" w:themeColor="text1"/>
        </w:rPr>
        <w:t xml:space="preserve">Edge </w:t>
      </w:r>
      <w:proofErr w:type="spellStart"/>
      <w:r w:rsidRPr="000A4BF7">
        <w:rPr>
          <w:bCs/>
          <w:color w:val="000000" w:themeColor="text1"/>
        </w:rPr>
        <w:t>edge</w:t>
      </w:r>
      <w:proofErr w:type="spellEnd"/>
      <w:r w:rsidRPr="000A4BF7">
        <w:rPr>
          <w:bCs/>
          <w:color w:val="000000" w:themeColor="text1"/>
        </w:rPr>
        <w:t>) – возвращает статус переданного ребра на данном шаге</w:t>
      </w:r>
      <w:r>
        <w:rPr>
          <w:bCs/>
          <w:color w:val="000000" w:themeColor="text1"/>
        </w:rPr>
        <w:t xml:space="preserve"> алгоритма</w:t>
      </w:r>
      <w:r w:rsidRPr="000A4BF7">
        <w:rPr>
          <w:bCs/>
          <w:color w:val="000000" w:themeColor="text1"/>
        </w:rPr>
        <w:t xml:space="preserve">. Если ребро отсутствует в отображении </w:t>
      </w:r>
      <w:proofErr w:type="spellStart"/>
      <w:r w:rsidRPr="000A4BF7">
        <w:rPr>
          <w:bCs/>
          <w:color w:val="000000" w:themeColor="text1"/>
        </w:rPr>
        <w:t>edgeStatuses</w:t>
      </w:r>
      <w:proofErr w:type="spellEnd"/>
      <w:r w:rsidRPr="000A4BF7">
        <w:rPr>
          <w:bCs/>
          <w:color w:val="000000" w:themeColor="text1"/>
        </w:rPr>
        <w:t>, возвращает значение UNPROCESSED по умолчанию</w:t>
      </w:r>
      <w:r>
        <w:rPr>
          <w:bCs/>
          <w:color w:val="000000" w:themeColor="text1"/>
        </w:rPr>
        <w:t>.</w:t>
      </w:r>
    </w:p>
    <w:p w14:paraId="44633453" w14:textId="2E4C297F" w:rsidR="000A4BF7" w:rsidRDefault="000A4BF7" w:rsidP="0057244D">
      <w:pPr>
        <w:pStyle w:val="a1"/>
        <w:numPr>
          <w:ilvl w:val="0"/>
          <w:numId w:val="4"/>
        </w:numPr>
        <w:ind w:left="708" w:firstLine="0"/>
        <w:rPr>
          <w:bCs/>
          <w:color w:val="000000" w:themeColor="text1"/>
        </w:rPr>
      </w:pPr>
      <w:proofErr w:type="spellStart"/>
      <w:r w:rsidRPr="000A4BF7">
        <w:rPr>
          <w:bCs/>
          <w:color w:val="000000" w:themeColor="text1"/>
        </w:rPr>
        <w:t>public</w:t>
      </w:r>
      <w:proofErr w:type="spellEnd"/>
      <w:r w:rsidRPr="000A4BF7">
        <w:rPr>
          <w:bCs/>
          <w:color w:val="000000" w:themeColor="text1"/>
        </w:rPr>
        <w:t xml:space="preserve"> Color </w:t>
      </w:r>
      <w:proofErr w:type="spellStart"/>
      <w:proofErr w:type="gramStart"/>
      <w:r w:rsidRPr="000A4BF7">
        <w:rPr>
          <w:bCs/>
          <w:color w:val="000000" w:themeColor="text1"/>
        </w:rPr>
        <w:t>getColor</w:t>
      </w:r>
      <w:proofErr w:type="spellEnd"/>
      <w:r w:rsidRPr="000A4BF7">
        <w:rPr>
          <w:bCs/>
          <w:color w:val="000000" w:themeColor="text1"/>
        </w:rPr>
        <w:t>(</w:t>
      </w:r>
      <w:proofErr w:type="spellStart"/>
      <w:proofErr w:type="gramEnd"/>
      <w:r w:rsidRPr="000A4BF7">
        <w:rPr>
          <w:bCs/>
          <w:color w:val="000000" w:themeColor="text1"/>
        </w:rPr>
        <w:t>Node</w:t>
      </w:r>
      <w:proofErr w:type="spellEnd"/>
      <w:r w:rsidRPr="000A4BF7">
        <w:rPr>
          <w:bCs/>
          <w:color w:val="000000" w:themeColor="text1"/>
        </w:rPr>
        <w:t xml:space="preserve"> </w:t>
      </w:r>
      <w:proofErr w:type="spellStart"/>
      <w:r w:rsidRPr="000A4BF7">
        <w:rPr>
          <w:bCs/>
          <w:color w:val="000000" w:themeColor="text1"/>
        </w:rPr>
        <w:t>node</w:t>
      </w:r>
      <w:proofErr w:type="spellEnd"/>
      <w:r w:rsidRPr="000A4BF7">
        <w:rPr>
          <w:bCs/>
          <w:color w:val="000000" w:themeColor="text1"/>
        </w:rPr>
        <w:t xml:space="preserve">) – возвращает цвет переданной вершины на данном шаге. Если вершина отсутствует в отображении </w:t>
      </w:r>
      <w:proofErr w:type="spellStart"/>
      <w:r w:rsidRPr="000A4BF7">
        <w:rPr>
          <w:bCs/>
          <w:color w:val="000000" w:themeColor="text1"/>
        </w:rPr>
        <w:t>nodeColors</w:t>
      </w:r>
      <w:proofErr w:type="spellEnd"/>
      <w:r w:rsidRPr="000A4BF7">
        <w:rPr>
          <w:bCs/>
          <w:color w:val="000000" w:themeColor="text1"/>
        </w:rPr>
        <w:t xml:space="preserve">, возвращает цвет </w:t>
      </w:r>
      <w:proofErr w:type="spellStart"/>
      <w:r w:rsidRPr="000A4BF7">
        <w:rPr>
          <w:bCs/>
          <w:color w:val="000000" w:themeColor="text1"/>
        </w:rPr>
        <w:t>Color.GRAY</w:t>
      </w:r>
      <w:proofErr w:type="spellEnd"/>
      <w:r w:rsidRPr="000A4BF7">
        <w:rPr>
          <w:bCs/>
          <w:color w:val="000000" w:themeColor="text1"/>
        </w:rPr>
        <w:t xml:space="preserve"> по умолчанию</w:t>
      </w:r>
      <w:r>
        <w:rPr>
          <w:bCs/>
          <w:color w:val="000000" w:themeColor="text1"/>
        </w:rPr>
        <w:t>.</w:t>
      </w:r>
    </w:p>
    <w:p w14:paraId="5BD6BB26" w14:textId="0149FC95" w:rsidR="000A4BF7" w:rsidRDefault="000A4BF7" w:rsidP="000A4BF7">
      <w:pPr>
        <w:pStyle w:val="a1"/>
        <w:tabs>
          <w:tab w:val="left" w:pos="0"/>
        </w:tabs>
        <w:ind w:left="708" w:firstLine="0"/>
        <w:rPr>
          <w:bCs/>
          <w:color w:val="000000" w:themeColor="text1"/>
          <w:lang w:val="en-US"/>
        </w:rPr>
      </w:pPr>
      <w:r>
        <w:rPr>
          <w:bCs/>
          <w:color w:val="000000" w:themeColor="text1"/>
        </w:rPr>
        <w:t xml:space="preserve">Класс </w:t>
      </w:r>
      <w:proofErr w:type="spellStart"/>
      <w:r>
        <w:rPr>
          <w:bCs/>
          <w:color w:val="000000" w:themeColor="text1"/>
          <w:lang w:val="en-US"/>
        </w:rPr>
        <w:t>AutoPlayer</w:t>
      </w:r>
      <w:proofErr w:type="spellEnd"/>
    </w:p>
    <w:p w14:paraId="2133FE5C" w14:textId="33A43D55" w:rsidR="000A4BF7" w:rsidRPr="00E537F3" w:rsidRDefault="000A4BF7" w:rsidP="000A4BF7">
      <w:pPr>
        <w:pStyle w:val="a1"/>
        <w:numPr>
          <w:ilvl w:val="0"/>
          <w:numId w:val="4"/>
        </w:numPr>
        <w:ind w:left="708" w:firstLine="0"/>
        <w:rPr>
          <w:bCs/>
          <w:color w:val="000000" w:themeColor="text1"/>
        </w:rPr>
      </w:pPr>
      <w:r w:rsidRPr="000A4BF7">
        <w:rPr>
          <w:bCs/>
          <w:color w:val="000000" w:themeColor="text1"/>
          <w:lang w:val="en-US"/>
        </w:rPr>
        <w:t xml:space="preserve">public </w:t>
      </w:r>
      <w:proofErr w:type="spellStart"/>
      <w:proofErr w:type="gramStart"/>
      <w:r w:rsidRPr="000A4BF7">
        <w:rPr>
          <w:bCs/>
          <w:color w:val="000000" w:themeColor="text1"/>
          <w:lang w:val="en-US"/>
        </w:rPr>
        <w:t>AutoPlayer</w:t>
      </w:r>
      <w:proofErr w:type="spellEnd"/>
      <w:r w:rsidRPr="000A4BF7">
        <w:rPr>
          <w:bCs/>
          <w:color w:val="000000" w:themeColor="text1"/>
          <w:lang w:val="en-US"/>
        </w:rPr>
        <w:t>(</w:t>
      </w:r>
      <w:proofErr w:type="spellStart"/>
      <w:proofErr w:type="gramEnd"/>
      <w:r w:rsidRPr="000A4BF7">
        <w:rPr>
          <w:bCs/>
          <w:color w:val="000000" w:themeColor="text1"/>
          <w:lang w:val="en-US"/>
        </w:rPr>
        <w:t>GraphRenderer</w:t>
      </w:r>
      <w:proofErr w:type="spellEnd"/>
      <w:r w:rsidRPr="000A4BF7">
        <w:rPr>
          <w:bCs/>
          <w:color w:val="000000" w:themeColor="text1"/>
          <w:lang w:val="en-US"/>
        </w:rPr>
        <w:t xml:space="preserve"> renderer, Logger </w:t>
      </w:r>
      <w:proofErr w:type="spellStart"/>
      <w:r w:rsidRPr="000A4BF7">
        <w:rPr>
          <w:bCs/>
          <w:color w:val="000000" w:themeColor="text1"/>
          <w:lang w:val="en-US"/>
        </w:rPr>
        <w:t>logger</w:t>
      </w:r>
      <w:proofErr w:type="spellEnd"/>
      <w:r w:rsidRPr="000A4BF7">
        <w:rPr>
          <w:bCs/>
          <w:color w:val="000000" w:themeColor="text1"/>
          <w:lang w:val="en-US"/>
        </w:rPr>
        <w:t xml:space="preserve">, Button </w:t>
      </w:r>
      <w:proofErr w:type="spellStart"/>
      <w:r w:rsidRPr="000A4BF7">
        <w:rPr>
          <w:bCs/>
          <w:color w:val="000000" w:themeColor="text1"/>
          <w:lang w:val="en-US"/>
        </w:rPr>
        <w:t>autoButton</w:t>
      </w:r>
      <w:proofErr w:type="spellEnd"/>
      <w:r w:rsidRPr="000A4BF7">
        <w:rPr>
          <w:bCs/>
          <w:color w:val="000000" w:themeColor="text1"/>
          <w:lang w:val="en-US"/>
        </w:rPr>
        <w:t xml:space="preserve">, </w:t>
      </w:r>
      <w:proofErr w:type="spellStart"/>
      <w:r w:rsidRPr="000A4BF7">
        <w:rPr>
          <w:bCs/>
          <w:color w:val="000000" w:themeColor="text1"/>
          <w:lang w:val="en-US"/>
        </w:rPr>
        <w:t>TextField</w:t>
      </w:r>
      <w:proofErr w:type="spellEnd"/>
      <w:r w:rsidRPr="000A4BF7">
        <w:rPr>
          <w:bCs/>
          <w:color w:val="000000" w:themeColor="text1"/>
          <w:lang w:val="en-US"/>
        </w:rPr>
        <w:t xml:space="preserve"> </w:t>
      </w:r>
      <w:proofErr w:type="spellStart"/>
      <w:r w:rsidRPr="000A4BF7">
        <w:rPr>
          <w:bCs/>
          <w:color w:val="000000" w:themeColor="text1"/>
          <w:lang w:val="en-US"/>
        </w:rPr>
        <w:t>speedField</w:t>
      </w:r>
      <w:proofErr w:type="spellEnd"/>
      <w:r w:rsidRPr="000A4BF7">
        <w:rPr>
          <w:bCs/>
          <w:color w:val="000000" w:themeColor="text1"/>
          <w:lang w:val="en-US"/>
        </w:rPr>
        <w:t xml:space="preserve">, Group </w:t>
      </w:r>
      <w:proofErr w:type="spellStart"/>
      <w:r w:rsidRPr="000A4BF7">
        <w:rPr>
          <w:bCs/>
          <w:color w:val="000000" w:themeColor="text1"/>
          <w:lang w:val="en-US"/>
        </w:rPr>
        <w:t>graphGroup</w:t>
      </w:r>
      <w:proofErr w:type="spellEnd"/>
      <w:r w:rsidRPr="000A4BF7">
        <w:rPr>
          <w:bCs/>
          <w:color w:val="000000" w:themeColor="text1"/>
          <w:lang w:val="en-US"/>
        </w:rPr>
        <w:t xml:space="preserve">, Group </w:t>
      </w:r>
      <w:proofErr w:type="spellStart"/>
      <w:r w:rsidRPr="000A4BF7">
        <w:rPr>
          <w:bCs/>
          <w:color w:val="000000" w:themeColor="text1"/>
          <w:lang w:val="en-US"/>
        </w:rPr>
        <w:t>mstGroup</w:t>
      </w:r>
      <w:proofErr w:type="spellEnd"/>
      <w:r w:rsidRPr="000A4BF7">
        <w:rPr>
          <w:bCs/>
          <w:color w:val="000000" w:themeColor="text1"/>
          <w:lang w:val="en-US"/>
        </w:rPr>
        <w:t xml:space="preserve">, </w:t>
      </w:r>
      <w:proofErr w:type="spellStart"/>
      <w:r w:rsidRPr="000A4BF7">
        <w:rPr>
          <w:bCs/>
          <w:color w:val="000000" w:themeColor="text1"/>
          <w:lang w:val="en-US"/>
        </w:rPr>
        <w:t>KruskalAlgorithm</w:t>
      </w:r>
      <w:proofErr w:type="spellEnd"/>
      <w:r w:rsidRPr="000A4BF7">
        <w:rPr>
          <w:bCs/>
          <w:color w:val="000000" w:themeColor="text1"/>
          <w:lang w:val="en-US"/>
        </w:rPr>
        <w:t xml:space="preserve"> algorithm, Runnable </w:t>
      </w:r>
      <w:proofErr w:type="spellStart"/>
      <w:r w:rsidRPr="000A4BF7">
        <w:rPr>
          <w:bCs/>
          <w:color w:val="000000" w:themeColor="text1"/>
          <w:lang w:val="en-US"/>
        </w:rPr>
        <w:t>onPauseCallback</w:t>
      </w:r>
      <w:proofErr w:type="spellEnd"/>
      <w:r w:rsidRPr="000A4BF7">
        <w:rPr>
          <w:bCs/>
          <w:color w:val="000000" w:themeColor="text1"/>
          <w:lang w:val="en-US"/>
        </w:rPr>
        <w:t xml:space="preserve">) – </w:t>
      </w:r>
      <w:r w:rsidRPr="000A4BF7">
        <w:rPr>
          <w:bCs/>
          <w:color w:val="000000" w:themeColor="text1"/>
        </w:rPr>
        <w:t>конструктор</w:t>
      </w:r>
      <w:r w:rsidRPr="000A4BF7">
        <w:rPr>
          <w:bCs/>
          <w:color w:val="000000" w:themeColor="text1"/>
          <w:lang w:val="en-US"/>
        </w:rPr>
        <w:t xml:space="preserve">, </w:t>
      </w:r>
      <w:r w:rsidRPr="000A4BF7">
        <w:rPr>
          <w:bCs/>
          <w:color w:val="000000" w:themeColor="text1"/>
        </w:rPr>
        <w:t>инициализирующий</w:t>
      </w:r>
      <w:r w:rsidRPr="000A4BF7">
        <w:rPr>
          <w:bCs/>
          <w:color w:val="000000" w:themeColor="text1"/>
          <w:lang w:val="en-US"/>
        </w:rPr>
        <w:t xml:space="preserve"> </w:t>
      </w:r>
      <w:r w:rsidRPr="000A4BF7">
        <w:rPr>
          <w:bCs/>
          <w:color w:val="000000" w:themeColor="text1"/>
        </w:rPr>
        <w:t>все</w:t>
      </w:r>
      <w:r w:rsidRPr="000A4BF7">
        <w:rPr>
          <w:bCs/>
          <w:color w:val="000000" w:themeColor="text1"/>
          <w:lang w:val="en-US"/>
        </w:rPr>
        <w:t xml:space="preserve"> </w:t>
      </w:r>
      <w:r w:rsidRPr="000A4BF7">
        <w:rPr>
          <w:bCs/>
          <w:color w:val="000000" w:themeColor="text1"/>
        </w:rPr>
        <w:t>зависимости</w:t>
      </w:r>
      <w:r w:rsidRPr="000A4BF7">
        <w:rPr>
          <w:bCs/>
          <w:color w:val="000000" w:themeColor="text1"/>
          <w:lang w:val="en-US"/>
        </w:rPr>
        <w:t xml:space="preserve"> </w:t>
      </w:r>
      <w:r w:rsidRPr="000A4BF7">
        <w:rPr>
          <w:bCs/>
          <w:color w:val="000000" w:themeColor="text1"/>
        </w:rPr>
        <w:t>и</w:t>
      </w:r>
      <w:r w:rsidRPr="000A4BF7">
        <w:rPr>
          <w:bCs/>
          <w:color w:val="000000" w:themeColor="text1"/>
          <w:lang w:val="en-US"/>
        </w:rPr>
        <w:t xml:space="preserve"> </w:t>
      </w:r>
      <w:r w:rsidRPr="000A4BF7">
        <w:rPr>
          <w:bCs/>
          <w:color w:val="000000" w:themeColor="text1"/>
        </w:rPr>
        <w:t>поля</w:t>
      </w:r>
      <w:r w:rsidRPr="000A4BF7">
        <w:rPr>
          <w:bCs/>
          <w:color w:val="000000" w:themeColor="text1"/>
          <w:lang w:val="en-US"/>
        </w:rPr>
        <w:t xml:space="preserve">. </w:t>
      </w:r>
      <w:r w:rsidRPr="000A4BF7">
        <w:rPr>
          <w:bCs/>
          <w:color w:val="000000" w:themeColor="text1"/>
        </w:rPr>
        <w:t xml:space="preserve">Устанавливает начальные значения флагов </w:t>
      </w:r>
      <w:proofErr w:type="spellStart"/>
      <w:r w:rsidRPr="000A4BF7">
        <w:rPr>
          <w:bCs/>
          <w:color w:val="000000" w:themeColor="text1"/>
        </w:rPr>
        <w:t>isPlaying</w:t>
      </w:r>
      <w:proofErr w:type="spellEnd"/>
      <w:r w:rsidRPr="000A4BF7">
        <w:rPr>
          <w:bCs/>
          <w:color w:val="000000" w:themeColor="text1"/>
        </w:rPr>
        <w:t xml:space="preserve"> и </w:t>
      </w:r>
      <w:proofErr w:type="spellStart"/>
      <w:r w:rsidRPr="000A4BF7">
        <w:rPr>
          <w:bCs/>
          <w:color w:val="000000" w:themeColor="text1"/>
        </w:rPr>
        <w:t>isPaused</w:t>
      </w:r>
      <w:proofErr w:type="spellEnd"/>
      <w:r w:rsidRPr="000A4BF7">
        <w:rPr>
          <w:bCs/>
          <w:color w:val="000000" w:themeColor="text1"/>
        </w:rPr>
        <w:t xml:space="preserve"> в </w:t>
      </w:r>
      <w:proofErr w:type="spellStart"/>
      <w:r w:rsidRPr="000A4BF7">
        <w:rPr>
          <w:bCs/>
          <w:color w:val="000000" w:themeColor="text1"/>
        </w:rPr>
        <w:t>false</w:t>
      </w:r>
      <w:proofErr w:type="spellEnd"/>
      <w:r w:rsidRPr="000A4BF7">
        <w:rPr>
          <w:bCs/>
          <w:color w:val="000000" w:themeColor="text1"/>
        </w:rPr>
        <w:t xml:space="preserve">. Вызывает </w:t>
      </w:r>
      <w:proofErr w:type="spellStart"/>
      <w:r w:rsidRPr="000A4BF7">
        <w:rPr>
          <w:bCs/>
          <w:color w:val="000000" w:themeColor="text1"/>
        </w:rPr>
        <w:t>resetButton</w:t>
      </w:r>
      <w:proofErr w:type="spellEnd"/>
      <w:r w:rsidRPr="000A4BF7">
        <w:rPr>
          <w:bCs/>
          <w:color w:val="000000" w:themeColor="text1"/>
        </w:rPr>
        <w:t xml:space="preserve"> для установки текста кнопки</w:t>
      </w:r>
      <w:r>
        <w:rPr>
          <w:bCs/>
          <w:color w:val="000000" w:themeColor="text1"/>
        </w:rPr>
        <w:t>.</w:t>
      </w:r>
    </w:p>
    <w:p w14:paraId="4DF0EB2A" w14:textId="10CEFCC0" w:rsidR="000A4BF7" w:rsidRPr="00E537F3" w:rsidRDefault="00E537F3" w:rsidP="005E7D76">
      <w:pPr>
        <w:pStyle w:val="a1"/>
        <w:numPr>
          <w:ilvl w:val="0"/>
          <w:numId w:val="4"/>
        </w:numPr>
        <w:ind w:left="708" w:firstLine="0"/>
        <w:rPr>
          <w:bCs/>
          <w:color w:val="000000" w:themeColor="text1"/>
        </w:rPr>
      </w:pPr>
      <w:proofErr w:type="spellStart"/>
      <w:r w:rsidRPr="00E537F3">
        <w:rPr>
          <w:bCs/>
          <w:color w:val="000000" w:themeColor="text1"/>
        </w:rPr>
        <w:t>public</w:t>
      </w:r>
      <w:proofErr w:type="spellEnd"/>
      <w:r w:rsidRPr="00E537F3">
        <w:rPr>
          <w:bCs/>
          <w:color w:val="000000" w:themeColor="text1"/>
        </w:rPr>
        <w:t xml:space="preserve"> </w:t>
      </w:r>
      <w:proofErr w:type="spellStart"/>
      <w:r w:rsidRPr="00E537F3">
        <w:rPr>
          <w:bCs/>
          <w:color w:val="000000" w:themeColor="text1"/>
        </w:rPr>
        <w:t>void</w:t>
      </w:r>
      <w:proofErr w:type="spellEnd"/>
      <w:r w:rsidRPr="00E537F3">
        <w:rPr>
          <w:bCs/>
          <w:color w:val="000000" w:themeColor="text1"/>
        </w:rPr>
        <w:t xml:space="preserve"> </w:t>
      </w:r>
      <w:proofErr w:type="spellStart"/>
      <w:proofErr w:type="gramStart"/>
      <w:r w:rsidRPr="00E537F3">
        <w:rPr>
          <w:bCs/>
          <w:color w:val="000000" w:themeColor="text1"/>
        </w:rPr>
        <w:t>setGraph</w:t>
      </w:r>
      <w:proofErr w:type="spellEnd"/>
      <w:r w:rsidRPr="00E537F3">
        <w:rPr>
          <w:bCs/>
          <w:color w:val="000000" w:themeColor="text1"/>
        </w:rPr>
        <w:t>(</w:t>
      </w:r>
      <w:proofErr w:type="spellStart"/>
      <w:proofErr w:type="gramEnd"/>
      <w:r w:rsidRPr="00E537F3">
        <w:rPr>
          <w:bCs/>
          <w:color w:val="000000" w:themeColor="text1"/>
        </w:rPr>
        <w:t>Graph</w:t>
      </w:r>
      <w:proofErr w:type="spellEnd"/>
      <w:r w:rsidRPr="00E537F3">
        <w:rPr>
          <w:bCs/>
          <w:color w:val="000000" w:themeColor="text1"/>
        </w:rPr>
        <w:t xml:space="preserve"> </w:t>
      </w:r>
      <w:proofErr w:type="spellStart"/>
      <w:r w:rsidRPr="00E537F3">
        <w:rPr>
          <w:bCs/>
          <w:color w:val="000000" w:themeColor="text1"/>
        </w:rPr>
        <w:t>graph</w:t>
      </w:r>
      <w:proofErr w:type="spellEnd"/>
      <w:r w:rsidRPr="00E537F3">
        <w:rPr>
          <w:bCs/>
          <w:color w:val="000000" w:themeColor="text1"/>
        </w:rPr>
        <w:t xml:space="preserve">) – сохраняет переданный граф в поле </w:t>
      </w:r>
      <w:proofErr w:type="spellStart"/>
      <w:r w:rsidRPr="00E537F3">
        <w:rPr>
          <w:bCs/>
          <w:color w:val="000000" w:themeColor="text1"/>
        </w:rPr>
        <w:t>currentGraph</w:t>
      </w:r>
      <w:proofErr w:type="spellEnd"/>
      <w:r w:rsidRPr="00E537F3">
        <w:rPr>
          <w:bCs/>
          <w:color w:val="000000" w:themeColor="text1"/>
        </w:rPr>
        <w:t>. Используется для обновления графа перед запуском автоматического режима</w:t>
      </w:r>
      <w:r>
        <w:rPr>
          <w:bCs/>
          <w:color w:val="000000" w:themeColor="text1"/>
          <w:lang w:val="en-US"/>
        </w:rPr>
        <w:t>.</w:t>
      </w:r>
    </w:p>
    <w:p w14:paraId="2B300B44" w14:textId="711A4603" w:rsidR="00E537F3" w:rsidRDefault="00E537F3" w:rsidP="005E7D76">
      <w:pPr>
        <w:pStyle w:val="a1"/>
        <w:numPr>
          <w:ilvl w:val="0"/>
          <w:numId w:val="4"/>
        </w:numPr>
        <w:ind w:left="708" w:firstLine="0"/>
        <w:rPr>
          <w:bCs/>
          <w:color w:val="000000" w:themeColor="text1"/>
        </w:rPr>
      </w:pPr>
      <w:proofErr w:type="spellStart"/>
      <w:r w:rsidRPr="00E537F3">
        <w:rPr>
          <w:bCs/>
          <w:color w:val="000000" w:themeColor="text1"/>
        </w:rPr>
        <w:t>public</w:t>
      </w:r>
      <w:proofErr w:type="spellEnd"/>
      <w:r w:rsidRPr="00E537F3">
        <w:rPr>
          <w:bCs/>
          <w:color w:val="000000" w:themeColor="text1"/>
        </w:rPr>
        <w:t xml:space="preserve"> </w:t>
      </w:r>
      <w:proofErr w:type="spellStart"/>
      <w:r w:rsidRPr="00E537F3">
        <w:rPr>
          <w:bCs/>
          <w:color w:val="000000" w:themeColor="text1"/>
        </w:rPr>
        <w:t>void</w:t>
      </w:r>
      <w:proofErr w:type="spellEnd"/>
      <w:r w:rsidRPr="00E537F3">
        <w:rPr>
          <w:bCs/>
          <w:color w:val="000000" w:themeColor="text1"/>
        </w:rPr>
        <w:t xml:space="preserve"> </w:t>
      </w:r>
      <w:proofErr w:type="spellStart"/>
      <w:proofErr w:type="gramStart"/>
      <w:r w:rsidRPr="00E537F3">
        <w:rPr>
          <w:bCs/>
          <w:color w:val="000000" w:themeColor="text1"/>
        </w:rPr>
        <w:t>setSteps</w:t>
      </w:r>
      <w:proofErr w:type="spellEnd"/>
      <w:r w:rsidRPr="00E537F3">
        <w:rPr>
          <w:bCs/>
          <w:color w:val="000000" w:themeColor="text1"/>
        </w:rPr>
        <w:t>(List&lt;</w:t>
      </w:r>
      <w:proofErr w:type="spellStart"/>
      <w:proofErr w:type="gramEnd"/>
      <w:r w:rsidRPr="00E537F3">
        <w:rPr>
          <w:bCs/>
          <w:color w:val="000000" w:themeColor="text1"/>
        </w:rPr>
        <w:t>VisualizationStep</w:t>
      </w:r>
      <w:proofErr w:type="spellEnd"/>
      <w:r w:rsidRPr="00E537F3">
        <w:rPr>
          <w:bCs/>
          <w:color w:val="000000" w:themeColor="text1"/>
        </w:rPr>
        <w:t>&gt; </w:t>
      </w:r>
      <w:proofErr w:type="spellStart"/>
      <w:r w:rsidRPr="00E537F3">
        <w:rPr>
          <w:bCs/>
          <w:color w:val="000000" w:themeColor="text1"/>
        </w:rPr>
        <w:t>steps</w:t>
      </w:r>
      <w:proofErr w:type="spellEnd"/>
      <w:r w:rsidRPr="00E537F3">
        <w:rPr>
          <w:bCs/>
          <w:color w:val="000000" w:themeColor="text1"/>
        </w:rPr>
        <w:t xml:space="preserve">, </w:t>
      </w:r>
      <w:proofErr w:type="spellStart"/>
      <w:r w:rsidRPr="00E537F3">
        <w:rPr>
          <w:bCs/>
          <w:color w:val="000000" w:themeColor="text1"/>
        </w:rPr>
        <w:t>int</w:t>
      </w:r>
      <w:proofErr w:type="spellEnd"/>
      <w:r w:rsidRPr="00E537F3">
        <w:rPr>
          <w:bCs/>
          <w:color w:val="000000" w:themeColor="text1"/>
        </w:rPr>
        <w:t xml:space="preserve"> </w:t>
      </w:r>
      <w:proofErr w:type="spellStart"/>
      <w:r w:rsidRPr="00E537F3">
        <w:rPr>
          <w:bCs/>
          <w:color w:val="000000" w:themeColor="text1"/>
        </w:rPr>
        <w:t>currentIndex</w:t>
      </w:r>
      <w:proofErr w:type="spellEnd"/>
      <w:r w:rsidRPr="00E537F3">
        <w:rPr>
          <w:bCs/>
          <w:color w:val="000000" w:themeColor="text1"/>
        </w:rPr>
        <w:t xml:space="preserve">) – позволяет задать внешний список шагов и начальный индекс для воспроизведения. Применяется при синхронизации с ручным режимом, </w:t>
      </w:r>
      <w:r w:rsidRPr="00E537F3">
        <w:rPr>
          <w:bCs/>
          <w:color w:val="000000" w:themeColor="text1"/>
        </w:rPr>
        <w:lastRenderedPageBreak/>
        <w:t xml:space="preserve">чтобы продолжить автоматическое воспроизведение </w:t>
      </w:r>
      <w:r>
        <w:rPr>
          <w:bCs/>
          <w:color w:val="000000" w:themeColor="text1"/>
        </w:rPr>
        <w:t>из</w:t>
      </w:r>
      <w:r w:rsidRPr="00E537F3">
        <w:rPr>
          <w:bCs/>
          <w:color w:val="000000" w:themeColor="text1"/>
        </w:rPr>
        <w:t xml:space="preserve"> текущего положения</w:t>
      </w:r>
      <w:r>
        <w:rPr>
          <w:bCs/>
          <w:color w:val="000000" w:themeColor="text1"/>
        </w:rPr>
        <w:t>.</w:t>
      </w:r>
    </w:p>
    <w:p w14:paraId="30DA2500" w14:textId="5CFF0672" w:rsidR="00E537F3" w:rsidRDefault="00E537F3" w:rsidP="005E7D76">
      <w:pPr>
        <w:pStyle w:val="a1"/>
        <w:numPr>
          <w:ilvl w:val="0"/>
          <w:numId w:val="4"/>
        </w:numPr>
        <w:ind w:left="708" w:firstLine="0"/>
        <w:rPr>
          <w:bCs/>
          <w:color w:val="000000" w:themeColor="text1"/>
        </w:rPr>
      </w:pPr>
      <w:proofErr w:type="spellStart"/>
      <w:r w:rsidRPr="00E537F3">
        <w:rPr>
          <w:bCs/>
          <w:color w:val="000000" w:themeColor="text1"/>
        </w:rPr>
        <w:t>public</w:t>
      </w:r>
      <w:proofErr w:type="spellEnd"/>
      <w:r w:rsidRPr="00E537F3">
        <w:rPr>
          <w:bCs/>
          <w:color w:val="000000" w:themeColor="text1"/>
        </w:rPr>
        <w:t xml:space="preserve"> </w:t>
      </w:r>
      <w:proofErr w:type="spellStart"/>
      <w:r w:rsidRPr="00E537F3">
        <w:rPr>
          <w:bCs/>
          <w:color w:val="000000" w:themeColor="text1"/>
        </w:rPr>
        <w:t>void</w:t>
      </w:r>
      <w:proofErr w:type="spellEnd"/>
      <w:r w:rsidRPr="00E537F3">
        <w:rPr>
          <w:bCs/>
          <w:color w:val="000000" w:themeColor="text1"/>
        </w:rPr>
        <w:t xml:space="preserve"> </w:t>
      </w:r>
      <w:proofErr w:type="spellStart"/>
      <w:proofErr w:type="gramStart"/>
      <w:r w:rsidRPr="00E537F3">
        <w:rPr>
          <w:bCs/>
          <w:color w:val="000000" w:themeColor="text1"/>
        </w:rPr>
        <w:t>togglePlay</w:t>
      </w:r>
      <w:proofErr w:type="spellEnd"/>
      <w:r w:rsidRPr="00E537F3">
        <w:rPr>
          <w:bCs/>
          <w:color w:val="000000" w:themeColor="text1"/>
        </w:rPr>
        <w:t>(</w:t>
      </w:r>
      <w:proofErr w:type="spellStart"/>
      <w:proofErr w:type="gramEnd"/>
      <w:r w:rsidRPr="00E537F3">
        <w:rPr>
          <w:bCs/>
          <w:color w:val="000000" w:themeColor="text1"/>
        </w:rPr>
        <w:t>Runnable</w:t>
      </w:r>
      <w:proofErr w:type="spellEnd"/>
      <w:r w:rsidRPr="00E537F3">
        <w:rPr>
          <w:bCs/>
          <w:color w:val="000000" w:themeColor="text1"/>
        </w:rPr>
        <w:t xml:space="preserve"> </w:t>
      </w:r>
      <w:proofErr w:type="spellStart"/>
      <w:r w:rsidRPr="00E537F3">
        <w:rPr>
          <w:bCs/>
          <w:color w:val="000000" w:themeColor="text1"/>
        </w:rPr>
        <w:t>onFinish</w:t>
      </w:r>
      <w:proofErr w:type="spellEnd"/>
      <w:r w:rsidRPr="00E537F3">
        <w:rPr>
          <w:bCs/>
          <w:color w:val="000000" w:themeColor="text1"/>
        </w:rPr>
        <w:t>) – основной метод управления воспроизведением. Если воспроизведение актив</w:t>
      </w:r>
      <w:r>
        <w:rPr>
          <w:bCs/>
          <w:color w:val="000000" w:themeColor="text1"/>
        </w:rPr>
        <w:t>но</w:t>
      </w:r>
      <w:r w:rsidRPr="00E537F3">
        <w:rPr>
          <w:bCs/>
          <w:color w:val="000000" w:themeColor="text1"/>
        </w:rPr>
        <w:t xml:space="preserve"> и не на паузе, вызывает </w:t>
      </w:r>
      <w:proofErr w:type="spellStart"/>
      <w:r w:rsidRPr="00E537F3">
        <w:rPr>
          <w:bCs/>
          <w:color w:val="000000" w:themeColor="text1"/>
        </w:rPr>
        <w:t>pause</w:t>
      </w:r>
      <w:proofErr w:type="spellEnd"/>
      <w:r w:rsidRPr="00E537F3">
        <w:rPr>
          <w:bCs/>
          <w:color w:val="000000" w:themeColor="text1"/>
        </w:rPr>
        <w:t xml:space="preserve">. Если на паузе, вызывает </w:t>
      </w:r>
      <w:proofErr w:type="spellStart"/>
      <w:r w:rsidRPr="00E537F3">
        <w:rPr>
          <w:bCs/>
          <w:color w:val="000000" w:themeColor="text1"/>
        </w:rPr>
        <w:t>resume</w:t>
      </w:r>
      <w:proofErr w:type="spellEnd"/>
      <w:r w:rsidRPr="00E537F3">
        <w:rPr>
          <w:bCs/>
          <w:color w:val="000000" w:themeColor="text1"/>
        </w:rPr>
        <w:t xml:space="preserve">. Если не запущен, вызывает </w:t>
      </w:r>
      <w:proofErr w:type="spellStart"/>
      <w:r w:rsidRPr="00E537F3">
        <w:rPr>
          <w:bCs/>
          <w:color w:val="000000" w:themeColor="text1"/>
        </w:rPr>
        <w:t>start</w:t>
      </w:r>
      <w:proofErr w:type="spellEnd"/>
      <w:r w:rsidRPr="00E537F3">
        <w:rPr>
          <w:bCs/>
          <w:color w:val="000000" w:themeColor="text1"/>
        </w:rPr>
        <w:t xml:space="preserve">. Принимает </w:t>
      </w:r>
      <w:proofErr w:type="spellStart"/>
      <w:r w:rsidRPr="00E537F3">
        <w:rPr>
          <w:bCs/>
          <w:color w:val="000000" w:themeColor="text1"/>
        </w:rPr>
        <w:t>Runnable</w:t>
      </w:r>
      <w:proofErr w:type="spellEnd"/>
      <w:r w:rsidRPr="00E537F3">
        <w:rPr>
          <w:bCs/>
          <w:color w:val="000000" w:themeColor="text1"/>
        </w:rPr>
        <w:t xml:space="preserve"> </w:t>
      </w:r>
      <w:proofErr w:type="spellStart"/>
      <w:r w:rsidRPr="00E537F3">
        <w:rPr>
          <w:bCs/>
          <w:color w:val="000000" w:themeColor="text1"/>
        </w:rPr>
        <w:t>onFinish</w:t>
      </w:r>
      <w:proofErr w:type="spellEnd"/>
      <w:r w:rsidRPr="00E537F3">
        <w:rPr>
          <w:bCs/>
          <w:color w:val="000000" w:themeColor="text1"/>
        </w:rPr>
        <w:t>, который выполняется после завершения всех шагов. В случае отсутствия графа выводит ошибку в лог</w:t>
      </w:r>
      <w:r>
        <w:rPr>
          <w:bCs/>
          <w:color w:val="000000" w:themeColor="text1"/>
        </w:rPr>
        <w:t>.</w:t>
      </w:r>
    </w:p>
    <w:p w14:paraId="7C2474E7" w14:textId="55EBA4A6" w:rsidR="00E537F3" w:rsidRDefault="00E537F3" w:rsidP="005E7D76">
      <w:pPr>
        <w:pStyle w:val="a1"/>
        <w:numPr>
          <w:ilvl w:val="0"/>
          <w:numId w:val="4"/>
        </w:numPr>
        <w:ind w:left="708" w:firstLine="0"/>
        <w:rPr>
          <w:bCs/>
          <w:color w:val="000000" w:themeColor="text1"/>
        </w:rPr>
      </w:pPr>
      <w:proofErr w:type="spellStart"/>
      <w:r w:rsidRPr="00E537F3">
        <w:rPr>
          <w:bCs/>
          <w:color w:val="000000" w:themeColor="text1"/>
        </w:rPr>
        <w:t>private</w:t>
      </w:r>
      <w:proofErr w:type="spellEnd"/>
      <w:r w:rsidRPr="00E537F3">
        <w:rPr>
          <w:bCs/>
          <w:color w:val="000000" w:themeColor="text1"/>
        </w:rPr>
        <w:t xml:space="preserve"> </w:t>
      </w:r>
      <w:proofErr w:type="spellStart"/>
      <w:r w:rsidRPr="00E537F3">
        <w:rPr>
          <w:bCs/>
          <w:color w:val="000000" w:themeColor="text1"/>
        </w:rPr>
        <w:t>void</w:t>
      </w:r>
      <w:proofErr w:type="spellEnd"/>
      <w:r w:rsidRPr="00E537F3">
        <w:rPr>
          <w:bCs/>
          <w:color w:val="000000" w:themeColor="text1"/>
        </w:rPr>
        <w:t xml:space="preserve"> </w:t>
      </w:r>
      <w:proofErr w:type="spellStart"/>
      <w:proofErr w:type="gramStart"/>
      <w:r w:rsidRPr="00E537F3">
        <w:rPr>
          <w:bCs/>
          <w:color w:val="000000" w:themeColor="text1"/>
        </w:rPr>
        <w:t>start</w:t>
      </w:r>
      <w:proofErr w:type="spellEnd"/>
      <w:r w:rsidRPr="00E537F3">
        <w:rPr>
          <w:bCs/>
          <w:color w:val="000000" w:themeColor="text1"/>
        </w:rPr>
        <w:t>(</w:t>
      </w:r>
      <w:proofErr w:type="gramEnd"/>
      <w:r w:rsidRPr="00E537F3">
        <w:rPr>
          <w:bCs/>
          <w:color w:val="000000" w:themeColor="text1"/>
        </w:rPr>
        <w:t xml:space="preserve">) – запускает автоматическое воспроизведение. Если список шагов отсутствует или пуст, вычисляет его через </w:t>
      </w:r>
      <w:proofErr w:type="spellStart"/>
      <w:proofErr w:type="gramStart"/>
      <w:r w:rsidRPr="00E537F3">
        <w:rPr>
          <w:bCs/>
          <w:color w:val="000000" w:themeColor="text1"/>
        </w:rPr>
        <w:t>algorithm.executeWithStates</w:t>
      </w:r>
      <w:proofErr w:type="spellEnd"/>
      <w:proofErr w:type="gramEnd"/>
      <w:r w:rsidRPr="00E537F3">
        <w:rPr>
          <w:bCs/>
          <w:color w:val="000000" w:themeColor="text1"/>
        </w:rPr>
        <w:t xml:space="preserve">. Если индекс находится вне допустимых границ или на последнем шаге, сбрасывает индекс на 0. Считывает скорость из </w:t>
      </w:r>
      <w:proofErr w:type="spellStart"/>
      <w:r w:rsidRPr="00E537F3">
        <w:rPr>
          <w:bCs/>
          <w:color w:val="000000" w:themeColor="text1"/>
        </w:rPr>
        <w:t>speedField</w:t>
      </w:r>
      <w:proofErr w:type="spellEnd"/>
      <w:r w:rsidRPr="00E537F3">
        <w:rPr>
          <w:bCs/>
          <w:color w:val="000000" w:themeColor="text1"/>
        </w:rPr>
        <w:t xml:space="preserve"> через </w:t>
      </w:r>
      <w:proofErr w:type="spellStart"/>
      <w:r w:rsidRPr="00E537F3">
        <w:rPr>
          <w:bCs/>
          <w:color w:val="000000" w:themeColor="text1"/>
        </w:rPr>
        <w:t>parseSpeed</w:t>
      </w:r>
      <w:proofErr w:type="spellEnd"/>
      <w:r w:rsidRPr="00E537F3">
        <w:rPr>
          <w:bCs/>
          <w:color w:val="000000" w:themeColor="text1"/>
        </w:rPr>
        <w:t xml:space="preserve">. </w:t>
      </w:r>
      <w:proofErr w:type="spellStart"/>
      <w:r w:rsidRPr="00E537F3">
        <w:rPr>
          <w:bCs/>
          <w:color w:val="000000" w:themeColor="text1"/>
        </w:rPr>
        <w:t>Отрисовывает</w:t>
      </w:r>
      <w:proofErr w:type="spellEnd"/>
      <w:r w:rsidRPr="00E537F3">
        <w:rPr>
          <w:bCs/>
          <w:color w:val="000000" w:themeColor="text1"/>
        </w:rPr>
        <w:t xml:space="preserve"> текущий шаг. Создаёт </w:t>
      </w:r>
      <w:proofErr w:type="spellStart"/>
      <w:r w:rsidRPr="00E537F3">
        <w:rPr>
          <w:bCs/>
          <w:color w:val="000000" w:themeColor="text1"/>
        </w:rPr>
        <w:t>Timeline</w:t>
      </w:r>
      <w:proofErr w:type="spellEnd"/>
      <w:r w:rsidRPr="00E537F3">
        <w:rPr>
          <w:bCs/>
          <w:color w:val="000000" w:themeColor="text1"/>
        </w:rPr>
        <w:t xml:space="preserve"> с интервалом, равным заданной скорости, который на каждом кадре переходит к следующему шагу и перерисовывает его. По достижении последнего шага останавливает воспроизведение, вызывает </w:t>
      </w:r>
      <w:proofErr w:type="spellStart"/>
      <w:r w:rsidRPr="00E537F3">
        <w:rPr>
          <w:bCs/>
          <w:color w:val="000000" w:themeColor="text1"/>
        </w:rPr>
        <w:t>onFinish</w:t>
      </w:r>
      <w:proofErr w:type="spellEnd"/>
      <w:r w:rsidRPr="00E537F3">
        <w:rPr>
          <w:bCs/>
          <w:color w:val="000000" w:themeColor="text1"/>
        </w:rPr>
        <w:t xml:space="preserve"> (если задан), восстанавливает текст кнопки. Устанавливает флаг </w:t>
      </w:r>
      <w:proofErr w:type="spellStart"/>
      <w:r w:rsidRPr="00E537F3">
        <w:rPr>
          <w:bCs/>
          <w:color w:val="000000" w:themeColor="text1"/>
        </w:rPr>
        <w:t>isPlaying</w:t>
      </w:r>
      <w:proofErr w:type="spellEnd"/>
      <w:r w:rsidRPr="00E537F3">
        <w:rPr>
          <w:bCs/>
          <w:color w:val="000000" w:themeColor="text1"/>
        </w:rPr>
        <w:t xml:space="preserve"> в </w:t>
      </w:r>
      <w:proofErr w:type="spellStart"/>
      <w:r w:rsidRPr="00E537F3">
        <w:rPr>
          <w:bCs/>
          <w:color w:val="000000" w:themeColor="text1"/>
        </w:rPr>
        <w:t>true</w:t>
      </w:r>
      <w:proofErr w:type="spellEnd"/>
      <w:r w:rsidRPr="00E537F3">
        <w:rPr>
          <w:bCs/>
          <w:color w:val="000000" w:themeColor="text1"/>
        </w:rPr>
        <w:t xml:space="preserve">, </w:t>
      </w:r>
      <w:proofErr w:type="spellStart"/>
      <w:r w:rsidRPr="00E537F3">
        <w:rPr>
          <w:bCs/>
          <w:color w:val="000000" w:themeColor="text1"/>
        </w:rPr>
        <w:t>isPaused</w:t>
      </w:r>
      <w:proofErr w:type="spellEnd"/>
      <w:r w:rsidRPr="00E537F3">
        <w:rPr>
          <w:bCs/>
          <w:color w:val="000000" w:themeColor="text1"/>
        </w:rPr>
        <w:t xml:space="preserve"> в </w:t>
      </w:r>
      <w:proofErr w:type="spellStart"/>
      <w:r w:rsidRPr="00E537F3">
        <w:rPr>
          <w:bCs/>
          <w:color w:val="000000" w:themeColor="text1"/>
        </w:rPr>
        <w:t>false</w:t>
      </w:r>
      <w:proofErr w:type="spellEnd"/>
      <w:r w:rsidRPr="00E537F3">
        <w:rPr>
          <w:bCs/>
          <w:color w:val="000000" w:themeColor="text1"/>
        </w:rPr>
        <w:t xml:space="preserve">, запускает </w:t>
      </w:r>
      <w:proofErr w:type="spellStart"/>
      <w:r w:rsidRPr="00E537F3">
        <w:rPr>
          <w:bCs/>
          <w:color w:val="000000" w:themeColor="text1"/>
        </w:rPr>
        <w:t>Timeline</w:t>
      </w:r>
      <w:proofErr w:type="spellEnd"/>
      <w:r w:rsidRPr="00E537F3">
        <w:rPr>
          <w:bCs/>
          <w:color w:val="000000" w:themeColor="text1"/>
        </w:rPr>
        <w:t>. Меняет текст кнопки на "</w:t>
      </w:r>
      <w:proofErr w:type="spellStart"/>
      <w:r w:rsidRPr="00E537F3">
        <w:rPr>
          <w:bCs/>
          <w:color w:val="000000" w:themeColor="text1"/>
        </w:rPr>
        <w:t>Pause</w:t>
      </w:r>
      <w:proofErr w:type="spellEnd"/>
      <w:r w:rsidRPr="00E537F3">
        <w:rPr>
          <w:bCs/>
          <w:color w:val="000000" w:themeColor="text1"/>
        </w:rPr>
        <w:t xml:space="preserve">" и </w:t>
      </w:r>
      <w:proofErr w:type="spellStart"/>
      <w:r w:rsidRPr="00E537F3">
        <w:rPr>
          <w:bCs/>
          <w:color w:val="000000" w:themeColor="text1"/>
        </w:rPr>
        <w:t>логирует</w:t>
      </w:r>
      <w:proofErr w:type="spellEnd"/>
      <w:r w:rsidRPr="00E537F3">
        <w:rPr>
          <w:bCs/>
          <w:color w:val="000000" w:themeColor="text1"/>
        </w:rPr>
        <w:t xml:space="preserve"> начало воспроизведения</w:t>
      </w:r>
      <w:r>
        <w:rPr>
          <w:bCs/>
          <w:color w:val="000000" w:themeColor="text1"/>
        </w:rPr>
        <w:t>.</w:t>
      </w:r>
    </w:p>
    <w:p w14:paraId="5EEB8D81" w14:textId="3F168BCE" w:rsidR="00E537F3" w:rsidRDefault="00E537F3" w:rsidP="005E7D76">
      <w:pPr>
        <w:pStyle w:val="a1"/>
        <w:numPr>
          <w:ilvl w:val="0"/>
          <w:numId w:val="4"/>
        </w:numPr>
        <w:ind w:left="708" w:firstLine="0"/>
        <w:rPr>
          <w:bCs/>
          <w:color w:val="000000" w:themeColor="text1"/>
        </w:rPr>
      </w:pPr>
      <w:proofErr w:type="spellStart"/>
      <w:r w:rsidRPr="00E537F3">
        <w:rPr>
          <w:bCs/>
          <w:color w:val="000000" w:themeColor="text1"/>
        </w:rPr>
        <w:t>private</w:t>
      </w:r>
      <w:proofErr w:type="spellEnd"/>
      <w:r w:rsidRPr="00E537F3">
        <w:rPr>
          <w:bCs/>
          <w:color w:val="000000" w:themeColor="text1"/>
        </w:rPr>
        <w:t xml:space="preserve"> </w:t>
      </w:r>
      <w:proofErr w:type="spellStart"/>
      <w:r w:rsidRPr="00E537F3">
        <w:rPr>
          <w:bCs/>
          <w:color w:val="000000" w:themeColor="text1"/>
        </w:rPr>
        <w:t>void</w:t>
      </w:r>
      <w:proofErr w:type="spellEnd"/>
      <w:r w:rsidRPr="00E537F3">
        <w:rPr>
          <w:bCs/>
          <w:color w:val="000000" w:themeColor="text1"/>
        </w:rPr>
        <w:t xml:space="preserve"> </w:t>
      </w:r>
      <w:proofErr w:type="spellStart"/>
      <w:proofErr w:type="gramStart"/>
      <w:r w:rsidRPr="00E537F3">
        <w:rPr>
          <w:bCs/>
          <w:color w:val="000000" w:themeColor="text1"/>
        </w:rPr>
        <w:t>pause</w:t>
      </w:r>
      <w:proofErr w:type="spellEnd"/>
      <w:r w:rsidRPr="00E537F3">
        <w:rPr>
          <w:bCs/>
          <w:color w:val="000000" w:themeColor="text1"/>
        </w:rPr>
        <w:t>(</w:t>
      </w:r>
      <w:proofErr w:type="gramEnd"/>
      <w:r w:rsidRPr="00E537F3">
        <w:rPr>
          <w:bCs/>
          <w:color w:val="000000" w:themeColor="text1"/>
        </w:rPr>
        <w:t xml:space="preserve">) – приостанавливает воспроизведение. Если </w:t>
      </w:r>
      <w:proofErr w:type="spellStart"/>
      <w:r w:rsidRPr="00E537F3">
        <w:rPr>
          <w:bCs/>
          <w:color w:val="000000" w:themeColor="text1"/>
        </w:rPr>
        <w:t>Timeline</w:t>
      </w:r>
      <w:proofErr w:type="spellEnd"/>
      <w:r w:rsidRPr="00E537F3">
        <w:rPr>
          <w:bCs/>
          <w:color w:val="000000" w:themeColor="text1"/>
        </w:rPr>
        <w:t xml:space="preserve"> активен и не на паузе, вызывает </w:t>
      </w:r>
      <w:proofErr w:type="spellStart"/>
      <w:proofErr w:type="gramStart"/>
      <w:r w:rsidRPr="00E537F3">
        <w:rPr>
          <w:bCs/>
          <w:color w:val="000000" w:themeColor="text1"/>
        </w:rPr>
        <w:t>timeline.pause</w:t>
      </w:r>
      <w:proofErr w:type="spellEnd"/>
      <w:proofErr w:type="gramEnd"/>
      <w:r w:rsidRPr="00E537F3">
        <w:rPr>
          <w:bCs/>
          <w:color w:val="000000" w:themeColor="text1"/>
        </w:rPr>
        <w:t xml:space="preserve">, устанавливает </w:t>
      </w:r>
      <w:proofErr w:type="spellStart"/>
      <w:r w:rsidRPr="00E537F3">
        <w:rPr>
          <w:bCs/>
          <w:color w:val="000000" w:themeColor="text1"/>
        </w:rPr>
        <w:t>isPaused</w:t>
      </w:r>
      <w:proofErr w:type="spellEnd"/>
      <w:r w:rsidRPr="00E537F3">
        <w:rPr>
          <w:bCs/>
          <w:color w:val="000000" w:themeColor="text1"/>
        </w:rPr>
        <w:t xml:space="preserve"> в </w:t>
      </w:r>
      <w:proofErr w:type="spellStart"/>
      <w:r w:rsidRPr="00E537F3">
        <w:rPr>
          <w:bCs/>
          <w:color w:val="000000" w:themeColor="text1"/>
        </w:rPr>
        <w:t>true</w:t>
      </w:r>
      <w:proofErr w:type="spellEnd"/>
      <w:r w:rsidRPr="00E537F3">
        <w:rPr>
          <w:bCs/>
          <w:color w:val="000000" w:themeColor="text1"/>
        </w:rPr>
        <w:t>, меняет текст кнопки на "</w:t>
      </w:r>
      <w:proofErr w:type="spellStart"/>
      <w:r w:rsidRPr="00E537F3">
        <w:rPr>
          <w:bCs/>
          <w:color w:val="000000" w:themeColor="text1"/>
        </w:rPr>
        <w:t>Resume</w:t>
      </w:r>
      <w:proofErr w:type="spellEnd"/>
      <w:r w:rsidRPr="00E537F3">
        <w:rPr>
          <w:bCs/>
          <w:color w:val="000000" w:themeColor="text1"/>
        </w:rPr>
        <w:t xml:space="preserve">" и </w:t>
      </w:r>
      <w:proofErr w:type="spellStart"/>
      <w:r w:rsidRPr="00E537F3">
        <w:rPr>
          <w:bCs/>
          <w:color w:val="000000" w:themeColor="text1"/>
        </w:rPr>
        <w:t>логирует</w:t>
      </w:r>
      <w:proofErr w:type="spellEnd"/>
      <w:r w:rsidRPr="00E537F3">
        <w:rPr>
          <w:bCs/>
          <w:color w:val="000000" w:themeColor="text1"/>
        </w:rPr>
        <w:t xml:space="preserve"> паузу. Вызывает </w:t>
      </w:r>
      <w:proofErr w:type="spellStart"/>
      <w:r w:rsidRPr="00E537F3">
        <w:rPr>
          <w:bCs/>
          <w:color w:val="000000" w:themeColor="text1"/>
        </w:rPr>
        <w:t>onPauseCallback</w:t>
      </w:r>
      <w:proofErr w:type="spellEnd"/>
      <w:r w:rsidRPr="00E537F3">
        <w:rPr>
          <w:bCs/>
          <w:color w:val="000000" w:themeColor="text1"/>
        </w:rPr>
        <w:t xml:space="preserve"> (если задан) для синхронизации с ручным режимом</w:t>
      </w:r>
      <w:r>
        <w:rPr>
          <w:bCs/>
          <w:color w:val="000000" w:themeColor="text1"/>
        </w:rPr>
        <w:t>.</w:t>
      </w:r>
    </w:p>
    <w:p w14:paraId="576613A4" w14:textId="700D03E2" w:rsidR="00E537F3" w:rsidRDefault="00E537F3" w:rsidP="005E7D76">
      <w:pPr>
        <w:pStyle w:val="a1"/>
        <w:numPr>
          <w:ilvl w:val="0"/>
          <w:numId w:val="4"/>
        </w:numPr>
        <w:ind w:left="708" w:firstLine="0"/>
        <w:rPr>
          <w:bCs/>
          <w:color w:val="000000" w:themeColor="text1"/>
        </w:rPr>
      </w:pPr>
      <w:proofErr w:type="spellStart"/>
      <w:r w:rsidRPr="00E537F3">
        <w:rPr>
          <w:bCs/>
          <w:color w:val="000000" w:themeColor="text1"/>
        </w:rPr>
        <w:t>private</w:t>
      </w:r>
      <w:proofErr w:type="spellEnd"/>
      <w:r w:rsidRPr="00E537F3">
        <w:rPr>
          <w:bCs/>
          <w:color w:val="000000" w:themeColor="text1"/>
        </w:rPr>
        <w:t xml:space="preserve"> </w:t>
      </w:r>
      <w:proofErr w:type="spellStart"/>
      <w:r w:rsidRPr="00E537F3">
        <w:rPr>
          <w:bCs/>
          <w:color w:val="000000" w:themeColor="text1"/>
        </w:rPr>
        <w:t>void</w:t>
      </w:r>
      <w:proofErr w:type="spellEnd"/>
      <w:r w:rsidRPr="00E537F3">
        <w:rPr>
          <w:bCs/>
          <w:color w:val="000000" w:themeColor="text1"/>
        </w:rPr>
        <w:t xml:space="preserve"> </w:t>
      </w:r>
      <w:proofErr w:type="spellStart"/>
      <w:proofErr w:type="gramStart"/>
      <w:r w:rsidRPr="00E537F3">
        <w:rPr>
          <w:bCs/>
          <w:color w:val="000000" w:themeColor="text1"/>
        </w:rPr>
        <w:t>resume</w:t>
      </w:r>
      <w:proofErr w:type="spellEnd"/>
      <w:r w:rsidRPr="00E537F3">
        <w:rPr>
          <w:bCs/>
          <w:color w:val="000000" w:themeColor="text1"/>
        </w:rPr>
        <w:t>(</w:t>
      </w:r>
      <w:proofErr w:type="gramEnd"/>
      <w:r w:rsidRPr="00E537F3">
        <w:rPr>
          <w:bCs/>
          <w:color w:val="000000" w:themeColor="text1"/>
        </w:rPr>
        <w:t xml:space="preserve">) – возобновляет воспроизведение с паузы. Если </w:t>
      </w:r>
      <w:proofErr w:type="spellStart"/>
      <w:r w:rsidRPr="00E537F3">
        <w:rPr>
          <w:bCs/>
          <w:color w:val="000000" w:themeColor="text1"/>
        </w:rPr>
        <w:t>isPaused</w:t>
      </w:r>
      <w:proofErr w:type="spellEnd"/>
      <w:r w:rsidRPr="00E537F3">
        <w:rPr>
          <w:bCs/>
          <w:color w:val="000000" w:themeColor="text1"/>
        </w:rPr>
        <w:t xml:space="preserve"> истинно, вызывает </w:t>
      </w:r>
      <w:proofErr w:type="spellStart"/>
      <w:proofErr w:type="gramStart"/>
      <w:r w:rsidRPr="00E537F3">
        <w:rPr>
          <w:bCs/>
          <w:color w:val="000000" w:themeColor="text1"/>
        </w:rPr>
        <w:t>timeline.play</w:t>
      </w:r>
      <w:proofErr w:type="spellEnd"/>
      <w:proofErr w:type="gramEnd"/>
      <w:r w:rsidRPr="00E537F3">
        <w:rPr>
          <w:bCs/>
          <w:color w:val="000000" w:themeColor="text1"/>
        </w:rPr>
        <w:t xml:space="preserve">, устанавливает </w:t>
      </w:r>
      <w:proofErr w:type="spellStart"/>
      <w:r w:rsidRPr="00E537F3">
        <w:rPr>
          <w:bCs/>
          <w:color w:val="000000" w:themeColor="text1"/>
        </w:rPr>
        <w:t>isPaused</w:t>
      </w:r>
      <w:proofErr w:type="spellEnd"/>
      <w:r w:rsidRPr="00E537F3">
        <w:rPr>
          <w:bCs/>
          <w:color w:val="000000" w:themeColor="text1"/>
        </w:rPr>
        <w:t xml:space="preserve"> в </w:t>
      </w:r>
      <w:proofErr w:type="spellStart"/>
      <w:r w:rsidRPr="00E537F3">
        <w:rPr>
          <w:bCs/>
          <w:color w:val="000000" w:themeColor="text1"/>
        </w:rPr>
        <w:t>false</w:t>
      </w:r>
      <w:proofErr w:type="spellEnd"/>
      <w:r w:rsidRPr="00E537F3">
        <w:rPr>
          <w:bCs/>
          <w:color w:val="000000" w:themeColor="text1"/>
        </w:rPr>
        <w:t>, меняет текст кнопки на "</w:t>
      </w:r>
      <w:proofErr w:type="spellStart"/>
      <w:r w:rsidRPr="00E537F3">
        <w:rPr>
          <w:bCs/>
          <w:color w:val="000000" w:themeColor="text1"/>
        </w:rPr>
        <w:t>Pause</w:t>
      </w:r>
      <w:proofErr w:type="spellEnd"/>
      <w:r w:rsidRPr="00E537F3">
        <w:rPr>
          <w:bCs/>
          <w:color w:val="000000" w:themeColor="text1"/>
        </w:rPr>
        <w:t xml:space="preserve">" и </w:t>
      </w:r>
      <w:proofErr w:type="spellStart"/>
      <w:r w:rsidRPr="00E537F3">
        <w:rPr>
          <w:bCs/>
          <w:color w:val="000000" w:themeColor="text1"/>
        </w:rPr>
        <w:t>логирует</w:t>
      </w:r>
      <w:proofErr w:type="spellEnd"/>
      <w:r w:rsidRPr="00E537F3">
        <w:rPr>
          <w:bCs/>
          <w:color w:val="000000" w:themeColor="text1"/>
        </w:rPr>
        <w:t xml:space="preserve"> продолжение</w:t>
      </w:r>
      <w:r>
        <w:rPr>
          <w:bCs/>
          <w:color w:val="000000" w:themeColor="text1"/>
        </w:rPr>
        <w:t>.</w:t>
      </w:r>
    </w:p>
    <w:p w14:paraId="433C5A9A" w14:textId="396C73FF" w:rsidR="00E537F3" w:rsidRDefault="00E537F3" w:rsidP="005E7D76">
      <w:pPr>
        <w:pStyle w:val="a1"/>
        <w:numPr>
          <w:ilvl w:val="0"/>
          <w:numId w:val="4"/>
        </w:numPr>
        <w:ind w:left="708" w:firstLine="0"/>
        <w:rPr>
          <w:bCs/>
          <w:color w:val="000000" w:themeColor="text1"/>
        </w:rPr>
      </w:pPr>
      <w:proofErr w:type="spellStart"/>
      <w:r w:rsidRPr="00E537F3">
        <w:rPr>
          <w:bCs/>
          <w:color w:val="000000" w:themeColor="text1"/>
        </w:rPr>
        <w:t>public</w:t>
      </w:r>
      <w:proofErr w:type="spellEnd"/>
      <w:r w:rsidRPr="00E537F3">
        <w:rPr>
          <w:bCs/>
          <w:color w:val="000000" w:themeColor="text1"/>
        </w:rPr>
        <w:t xml:space="preserve"> </w:t>
      </w:r>
      <w:proofErr w:type="spellStart"/>
      <w:r w:rsidRPr="00E537F3">
        <w:rPr>
          <w:bCs/>
          <w:color w:val="000000" w:themeColor="text1"/>
        </w:rPr>
        <w:t>void</w:t>
      </w:r>
      <w:proofErr w:type="spellEnd"/>
      <w:r w:rsidRPr="00E537F3">
        <w:rPr>
          <w:bCs/>
          <w:color w:val="000000" w:themeColor="text1"/>
        </w:rPr>
        <w:t xml:space="preserve"> </w:t>
      </w:r>
      <w:proofErr w:type="spellStart"/>
      <w:proofErr w:type="gramStart"/>
      <w:r w:rsidRPr="00E537F3">
        <w:rPr>
          <w:bCs/>
          <w:color w:val="000000" w:themeColor="text1"/>
        </w:rPr>
        <w:t>stop</w:t>
      </w:r>
      <w:proofErr w:type="spellEnd"/>
      <w:r w:rsidRPr="00E537F3">
        <w:rPr>
          <w:bCs/>
          <w:color w:val="000000" w:themeColor="text1"/>
        </w:rPr>
        <w:t>(</w:t>
      </w:r>
      <w:proofErr w:type="gramEnd"/>
      <w:r w:rsidRPr="00E537F3">
        <w:rPr>
          <w:bCs/>
          <w:color w:val="000000" w:themeColor="text1"/>
        </w:rPr>
        <w:t xml:space="preserve">) – полностью останавливает воспроизведение. Останавливает </w:t>
      </w:r>
      <w:proofErr w:type="spellStart"/>
      <w:r w:rsidRPr="00E537F3">
        <w:rPr>
          <w:bCs/>
          <w:color w:val="000000" w:themeColor="text1"/>
        </w:rPr>
        <w:t>Timeline</w:t>
      </w:r>
      <w:proofErr w:type="spellEnd"/>
      <w:r w:rsidRPr="00E537F3">
        <w:rPr>
          <w:bCs/>
          <w:color w:val="000000" w:themeColor="text1"/>
        </w:rPr>
        <w:t xml:space="preserve"> (если он существует), устанавливает </w:t>
      </w:r>
      <w:proofErr w:type="spellStart"/>
      <w:r w:rsidRPr="00E537F3">
        <w:rPr>
          <w:bCs/>
          <w:color w:val="000000" w:themeColor="text1"/>
        </w:rPr>
        <w:t>isPlaying</w:t>
      </w:r>
      <w:proofErr w:type="spellEnd"/>
      <w:r w:rsidRPr="00E537F3">
        <w:rPr>
          <w:bCs/>
          <w:color w:val="000000" w:themeColor="text1"/>
        </w:rPr>
        <w:t xml:space="preserve"> и </w:t>
      </w:r>
      <w:proofErr w:type="spellStart"/>
      <w:r w:rsidRPr="00E537F3">
        <w:rPr>
          <w:bCs/>
          <w:color w:val="000000" w:themeColor="text1"/>
        </w:rPr>
        <w:lastRenderedPageBreak/>
        <w:t>isPaused</w:t>
      </w:r>
      <w:proofErr w:type="spellEnd"/>
      <w:r w:rsidRPr="00E537F3">
        <w:rPr>
          <w:bCs/>
          <w:color w:val="000000" w:themeColor="text1"/>
        </w:rPr>
        <w:t xml:space="preserve"> в </w:t>
      </w:r>
      <w:proofErr w:type="spellStart"/>
      <w:r w:rsidRPr="00E537F3">
        <w:rPr>
          <w:bCs/>
          <w:color w:val="000000" w:themeColor="text1"/>
        </w:rPr>
        <w:t>false</w:t>
      </w:r>
      <w:proofErr w:type="spellEnd"/>
      <w:r w:rsidRPr="00E537F3">
        <w:rPr>
          <w:bCs/>
          <w:color w:val="000000" w:themeColor="text1"/>
        </w:rPr>
        <w:t xml:space="preserve">, сбрасывает текст кнопки через </w:t>
      </w:r>
      <w:proofErr w:type="spellStart"/>
      <w:r w:rsidRPr="00E537F3">
        <w:rPr>
          <w:bCs/>
          <w:color w:val="000000" w:themeColor="text1"/>
        </w:rPr>
        <w:t>resetButton</w:t>
      </w:r>
      <w:proofErr w:type="spellEnd"/>
      <w:r w:rsidRPr="00E537F3">
        <w:rPr>
          <w:bCs/>
          <w:color w:val="000000" w:themeColor="text1"/>
        </w:rPr>
        <w:t>. При этом не сбрасывает список шагов и индекс, чтобы можно было продолжить вручную</w:t>
      </w:r>
      <w:r>
        <w:rPr>
          <w:bCs/>
          <w:color w:val="000000" w:themeColor="text1"/>
        </w:rPr>
        <w:t>.</w:t>
      </w:r>
    </w:p>
    <w:p w14:paraId="03308AFB" w14:textId="6E2D84E5" w:rsidR="00E537F3" w:rsidRDefault="00E537F3" w:rsidP="005E7D76">
      <w:pPr>
        <w:pStyle w:val="a1"/>
        <w:numPr>
          <w:ilvl w:val="0"/>
          <w:numId w:val="4"/>
        </w:numPr>
        <w:ind w:left="708" w:firstLine="0"/>
        <w:rPr>
          <w:bCs/>
          <w:color w:val="000000" w:themeColor="text1"/>
        </w:rPr>
      </w:pPr>
      <w:proofErr w:type="spellStart"/>
      <w:r w:rsidRPr="00E537F3">
        <w:rPr>
          <w:bCs/>
          <w:color w:val="000000" w:themeColor="text1"/>
        </w:rPr>
        <w:t>public</w:t>
      </w:r>
      <w:proofErr w:type="spellEnd"/>
      <w:r w:rsidRPr="00E537F3">
        <w:rPr>
          <w:bCs/>
          <w:color w:val="000000" w:themeColor="text1"/>
        </w:rPr>
        <w:t xml:space="preserve"> </w:t>
      </w:r>
      <w:proofErr w:type="spellStart"/>
      <w:r w:rsidRPr="00E537F3">
        <w:rPr>
          <w:bCs/>
          <w:color w:val="000000" w:themeColor="text1"/>
        </w:rPr>
        <w:t>void</w:t>
      </w:r>
      <w:proofErr w:type="spellEnd"/>
      <w:r w:rsidRPr="00E537F3">
        <w:rPr>
          <w:bCs/>
          <w:color w:val="000000" w:themeColor="text1"/>
        </w:rPr>
        <w:t xml:space="preserve"> </w:t>
      </w:r>
      <w:proofErr w:type="spellStart"/>
      <w:proofErr w:type="gramStart"/>
      <w:r w:rsidRPr="00E537F3">
        <w:rPr>
          <w:bCs/>
          <w:color w:val="000000" w:themeColor="text1"/>
        </w:rPr>
        <w:t>reset</w:t>
      </w:r>
      <w:proofErr w:type="spellEnd"/>
      <w:r w:rsidRPr="00E537F3">
        <w:rPr>
          <w:bCs/>
          <w:color w:val="000000" w:themeColor="text1"/>
        </w:rPr>
        <w:t>(</w:t>
      </w:r>
      <w:proofErr w:type="gramEnd"/>
      <w:r w:rsidRPr="00E537F3">
        <w:rPr>
          <w:bCs/>
          <w:color w:val="000000" w:themeColor="text1"/>
        </w:rPr>
        <w:t xml:space="preserve">) – сбрасывает состояние плеера: вызывает </w:t>
      </w:r>
      <w:proofErr w:type="spellStart"/>
      <w:r w:rsidRPr="00E537F3">
        <w:rPr>
          <w:bCs/>
          <w:color w:val="000000" w:themeColor="text1"/>
        </w:rPr>
        <w:t>stop</w:t>
      </w:r>
      <w:proofErr w:type="spellEnd"/>
      <w:r w:rsidRPr="00E537F3">
        <w:rPr>
          <w:bCs/>
          <w:color w:val="000000" w:themeColor="text1"/>
        </w:rPr>
        <w:t xml:space="preserve">, обнуляет </w:t>
      </w:r>
      <w:proofErr w:type="spellStart"/>
      <w:r w:rsidRPr="00E537F3">
        <w:rPr>
          <w:bCs/>
          <w:color w:val="000000" w:themeColor="text1"/>
        </w:rPr>
        <w:t>stepsRef</w:t>
      </w:r>
      <w:proofErr w:type="spellEnd"/>
      <w:r w:rsidRPr="00E537F3">
        <w:rPr>
          <w:bCs/>
          <w:color w:val="000000" w:themeColor="text1"/>
        </w:rPr>
        <w:t xml:space="preserve"> и устанавливает </w:t>
      </w:r>
      <w:proofErr w:type="spellStart"/>
      <w:r w:rsidRPr="00E537F3">
        <w:rPr>
          <w:bCs/>
          <w:color w:val="000000" w:themeColor="text1"/>
        </w:rPr>
        <w:t>currentIndexRef</w:t>
      </w:r>
      <w:proofErr w:type="spellEnd"/>
      <w:r w:rsidRPr="00E537F3">
        <w:rPr>
          <w:bCs/>
          <w:color w:val="000000" w:themeColor="text1"/>
        </w:rPr>
        <w:t xml:space="preserve"> в -1, сбрасывает текст кнопки</w:t>
      </w:r>
      <w:r>
        <w:rPr>
          <w:bCs/>
          <w:color w:val="000000" w:themeColor="text1"/>
        </w:rPr>
        <w:t>.</w:t>
      </w:r>
    </w:p>
    <w:p w14:paraId="17BCD9E0" w14:textId="35209D8D" w:rsidR="00E537F3" w:rsidRPr="00C366CA" w:rsidRDefault="00E537F3" w:rsidP="005E7D76">
      <w:pPr>
        <w:pStyle w:val="a1"/>
        <w:numPr>
          <w:ilvl w:val="0"/>
          <w:numId w:val="4"/>
        </w:numPr>
        <w:ind w:left="708" w:firstLine="0"/>
        <w:rPr>
          <w:bCs/>
          <w:color w:val="000000" w:themeColor="text1"/>
        </w:rPr>
      </w:pPr>
      <w:proofErr w:type="spellStart"/>
      <w:r w:rsidRPr="00E537F3">
        <w:rPr>
          <w:bCs/>
          <w:color w:val="000000" w:themeColor="text1"/>
        </w:rPr>
        <w:t>private</w:t>
      </w:r>
      <w:proofErr w:type="spellEnd"/>
      <w:r w:rsidRPr="00E537F3">
        <w:rPr>
          <w:bCs/>
          <w:color w:val="000000" w:themeColor="text1"/>
        </w:rPr>
        <w:t xml:space="preserve"> </w:t>
      </w:r>
      <w:proofErr w:type="spellStart"/>
      <w:r w:rsidRPr="00E537F3">
        <w:rPr>
          <w:bCs/>
          <w:color w:val="000000" w:themeColor="text1"/>
        </w:rPr>
        <w:t>void</w:t>
      </w:r>
      <w:proofErr w:type="spellEnd"/>
      <w:r w:rsidRPr="00E537F3">
        <w:rPr>
          <w:bCs/>
          <w:color w:val="000000" w:themeColor="text1"/>
        </w:rPr>
        <w:t xml:space="preserve"> </w:t>
      </w:r>
      <w:proofErr w:type="spellStart"/>
      <w:proofErr w:type="gramStart"/>
      <w:r w:rsidRPr="00E537F3">
        <w:rPr>
          <w:bCs/>
          <w:color w:val="000000" w:themeColor="text1"/>
        </w:rPr>
        <w:t>renderStep</w:t>
      </w:r>
      <w:proofErr w:type="spellEnd"/>
      <w:r w:rsidRPr="00E537F3">
        <w:rPr>
          <w:bCs/>
          <w:color w:val="000000" w:themeColor="text1"/>
        </w:rPr>
        <w:t>(</w:t>
      </w:r>
      <w:proofErr w:type="spellStart"/>
      <w:proofErr w:type="gramEnd"/>
      <w:r w:rsidRPr="00E537F3">
        <w:rPr>
          <w:bCs/>
          <w:color w:val="000000" w:themeColor="text1"/>
        </w:rPr>
        <w:t>int</w:t>
      </w:r>
      <w:proofErr w:type="spellEnd"/>
      <w:r w:rsidRPr="00E537F3">
        <w:rPr>
          <w:bCs/>
          <w:color w:val="000000" w:themeColor="text1"/>
        </w:rPr>
        <w:t xml:space="preserve"> </w:t>
      </w:r>
      <w:proofErr w:type="spellStart"/>
      <w:r w:rsidRPr="00E537F3">
        <w:rPr>
          <w:bCs/>
          <w:color w:val="000000" w:themeColor="text1"/>
        </w:rPr>
        <w:t>index</w:t>
      </w:r>
      <w:proofErr w:type="spellEnd"/>
      <w:r w:rsidRPr="00E537F3">
        <w:rPr>
          <w:bCs/>
          <w:color w:val="000000" w:themeColor="text1"/>
        </w:rPr>
        <w:t>) – выполняет отрисовку шага с указанным индексом на обоих холстах (</w:t>
      </w:r>
      <w:r>
        <w:rPr>
          <w:bCs/>
          <w:color w:val="000000" w:themeColor="text1"/>
          <w:lang w:val="en-US"/>
        </w:rPr>
        <w:t>Original</w:t>
      </w:r>
      <w:r w:rsidRPr="00E537F3">
        <w:rPr>
          <w:bCs/>
          <w:color w:val="000000" w:themeColor="text1"/>
        </w:rPr>
        <w:t xml:space="preserve"> </w:t>
      </w:r>
      <w:r>
        <w:rPr>
          <w:bCs/>
          <w:color w:val="000000" w:themeColor="text1"/>
          <w:lang w:val="en-US"/>
        </w:rPr>
        <w:t>Graph</w:t>
      </w:r>
      <w:r w:rsidRPr="00E537F3">
        <w:rPr>
          <w:bCs/>
          <w:color w:val="000000" w:themeColor="text1"/>
        </w:rPr>
        <w:t xml:space="preserve"> и MST). Получает объект </w:t>
      </w:r>
      <w:proofErr w:type="spellStart"/>
      <w:r w:rsidRPr="00E537F3">
        <w:rPr>
          <w:bCs/>
          <w:color w:val="000000" w:themeColor="text1"/>
        </w:rPr>
        <w:t>VisualizationStep</w:t>
      </w:r>
      <w:proofErr w:type="spellEnd"/>
      <w:r w:rsidRPr="00E537F3">
        <w:rPr>
          <w:bCs/>
          <w:color w:val="000000" w:themeColor="text1"/>
        </w:rPr>
        <w:t xml:space="preserve"> из </w:t>
      </w:r>
      <w:proofErr w:type="spellStart"/>
      <w:r w:rsidRPr="00E537F3">
        <w:rPr>
          <w:bCs/>
          <w:color w:val="000000" w:themeColor="text1"/>
        </w:rPr>
        <w:t>stepsRef</w:t>
      </w:r>
      <w:proofErr w:type="spellEnd"/>
      <w:r w:rsidRPr="00E537F3">
        <w:rPr>
          <w:bCs/>
          <w:color w:val="000000" w:themeColor="text1"/>
        </w:rPr>
        <w:t xml:space="preserve">, вызывает </w:t>
      </w:r>
      <w:proofErr w:type="spellStart"/>
      <w:proofErr w:type="gramStart"/>
      <w:r w:rsidRPr="00E537F3">
        <w:rPr>
          <w:bCs/>
          <w:color w:val="000000" w:themeColor="text1"/>
        </w:rPr>
        <w:t>renderer.renderStep</w:t>
      </w:r>
      <w:proofErr w:type="spellEnd"/>
      <w:proofErr w:type="gramEnd"/>
      <w:r w:rsidRPr="00E537F3">
        <w:rPr>
          <w:bCs/>
          <w:color w:val="000000" w:themeColor="text1"/>
        </w:rPr>
        <w:t xml:space="preserve"> для левого холста и </w:t>
      </w:r>
      <w:proofErr w:type="spellStart"/>
      <w:proofErr w:type="gramStart"/>
      <w:r w:rsidRPr="00E537F3">
        <w:rPr>
          <w:bCs/>
          <w:color w:val="000000" w:themeColor="text1"/>
        </w:rPr>
        <w:t>renderer.renderMSTStep</w:t>
      </w:r>
      <w:proofErr w:type="spellEnd"/>
      <w:proofErr w:type="gramEnd"/>
      <w:r w:rsidRPr="00E537F3">
        <w:rPr>
          <w:bCs/>
          <w:color w:val="000000" w:themeColor="text1"/>
        </w:rPr>
        <w:t xml:space="preserve"> для правого, затем </w:t>
      </w:r>
      <w:proofErr w:type="spellStart"/>
      <w:r w:rsidRPr="00E537F3">
        <w:rPr>
          <w:bCs/>
          <w:color w:val="000000" w:themeColor="text1"/>
        </w:rPr>
        <w:t>логирует</w:t>
      </w:r>
      <w:proofErr w:type="spellEnd"/>
      <w:r w:rsidRPr="00E537F3">
        <w:rPr>
          <w:bCs/>
          <w:color w:val="000000" w:themeColor="text1"/>
        </w:rPr>
        <w:t xml:space="preserve"> текстовое описание шага</w:t>
      </w:r>
      <w:r w:rsidR="00C366CA" w:rsidRPr="00C366CA">
        <w:rPr>
          <w:bCs/>
          <w:color w:val="000000" w:themeColor="text1"/>
        </w:rPr>
        <w:t>.</w:t>
      </w:r>
    </w:p>
    <w:p w14:paraId="6DFFD910" w14:textId="573008A0" w:rsidR="00C366CA" w:rsidRPr="00C366CA" w:rsidRDefault="00C366CA" w:rsidP="005E7D76">
      <w:pPr>
        <w:pStyle w:val="a1"/>
        <w:numPr>
          <w:ilvl w:val="0"/>
          <w:numId w:val="4"/>
        </w:numPr>
        <w:ind w:left="708" w:firstLine="0"/>
        <w:rPr>
          <w:bCs/>
          <w:color w:val="000000" w:themeColor="text1"/>
        </w:rPr>
      </w:pPr>
      <w:proofErr w:type="spellStart"/>
      <w:r w:rsidRPr="00C366CA">
        <w:rPr>
          <w:bCs/>
          <w:color w:val="000000" w:themeColor="text1"/>
        </w:rPr>
        <w:t>private</w:t>
      </w:r>
      <w:proofErr w:type="spellEnd"/>
      <w:r w:rsidRPr="00C366CA">
        <w:rPr>
          <w:bCs/>
          <w:color w:val="000000" w:themeColor="text1"/>
        </w:rPr>
        <w:t xml:space="preserve"> </w:t>
      </w:r>
      <w:proofErr w:type="spellStart"/>
      <w:r w:rsidRPr="00C366CA">
        <w:rPr>
          <w:bCs/>
          <w:color w:val="000000" w:themeColor="text1"/>
        </w:rPr>
        <w:t>int</w:t>
      </w:r>
      <w:proofErr w:type="spellEnd"/>
      <w:r w:rsidRPr="00C366CA">
        <w:rPr>
          <w:bCs/>
          <w:color w:val="000000" w:themeColor="text1"/>
        </w:rPr>
        <w:t xml:space="preserve"> </w:t>
      </w:r>
      <w:proofErr w:type="spellStart"/>
      <w:proofErr w:type="gramStart"/>
      <w:r w:rsidRPr="00C366CA">
        <w:rPr>
          <w:bCs/>
          <w:color w:val="000000" w:themeColor="text1"/>
        </w:rPr>
        <w:t>parseSpeed</w:t>
      </w:r>
      <w:proofErr w:type="spellEnd"/>
      <w:r w:rsidRPr="00C366CA">
        <w:rPr>
          <w:bCs/>
          <w:color w:val="000000" w:themeColor="text1"/>
        </w:rPr>
        <w:t>(</w:t>
      </w:r>
      <w:proofErr w:type="gramEnd"/>
      <w:r w:rsidRPr="00C366CA">
        <w:rPr>
          <w:bCs/>
          <w:color w:val="000000" w:themeColor="text1"/>
        </w:rPr>
        <w:t xml:space="preserve">) – считывает значение скорости из поля </w:t>
      </w:r>
      <w:proofErr w:type="spellStart"/>
      <w:r w:rsidRPr="00C366CA">
        <w:rPr>
          <w:bCs/>
          <w:color w:val="000000" w:themeColor="text1"/>
        </w:rPr>
        <w:t>speedField</w:t>
      </w:r>
      <w:proofErr w:type="spellEnd"/>
      <w:r w:rsidRPr="00C366CA">
        <w:rPr>
          <w:bCs/>
          <w:color w:val="000000" w:themeColor="text1"/>
        </w:rPr>
        <w:t>. Проверяет, является ли введённое значение корректным целым числом. Если поле пустое или содержит нечисловые данные, устанавливает значение по умолчанию 2000 мс. Если введённое значение меньше 100 мс, принудительно устанавливает 100 мс. Возвращает скорость в миллисекундах</w:t>
      </w:r>
      <w:r w:rsidRPr="00B321CE">
        <w:rPr>
          <w:bCs/>
          <w:color w:val="000000" w:themeColor="text1"/>
        </w:rPr>
        <w:t>.</w:t>
      </w:r>
    </w:p>
    <w:p w14:paraId="52013EB6" w14:textId="06756F7F" w:rsidR="00C366CA" w:rsidRPr="00C366CA" w:rsidRDefault="00C366CA" w:rsidP="005E7D76">
      <w:pPr>
        <w:pStyle w:val="a1"/>
        <w:numPr>
          <w:ilvl w:val="0"/>
          <w:numId w:val="4"/>
        </w:numPr>
        <w:ind w:left="708" w:firstLine="0"/>
        <w:rPr>
          <w:bCs/>
          <w:color w:val="000000" w:themeColor="text1"/>
        </w:rPr>
      </w:pPr>
      <w:proofErr w:type="spellStart"/>
      <w:r w:rsidRPr="00C366CA">
        <w:rPr>
          <w:bCs/>
          <w:color w:val="000000" w:themeColor="text1"/>
        </w:rPr>
        <w:t>private</w:t>
      </w:r>
      <w:proofErr w:type="spellEnd"/>
      <w:r w:rsidRPr="00C366CA">
        <w:rPr>
          <w:bCs/>
          <w:color w:val="000000" w:themeColor="text1"/>
        </w:rPr>
        <w:t xml:space="preserve"> </w:t>
      </w:r>
      <w:proofErr w:type="spellStart"/>
      <w:r w:rsidRPr="00C366CA">
        <w:rPr>
          <w:bCs/>
          <w:color w:val="000000" w:themeColor="text1"/>
        </w:rPr>
        <w:t>void</w:t>
      </w:r>
      <w:proofErr w:type="spellEnd"/>
      <w:r w:rsidRPr="00C366CA">
        <w:rPr>
          <w:bCs/>
          <w:color w:val="000000" w:themeColor="text1"/>
        </w:rPr>
        <w:t xml:space="preserve"> </w:t>
      </w:r>
      <w:proofErr w:type="spellStart"/>
      <w:proofErr w:type="gramStart"/>
      <w:r w:rsidRPr="00C366CA">
        <w:rPr>
          <w:bCs/>
          <w:color w:val="000000" w:themeColor="text1"/>
        </w:rPr>
        <w:t>resetButton</w:t>
      </w:r>
      <w:proofErr w:type="spellEnd"/>
      <w:r w:rsidRPr="00C366CA">
        <w:rPr>
          <w:bCs/>
          <w:color w:val="000000" w:themeColor="text1"/>
        </w:rPr>
        <w:t>(</w:t>
      </w:r>
      <w:proofErr w:type="gramEnd"/>
      <w:r w:rsidRPr="00C366CA">
        <w:rPr>
          <w:bCs/>
          <w:color w:val="000000" w:themeColor="text1"/>
        </w:rPr>
        <w:t>) – устанавливает текст кнопки автоматического режима в "</w:t>
      </w:r>
      <w:proofErr w:type="spellStart"/>
      <w:r w:rsidRPr="00C366CA">
        <w:rPr>
          <w:bCs/>
          <w:color w:val="000000" w:themeColor="text1"/>
        </w:rPr>
        <w:t>Run</w:t>
      </w:r>
      <w:proofErr w:type="spellEnd"/>
      <w:r w:rsidRPr="00C366CA">
        <w:rPr>
          <w:bCs/>
          <w:color w:val="000000" w:themeColor="text1"/>
        </w:rPr>
        <w:t xml:space="preserve"> </w:t>
      </w:r>
      <w:proofErr w:type="spellStart"/>
      <w:r w:rsidRPr="00C366CA">
        <w:rPr>
          <w:bCs/>
          <w:color w:val="000000" w:themeColor="text1"/>
        </w:rPr>
        <w:t>Kruskal</w:t>
      </w:r>
      <w:proofErr w:type="spellEnd"/>
      <w:r w:rsidRPr="00C366CA">
        <w:rPr>
          <w:bCs/>
          <w:color w:val="000000" w:themeColor="text1"/>
        </w:rPr>
        <w:t xml:space="preserve"> Auto". Используется для сброса надписи после остановки или завершения воспроизведения</w:t>
      </w:r>
      <w:r>
        <w:rPr>
          <w:bCs/>
          <w:color w:val="000000" w:themeColor="text1"/>
          <w:lang w:val="en-US"/>
        </w:rPr>
        <w:t>.</w:t>
      </w:r>
    </w:p>
    <w:p w14:paraId="4018FFC7" w14:textId="34F5F4B8" w:rsidR="00C366CA" w:rsidRPr="00C366CA" w:rsidRDefault="00C366CA" w:rsidP="005E7D76">
      <w:pPr>
        <w:pStyle w:val="a1"/>
        <w:numPr>
          <w:ilvl w:val="0"/>
          <w:numId w:val="4"/>
        </w:numPr>
        <w:ind w:left="708" w:firstLine="0"/>
        <w:rPr>
          <w:bCs/>
          <w:color w:val="000000" w:themeColor="text1"/>
        </w:rPr>
      </w:pPr>
      <w:proofErr w:type="spellStart"/>
      <w:r w:rsidRPr="00C366CA">
        <w:rPr>
          <w:bCs/>
          <w:color w:val="000000" w:themeColor="text1"/>
        </w:rPr>
        <w:t>public</w:t>
      </w:r>
      <w:proofErr w:type="spellEnd"/>
      <w:r w:rsidRPr="00C366CA">
        <w:rPr>
          <w:bCs/>
          <w:color w:val="000000" w:themeColor="text1"/>
        </w:rPr>
        <w:t xml:space="preserve"> </w:t>
      </w:r>
      <w:proofErr w:type="spellStart"/>
      <w:r w:rsidRPr="00C366CA">
        <w:rPr>
          <w:bCs/>
          <w:color w:val="000000" w:themeColor="text1"/>
        </w:rPr>
        <w:t>boolean</w:t>
      </w:r>
      <w:proofErr w:type="spellEnd"/>
      <w:r w:rsidRPr="00C366CA">
        <w:rPr>
          <w:bCs/>
          <w:color w:val="000000" w:themeColor="text1"/>
        </w:rPr>
        <w:t xml:space="preserve"> </w:t>
      </w:r>
      <w:proofErr w:type="spellStart"/>
      <w:proofErr w:type="gramStart"/>
      <w:r w:rsidRPr="00C366CA">
        <w:rPr>
          <w:bCs/>
          <w:color w:val="000000" w:themeColor="text1"/>
        </w:rPr>
        <w:t>isPlaying</w:t>
      </w:r>
      <w:proofErr w:type="spellEnd"/>
      <w:r w:rsidRPr="00C366CA">
        <w:rPr>
          <w:bCs/>
          <w:color w:val="000000" w:themeColor="text1"/>
        </w:rPr>
        <w:t>(</w:t>
      </w:r>
      <w:proofErr w:type="gramEnd"/>
      <w:r w:rsidRPr="00C366CA">
        <w:rPr>
          <w:bCs/>
          <w:color w:val="000000" w:themeColor="text1"/>
        </w:rPr>
        <w:t xml:space="preserve">) – возвращает значение флага </w:t>
      </w:r>
      <w:proofErr w:type="spellStart"/>
      <w:r w:rsidRPr="00C366CA">
        <w:rPr>
          <w:bCs/>
          <w:color w:val="000000" w:themeColor="text1"/>
        </w:rPr>
        <w:t>isPlaying</w:t>
      </w:r>
      <w:proofErr w:type="spellEnd"/>
      <w:r w:rsidRPr="00C366CA">
        <w:rPr>
          <w:bCs/>
          <w:color w:val="000000" w:themeColor="text1"/>
        </w:rPr>
        <w:t>, указывающего, идёт ли воспроизведение (включая паузу).</w:t>
      </w:r>
    </w:p>
    <w:p w14:paraId="2C4D5BB5" w14:textId="7C2D205F" w:rsidR="00C366CA" w:rsidRPr="00C366CA" w:rsidRDefault="00C366CA" w:rsidP="005E7D76">
      <w:pPr>
        <w:pStyle w:val="a1"/>
        <w:numPr>
          <w:ilvl w:val="0"/>
          <w:numId w:val="4"/>
        </w:numPr>
        <w:ind w:left="708" w:firstLine="0"/>
        <w:rPr>
          <w:bCs/>
          <w:color w:val="000000" w:themeColor="text1"/>
        </w:rPr>
      </w:pPr>
      <w:proofErr w:type="spellStart"/>
      <w:r w:rsidRPr="00C366CA">
        <w:rPr>
          <w:bCs/>
          <w:color w:val="000000" w:themeColor="text1"/>
        </w:rPr>
        <w:t>public</w:t>
      </w:r>
      <w:proofErr w:type="spellEnd"/>
      <w:r w:rsidRPr="00C366CA">
        <w:rPr>
          <w:bCs/>
          <w:color w:val="000000" w:themeColor="text1"/>
        </w:rPr>
        <w:t xml:space="preserve"> </w:t>
      </w:r>
      <w:proofErr w:type="spellStart"/>
      <w:r w:rsidRPr="00C366CA">
        <w:rPr>
          <w:bCs/>
          <w:color w:val="000000" w:themeColor="text1"/>
        </w:rPr>
        <w:t>boolean</w:t>
      </w:r>
      <w:proofErr w:type="spellEnd"/>
      <w:r w:rsidRPr="00C366CA">
        <w:rPr>
          <w:bCs/>
          <w:color w:val="000000" w:themeColor="text1"/>
        </w:rPr>
        <w:t xml:space="preserve"> </w:t>
      </w:r>
      <w:proofErr w:type="spellStart"/>
      <w:proofErr w:type="gramStart"/>
      <w:r w:rsidRPr="00C366CA">
        <w:rPr>
          <w:bCs/>
          <w:color w:val="000000" w:themeColor="text1"/>
        </w:rPr>
        <w:t>isPaused</w:t>
      </w:r>
      <w:proofErr w:type="spellEnd"/>
      <w:r w:rsidRPr="00C366CA">
        <w:rPr>
          <w:bCs/>
          <w:color w:val="000000" w:themeColor="text1"/>
        </w:rPr>
        <w:t>(</w:t>
      </w:r>
      <w:proofErr w:type="gramEnd"/>
      <w:r w:rsidRPr="00C366CA">
        <w:rPr>
          <w:bCs/>
          <w:color w:val="000000" w:themeColor="text1"/>
        </w:rPr>
        <w:t xml:space="preserve">) – возвращает значение флага </w:t>
      </w:r>
      <w:proofErr w:type="spellStart"/>
      <w:r w:rsidRPr="00C366CA">
        <w:rPr>
          <w:bCs/>
          <w:color w:val="000000" w:themeColor="text1"/>
        </w:rPr>
        <w:t>isPaused</w:t>
      </w:r>
      <w:proofErr w:type="spellEnd"/>
      <w:r w:rsidRPr="00C366CA">
        <w:rPr>
          <w:bCs/>
          <w:color w:val="000000" w:themeColor="text1"/>
        </w:rPr>
        <w:t>, указывающего, находится ли воспроизведение на паузе.</w:t>
      </w:r>
    </w:p>
    <w:p w14:paraId="30171DD0" w14:textId="476C8276" w:rsidR="00C366CA" w:rsidRPr="00C366CA" w:rsidRDefault="00C366CA" w:rsidP="005E7D76">
      <w:pPr>
        <w:pStyle w:val="a1"/>
        <w:numPr>
          <w:ilvl w:val="0"/>
          <w:numId w:val="4"/>
        </w:numPr>
        <w:ind w:left="708" w:firstLine="0"/>
        <w:rPr>
          <w:bCs/>
          <w:color w:val="000000" w:themeColor="text1"/>
        </w:rPr>
      </w:pPr>
      <w:r w:rsidRPr="00C366CA">
        <w:rPr>
          <w:bCs/>
          <w:color w:val="000000" w:themeColor="text1"/>
          <w:lang w:val="en-US"/>
        </w:rPr>
        <w:t>public List&lt;</w:t>
      </w:r>
      <w:proofErr w:type="spellStart"/>
      <w:r w:rsidRPr="00C366CA">
        <w:rPr>
          <w:bCs/>
          <w:color w:val="000000" w:themeColor="text1"/>
          <w:lang w:val="en-US"/>
        </w:rPr>
        <w:t>VisualizationStep</w:t>
      </w:r>
      <w:proofErr w:type="spellEnd"/>
      <w:r w:rsidRPr="00C366CA">
        <w:rPr>
          <w:bCs/>
          <w:color w:val="000000" w:themeColor="text1"/>
          <w:lang w:val="en-US"/>
        </w:rPr>
        <w:t>&gt; </w:t>
      </w:r>
      <w:proofErr w:type="spellStart"/>
      <w:proofErr w:type="gramStart"/>
      <w:r w:rsidRPr="00C366CA">
        <w:rPr>
          <w:bCs/>
          <w:color w:val="000000" w:themeColor="text1"/>
          <w:lang w:val="en-US"/>
        </w:rPr>
        <w:t>getSteps</w:t>
      </w:r>
      <w:proofErr w:type="spellEnd"/>
      <w:r w:rsidRPr="00C366CA">
        <w:rPr>
          <w:bCs/>
          <w:color w:val="000000" w:themeColor="text1"/>
          <w:lang w:val="en-US"/>
        </w:rPr>
        <w:t>(</w:t>
      </w:r>
      <w:proofErr w:type="gramEnd"/>
      <w:r w:rsidRPr="00C366CA">
        <w:rPr>
          <w:bCs/>
          <w:color w:val="000000" w:themeColor="text1"/>
          <w:lang w:val="en-US"/>
        </w:rPr>
        <w:t xml:space="preserve">) – </w:t>
      </w:r>
      <w:r w:rsidRPr="00C366CA">
        <w:rPr>
          <w:bCs/>
          <w:color w:val="000000" w:themeColor="text1"/>
        </w:rPr>
        <w:t>возвращает</w:t>
      </w:r>
      <w:r w:rsidRPr="00C366CA">
        <w:rPr>
          <w:bCs/>
          <w:color w:val="000000" w:themeColor="text1"/>
          <w:lang w:val="en-US"/>
        </w:rPr>
        <w:t xml:space="preserve"> </w:t>
      </w:r>
      <w:r w:rsidRPr="00C366CA">
        <w:rPr>
          <w:bCs/>
          <w:color w:val="000000" w:themeColor="text1"/>
        </w:rPr>
        <w:t>текущий</w:t>
      </w:r>
      <w:r w:rsidRPr="00C366CA">
        <w:rPr>
          <w:bCs/>
          <w:color w:val="000000" w:themeColor="text1"/>
          <w:lang w:val="en-US"/>
        </w:rPr>
        <w:t xml:space="preserve"> </w:t>
      </w:r>
      <w:r w:rsidRPr="00C366CA">
        <w:rPr>
          <w:bCs/>
          <w:color w:val="000000" w:themeColor="text1"/>
        </w:rPr>
        <w:t>список</w:t>
      </w:r>
      <w:r w:rsidRPr="00C366CA">
        <w:rPr>
          <w:bCs/>
          <w:color w:val="000000" w:themeColor="text1"/>
          <w:lang w:val="en-US"/>
        </w:rPr>
        <w:t xml:space="preserve"> </w:t>
      </w:r>
      <w:r w:rsidRPr="00C366CA">
        <w:rPr>
          <w:bCs/>
          <w:color w:val="000000" w:themeColor="text1"/>
        </w:rPr>
        <w:t>шагов</w:t>
      </w:r>
      <w:r w:rsidRPr="00C366CA">
        <w:rPr>
          <w:bCs/>
          <w:color w:val="000000" w:themeColor="text1"/>
          <w:lang w:val="en-US"/>
        </w:rPr>
        <w:t xml:space="preserve"> (</w:t>
      </w:r>
      <w:proofErr w:type="spellStart"/>
      <w:r w:rsidRPr="00C366CA">
        <w:rPr>
          <w:bCs/>
          <w:color w:val="000000" w:themeColor="text1"/>
          <w:lang w:val="en-US"/>
        </w:rPr>
        <w:t>stepsRef</w:t>
      </w:r>
      <w:proofErr w:type="spellEnd"/>
      <w:r w:rsidRPr="00C366CA">
        <w:rPr>
          <w:bCs/>
          <w:color w:val="000000" w:themeColor="text1"/>
          <w:lang w:val="en-US"/>
        </w:rPr>
        <w:t xml:space="preserve">). </w:t>
      </w:r>
      <w:r w:rsidRPr="00C366CA">
        <w:rPr>
          <w:bCs/>
          <w:color w:val="000000" w:themeColor="text1"/>
        </w:rPr>
        <w:t>Используется для синхронизации с контроллером</w:t>
      </w:r>
      <w:r>
        <w:rPr>
          <w:bCs/>
          <w:color w:val="000000" w:themeColor="text1"/>
          <w:lang w:val="en-US"/>
        </w:rPr>
        <w:t>.</w:t>
      </w:r>
    </w:p>
    <w:p w14:paraId="2AE093D5" w14:textId="5BB3C76B" w:rsidR="00C366CA" w:rsidRPr="00C366CA" w:rsidRDefault="00C366CA" w:rsidP="005E7D76">
      <w:pPr>
        <w:pStyle w:val="a1"/>
        <w:numPr>
          <w:ilvl w:val="0"/>
          <w:numId w:val="4"/>
        </w:numPr>
        <w:ind w:left="708" w:firstLine="0"/>
        <w:rPr>
          <w:bCs/>
          <w:color w:val="000000" w:themeColor="text1"/>
        </w:rPr>
      </w:pPr>
      <w:proofErr w:type="spellStart"/>
      <w:r w:rsidRPr="00C366CA">
        <w:rPr>
          <w:bCs/>
          <w:color w:val="000000" w:themeColor="text1"/>
        </w:rPr>
        <w:lastRenderedPageBreak/>
        <w:t>public</w:t>
      </w:r>
      <w:proofErr w:type="spellEnd"/>
      <w:r w:rsidRPr="00C366CA">
        <w:rPr>
          <w:bCs/>
          <w:color w:val="000000" w:themeColor="text1"/>
        </w:rPr>
        <w:t xml:space="preserve"> </w:t>
      </w:r>
      <w:proofErr w:type="spellStart"/>
      <w:r w:rsidRPr="00C366CA">
        <w:rPr>
          <w:bCs/>
          <w:color w:val="000000" w:themeColor="text1"/>
        </w:rPr>
        <w:t>int</w:t>
      </w:r>
      <w:proofErr w:type="spellEnd"/>
      <w:r w:rsidRPr="00C366CA">
        <w:rPr>
          <w:bCs/>
          <w:color w:val="000000" w:themeColor="text1"/>
        </w:rPr>
        <w:t xml:space="preserve"> </w:t>
      </w:r>
      <w:proofErr w:type="spellStart"/>
      <w:proofErr w:type="gramStart"/>
      <w:r w:rsidRPr="00C366CA">
        <w:rPr>
          <w:bCs/>
          <w:color w:val="000000" w:themeColor="text1"/>
        </w:rPr>
        <w:t>getCurrentIndex</w:t>
      </w:r>
      <w:proofErr w:type="spellEnd"/>
      <w:r w:rsidRPr="00C366CA">
        <w:rPr>
          <w:bCs/>
          <w:color w:val="000000" w:themeColor="text1"/>
        </w:rPr>
        <w:t>(</w:t>
      </w:r>
      <w:proofErr w:type="gramEnd"/>
      <w:r w:rsidRPr="00C366CA">
        <w:rPr>
          <w:bCs/>
          <w:color w:val="000000" w:themeColor="text1"/>
        </w:rPr>
        <w:t>) – возвращает текущий индекс воспроизведения (</w:t>
      </w:r>
      <w:proofErr w:type="spellStart"/>
      <w:r w:rsidRPr="00C366CA">
        <w:rPr>
          <w:bCs/>
          <w:color w:val="000000" w:themeColor="text1"/>
        </w:rPr>
        <w:t>currentIndexRef</w:t>
      </w:r>
      <w:proofErr w:type="spellEnd"/>
      <w:r w:rsidRPr="00C366CA">
        <w:rPr>
          <w:bCs/>
          <w:color w:val="000000" w:themeColor="text1"/>
        </w:rPr>
        <w:t>). Используется для синхронизации с контроллером</w:t>
      </w:r>
      <w:r>
        <w:rPr>
          <w:bCs/>
          <w:color w:val="000000" w:themeColor="text1"/>
          <w:lang w:val="en-US"/>
        </w:rPr>
        <w:t>.</w:t>
      </w:r>
    </w:p>
    <w:p w14:paraId="547C5D1D" w14:textId="277473E4" w:rsidR="00C366CA" w:rsidRDefault="00C366CA" w:rsidP="00C366CA">
      <w:pPr>
        <w:pStyle w:val="a1"/>
        <w:tabs>
          <w:tab w:val="left" w:pos="0"/>
        </w:tabs>
        <w:ind w:left="708" w:firstLine="0"/>
        <w:rPr>
          <w:bCs/>
          <w:color w:val="000000" w:themeColor="text1"/>
        </w:rPr>
      </w:pPr>
      <w:r>
        <w:rPr>
          <w:bCs/>
          <w:color w:val="000000" w:themeColor="text1"/>
        </w:rPr>
        <w:t xml:space="preserve">Класс </w:t>
      </w:r>
      <w:proofErr w:type="spellStart"/>
      <w:r>
        <w:rPr>
          <w:bCs/>
          <w:color w:val="000000" w:themeColor="text1"/>
          <w:lang w:val="en-US"/>
        </w:rPr>
        <w:t>MainController</w:t>
      </w:r>
      <w:proofErr w:type="spellEnd"/>
      <w:r w:rsidRPr="00696D71">
        <w:rPr>
          <w:bCs/>
          <w:color w:val="000000" w:themeColor="text1"/>
        </w:rPr>
        <w:t>:</w:t>
      </w:r>
    </w:p>
    <w:p w14:paraId="3199254D" w14:textId="7872296F" w:rsidR="00C366CA" w:rsidRDefault="00696D71" w:rsidP="00696D71">
      <w:pPr>
        <w:pStyle w:val="a"/>
        <w:ind w:left="709" w:firstLine="0"/>
      </w:pPr>
      <w:proofErr w:type="spellStart"/>
      <w:r w:rsidRPr="00696D71">
        <w:t>public</w:t>
      </w:r>
      <w:proofErr w:type="spellEnd"/>
      <w:r w:rsidRPr="00696D71">
        <w:t xml:space="preserve"> </w:t>
      </w:r>
      <w:proofErr w:type="spellStart"/>
      <w:r w:rsidRPr="00696D71">
        <w:t>void</w:t>
      </w:r>
      <w:proofErr w:type="spellEnd"/>
      <w:r w:rsidRPr="00696D71">
        <w:t xml:space="preserve"> </w:t>
      </w:r>
      <w:proofErr w:type="spellStart"/>
      <w:proofErr w:type="gramStart"/>
      <w:r w:rsidRPr="00696D71">
        <w:t>initialize</w:t>
      </w:r>
      <w:proofErr w:type="spellEnd"/>
      <w:r w:rsidRPr="00696D71">
        <w:t>(</w:t>
      </w:r>
      <w:proofErr w:type="gramEnd"/>
      <w:r w:rsidRPr="00696D71">
        <w:t xml:space="preserve">) – вызывается автоматически после загрузки FXML-разметки. Инициализирует все компоненты: создаёт экземпляры </w:t>
      </w:r>
      <w:proofErr w:type="spellStart"/>
      <w:r w:rsidRPr="00696D71">
        <w:t>GraphRenderer</w:t>
      </w:r>
      <w:proofErr w:type="spellEnd"/>
      <w:r w:rsidRPr="00696D71">
        <w:t xml:space="preserve">, </w:t>
      </w:r>
      <w:proofErr w:type="spellStart"/>
      <w:r w:rsidRPr="00696D71">
        <w:t>Logger</w:t>
      </w:r>
      <w:proofErr w:type="spellEnd"/>
      <w:r w:rsidRPr="00696D71">
        <w:t xml:space="preserve">, </w:t>
      </w:r>
      <w:proofErr w:type="spellStart"/>
      <w:r w:rsidRPr="00696D71">
        <w:t>KruskalAlgorithm</w:t>
      </w:r>
      <w:proofErr w:type="spellEnd"/>
      <w:r w:rsidRPr="00696D71">
        <w:t xml:space="preserve">, </w:t>
      </w:r>
      <w:proofErr w:type="spellStart"/>
      <w:r w:rsidRPr="00696D71">
        <w:t>GraphGenerator</w:t>
      </w:r>
      <w:proofErr w:type="spellEnd"/>
      <w:r w:rsidRPr="00696D71">
        <w:t xml:space="preserve">, </w:t>
      </w:r>
      <w:proofErr w:type="spellStart"/>
      <w:r w:rsidRPr="00696D71">
        <w:t>GraphFileReader</w:t>
      </w:r>
      <w:proofErr w:type="spellEnd"/>
      <w:r w:rsidRPr="00696D71">
        <w:t xml:space="preserve">, </w:t>
      </w:r>
      <w:proofErr w:type="spellStart"/>
      <w:r w:rsidRPr="00696D71">
        <w:t>GraphFileWriter</w:t>
      </w:r>
      <w:proofErr w:type="spellEnd"/>
      <w:r w:rsidRPr="00696D71">
        <w:t xml:space="preserve">, инициализирует пустой граф. Создаёт </w:t>
      </w:r>
      <w:proofErr w:type="spellStart"/>
      <w:r w:rsidRPr="00696D71">
        <w:t>AutoPlayer</w:t>
      </w:r>
      <w:proofErr w:type="spellEnd"/>
      <w:r w:rsidRPr="00696D71">
        <w:t xml:space="preserve">, устанавливает текущий граф в </w:t>
      </w:r>
      <w:proofErr w:type="spellStart"/>
      <w:r w:rsidRPr="00696D71">
        <w:t>AutoPlayer</w:t>
      </w:r>
      <w:proofErr w:type="spellEnd"/>
      <w:r w:rsidRPr="00696D71">
        <w:t xml:space="preserve">, очищает холсты и панель логов. Вызывает </w:t>
      </w:r>
      <w:proofErr w:type="spellStart"/>
      <w:r w:rsidRPr="00696D71">
        <w:t>unlockControls</w:t>
      </w:r>
      <w:proofErr w:type="spellEnd"/>
      <w:r w:rsidRPr="00696D71">
        <w:t xml:space="preserve"> для разблокировки элементов управления</w:t>
      </w:r>
      <w:r w:rsidR="00AC2264">
        <w:t>.</w:t>
      </w:r>
    </w:p>
    <w:p w14:paraId="485CFFE1" w14:textId="558D1EA5" w:rsidR="00AC2264" w:rsidRDefault="00AC2264" w:rsidP="00696D71">
      <w:pPr>
        <w:pStyle w:val="a"/>
        <w:ind w:left="709" w:firstLine="0"/>
      </w:pPr>
      <w:proofErr w:type="spellStart"/>
      <w:r w:rsidRPr="00AC2264">
        <w:t>private</w:t>
      </w:r>
      <w:proofErr w:type="spellEnd"/>
      <w:r w:rsidRPr="00AC2264">
        <w:t xml:space="preserve"> </w:t>
      </w:r>
      <w:proofErr w:type="spellStart"/>
      <w:r w:rsidRPr="00AC2264">
        <w:t>void</w:t>
      </w:r>
      <w:proofErr w:type="spellEnd"/>
      <w:r w:rsidRPr="00AC2264">
        <w:t xml:space="preserve"> </w:t>
      </w:r>
      <w:proofErr w:type="spellStart"/>
      <w:proofErr w:type="gramStart"/>
      <w:r w:rsidRPr="00AC2264">
        <w:t>onAddNode</w:t>
      </w:r>
      <w:proofErr w:type="spellEnd"/>
      <w:r w:rsidRPr="00AC2264">
        <w:t>(</w:t>
      </w:r>
      <w:proofErr w:type="gramEnd"/>
      <w:r w:rsidRPr="00AC2264">
        <w:t>) – обработчик нажатия кнопки "</w:t>
      </w:r>
      <w:proofErr w:type="spellStart"/>
      <w:r w:rsidRPr="00AC2264">
        <w:t>Add</w:t>
      </w:r>
      <w:proofErr w:type="spellEnd"/>
      <w:r w:rsidRPr="00AC2264">
        <w:t xml:space="preserve"> </w:t>
      </w:r>
      <w:proofErr w:type="spellStart"/>
      <w:r w:rsidRPr="00AC2264">
        <w:t>Node</w:t>
      </w:r>
      <w:proofErr w:type="spellEnd"/>
      <w:r w:rsidRPr="00AC2264">
        <w:t>"</w:t>
      </w:r>
      <w:r>
        <w:t>.</w:t>
      </w:r>
    </w:p>
    <w:p w14:paraId="4BE2D94E" w14:textId="25295829" w:rsidR="00AC2264" w:rsidRDefault="00AC2264" w:rsidP="00696D71">
      <w:pPr>
        <w:pStyle w:val="a"/>
        <w:ind w:left="709" w:firstLine="0"/>
      </w:pPr>
      <w:proofErr w:type="spellStart"/>
      <w:r w:rsidRPr="00AC2264">
        <w:t>private</w:t>
      </w:r>
      <w:proofErr w:type="spellEnd"/>
      <w:r w:rsidRPr="00AC2264">
        <w:t xml:space="preserve"> </w:t>
      </w:r>
      <w:proofErr w:type="spellStart"/>
      <w:r w:rsidRPr="00AC2264">
        <w:t>void</w:t>
      </w:r>
      <w:proofErr w:type="spellEnd"/>
      <w:r w:rsidRPr="00AC2264">
        <w:t xml:space="preserve"> </w:t>
      </w:r>
      <w:proofErr w:type="spellStart"/>
      <w:proofErr w:type="gramStart"/>
      <w:r w:rsidRPr="00AC2264">
        <w:t>onDeleteNode</w:t>
      </w:r>
      <w:proofErr w:type="spellEnd"/>
      <w:r w:rsidRPr="00AC2264">
        <w:t>(</w:t>
      </w:r>
      <w:proofErr w:type="gramEnd"/>
      <w:r w:rsidRPr="00AC2264">
        <w:t>) – обработчик нажатия кнопки "</w:t>
      </w:r>
      <w:proofErr w:type="spellStart"/>
      <w:r w:rsidRPr="00AC2264">
        <w:t>Delete</w:t>
      </w:r>
      <w:proofErr w:type="spellEnd"/>
      <w:r w:rsidRPr="00AC2264">
        <w:t xml:space="preserve"> </w:t>
      </w:r>
      <w:proofErr w:type="spellStart"/>
      <w:r w:rsidRPr="00AC2264">
        <w:t>Node</w:t>
      </w:r>
      <w:proofErr w:type="spellEnd"/>
      <w:r w:rsidRPr="00AC2264">
        <w:t>"</w:t>
      </w:r>
      <w:r>
        <w:t>.</w:t>
      </w:r>
    </w:p>
    <w:p w14:paraId="588FD9FC" w14:textId="04A2E435" w:rsidR="00AC2264" w:rsidRDefault="00AC2264" w:rsidP="00696D71">
      <w:pPr>
        <w:pStyle w:val="a"/>
        <w:ind w:left="709" w:firstLine="0"/>
      </w:pPr>
      <w:proofErr w:type="spellStart"/>
      <w:r w:rsidRPr="00AC2264">
        <w:t>private</w:t>
      </w:r>
      <w:proofErr w:type="spellEnd"/>
      <w:r w:rsidRPr="00AC2264">
        <w:t xml:space="preserve"> </w:t>
      </w:r>
      <w:proofErr w:type="spellStart"/>
      <w:r w:rsidRPr="00AC2264">
        <w:t>void</w:t>
      </w:r>
      <w:proofErr w:type="spellEnd"/>
      <w:r w:rsidRPr="00AC2264">
        <w:t xml:space="preserve"> </w:t>
      </w:r>
      <w:proofErr w:type="spellStart"/>
      <w:proofErr w:type="gramStart"/>
      <w:r w:rsidRPr="00AC2264">
        <w:t>onAddEdge</w:t>
      </w:r>
      <w:proofErr w:type="spellEnd"/>
      <w:r w:rsidRPr="00AC2264">
        <w:t>(</w:t>
      </w:r>
      <w:proofErr w:type="gramEnd"/>
      <w:r w:rsidRPr="00AC2264">
        <w:t>) – обработчик нажатия кнопки "</w:t>
      </w:r>
      <w:proofErr w:type="spellStart"/>
      <w:r w:rsidRPr="00AC2264">
        <w:t>Add</w:t>
      </w:r>
      <w:proofErr w:type="spellEnd"/>
      <w:r w:rsidRPr="00AC2264">
        <w:t xml:space="preserve"> Edge"</w:t>
      </w:r>
      <w:r>
        <w:t>.</w:t>
      </w:r>
    </w:p>
    <w:p w14:paraId="03F192D8" w14:textId="589F5346" w:rsidR="00AC2264" w:rsidRPr="00AC2264" w:rsidRDefault="00AC2264" w:rsidP="00696D71">
      <w:pPr>
        <w:pStyle w:val="a"/>
        <w:ind w:left="709" w:firstLine="0"/>
        <w:rPr>
          <w:lang w:val="en-US"/>
        </w:rPr>
      </w:pPr>
      <w:r w:rsidRPr="00AC2264">
        <w:rPr>
          <w:lang w:val="en-US"/>
        </w:rPr>
        <w:t xml:space="preserve">private void </w:t>
      </w:r>
      <w:proofErr w:type="spellStart"/>
      <w:proofErr w:type="gramStart"/>
      <w:r w:rsidRPr="00AC2264">
        <w:rPr>
          <w:lang w:val="en-US"/>
        </w:rPr>
        <w:t>onDeleteEdge</w:t>
      </w:r>
      <w:proofErr w:type="spellEnd"/>
      <w:r w:rsidRPr="00AC2264">
        <w:rPr>
          <w:lang w:val="en-US"/>
        </w:rPr>
        <w:t>(</w:t>
      </w:r>
      <w:proofErr w:type="gramEnd"/>
      <w:r w:rsidRPr="00AC2264">
        <w:rPr>
          <w:lang w:val="en-US"/>
        </w:rPr>
        <w:t xml:space="preserve">) – </w:t>
      </w:r>
      <w:r w:rsidRPr="00AC2264">
        <w:t>обработчик</w:t>
      </w:r>
      <w:r w:rsidRPr="00AC2264">
        <w:rPr>
          <w:lang w:val="en-US"/>
        </w:rPr>
        <w:t xml:space="preserve"> </w:t>
      </w:r>
      <w:r w:rsidRPr="00AC2264">
        <w:t>нажатия</w:t>
      </w:r>
      <w:r w:rsidRPr="00AC2264">
        <w:rPr>
          <w:lang w:val="en-US"/>
        </w:rPr>
        <w:t xml:space="preserve"> </w:t>
      </w:r>
      <w:r w:rsidRPr="00AC2264">
        <w:t>кнопки</w:t>
      </w:r>
      <w:r w:rsidRPr="00AC2264">
        <w:rPr>
          <w:lang w:val="en-US"/>
        </w:rPr>
        <w:t xml:space="preserve"> "Delete Edge".</w:t>
      </w:r>
    </w:p>
    <w:p w14:paraId="520A78A4" w14:textId="1F649C65" w:rsidR="00AC2264" w:rsidRPr="00AC2264" w:rsidRDefault="00AC2264" w:rsidP="00696D71">
      <w:pPr>
        <w:pStyle w:val="a"/>
        <w:ind w:left="709" w:firstLine="0"/>
        <w:rPr>
          <w:lang w:val="en-US"/>
        </w:rPr>
      </w:pPr>
      <w:r w:rsidRPr="00AC2264">
        <w:rPr>
          <w:lang w:val="en-US"/>
        </w:rPr>
        <w:t xml:space="preserve">private void </w:t>
      </w:r>
      <w:proofErr w:type="spellStart"/>
      <w:proofErr w:type="gramStart"/>
      <w:r w:rsidRPr="00AC2264">
        <w:rPr>
          <w:lang w:val="en-US"/>
        </w:rPr>
        <w:t>onEditWeight</w:t>
      </w:r>
      <w:proofErr w:type="spellEnd"/>
      <w:r w:rsidRPr="00AC2264">
        <w:rPr>
          <w:lang w:val="en-US"/>
        </w:rPr>
        <w:t>(</w:t>
      </w:r>
      <w:proofErr w:type="gramEnd"/>
      <w:r w:rsidRPr="00AC2264">
        <w:rPr>
          <w:lang w:val="en-US"/>
        </w:rPr>
        <w:t xml:space="preserve">) – </w:t>
      </w:r>
      <w:r w:rsidRPr="00AC2264">
        <w:t>обработчик</w:t>
      </w:r>
      <w:r w:rsidRPr="00AC2264">
        <w:rPr>
          <w:lang w:val="en-US"/>
        </w:rPr>
        <w:t xml:space="preserve"> </w:t>
      </w:r>
      <w:r w:rsidRPr="00AC2264">
        <w:t>нажатия</w:t>
      </w:r>
      <w:r w:rsidRPr="00AC2264">
        <w:rPr>
          <w:lang w:val="en-US"/>
        </w:rPr>
        <w:t xml:space="preserve"> </w:t>
      </w:r>
      <w:r w:rsidRPr="00AC2264">
        <w:t>кнопки</w:t>
      </w:r>
      <w:r w:rsidRPr="00AC2264">
        <w:rPr>
          <w:lang w:val="en-US"/>
        </w:rPr>
        <w:t xml:space="preserve"> "Edit Weight".</w:t>
      </w:r>
    </w:p>
    <w:p w14:paraId="3391D611" w14:textId="15A7A230" w:rsidR="00AC2264" w:rsidRDefault="00AC2264" w:rsidP="00696D71">
      <w:pPr>
        <w:pStyle w:val="a"/>
        <w:ind w:left="709" w:firstLine="0"/>
      </w:pPr>
      <w:r w:rsidRPr="00AC2264">
        <w:rPr>
          <w:lang w:val="en-US"/>
        </w:rPr>
        <w:t xml:space="preserve">private void </w:t>
      </w:r>
      <w:proofErr w:type="spellStart"/>
      <w:proofErr w:type="gramStart"/>
      <w:r w:rsidRPr="00AC2264">
        <w:rPr>
          <w:lang w:val="en-US"/>
        </w:rPr>
        <w:t>onSaveGraph</w:t>
      </w:r>
      <w:proofErr w:type="spellEnd"/>
      <w:r w:rsidRPr="00AC2264">
        <w:rPr>
          <w:lang w:val="en-US"/>
        </w:rPr>
        <w:t>(</w:t>
      </w:r>
      <w:proofErr w:type="gramEnd"/>
      <w:r w:rsidRPr="00AC2264">
        <w:rPr>
          <w:lang w:val="en-US"/>
        </w:rPr>
        <w:t xml:space="preserve">) – </w:t>
      </w:r>
      <w:r w:rsidRPr="00AC2264">
        <w:t>обрабатывает</w:t>
      </w:r>
      <w:r w:rsidRPr="00AC2264">
        <w:rPr>
          <w:lang w:val="en-US"/>
        </w:rPr>
        <w:t xml:space="preserve"> </w:t>
      </w:r>
      <w:r w:rsidRPr="00AC2264">
        <w:t>нажатие</w:t>
      </w:r>
      <w:r w:rsidRPr="00AC2264">
        <w:rPr>
          <w:lang w:val="en-US"/>
        </w:rPr>
        <w:t xml:space="preserve"> </w:t>
      </w:r>
      <w:r w:rsidRPr="00AC2264">
        <w:t>кнопки</w:t>
      </w:r>
      <w:r w:rsidRPr="00AC2264">
        <w:rPr>
          <w:lang w:val="en-US"/>
        </w:rPr>
        <w:t xml:space="preserve"> "Save Graph". </w:t>
      </w:r>
      <w:r w:rsidRPr="00AC2264">
        <w:t>Проверяет наличие графа</w:t>
      </w:r>
      <w:r>
        <w:t>.</w:t>
      </w:r>
      <w:r w:rsidRPr="00AC2264">
        <w:t xml:space="preserve"> </w:t>
      </w:r>
      <w:r>
        <w:t>Е</w:t>
      </w:r>
      <w:r w:rsidRPr="00AC2264">
        <w:t>сли граф пуст, выводит ошибку. Создаёт диалог выбора файла для сохранения (с фильтром по расширению .</w:t>
      </w:r>
      <w:proofErr w:type="spellStart"/>
      <w:r w:rsidRPr="00AC2264">
        <w:t>txt</w:t>
      </w:r>
      <w:proofErr w:type="spellEnd"/>
      <w:r w:rsidRPr="00AC2264">
        <w:t xml:space="preserve">). При выборе файла вызывает </w:t>
      </w:r>
      <w:proofErr w:type="spellStart"/>
      <w:r w:rsidRPr="00AC2264">
        <w:t>fileWriter.write</w:t>
      </w:r>
      <w:proofErr w:type="spellEnd"/>
      <w:r w:rsidRPr="00AC2264">
        <w:t xml:space="preserve"> для записи графа, затем </w:t>
      </w:r>
      <w:proofErr w:type="spellStart"/>
      <w:r w:rsidRPr="00AC2264">
        <w:t>логирует</w:t>
      </w:r>
      <w:proofErr w:type="spellEnd"/>
      <w:r w:rsidRPr="00AC2264">
        <w:t xml:space="preserve"> успешное сохранение. В случае ошибки ввода-вывода выводит сообщение об ошибке в лог и показывает диалоговое окно с ошибкой</w:t>
      </w:r>
      <w:r>
        <w:t>.</w:t>
      </w:r>
    </w:p>
    <w:p w14:paraId="071241D4" w14:textId="78B0961E" w:rsidR="00AC2264" w:rsidRDefault="00AC2264" w:rsidP="00696D71">
      <w:pPr>
        <w:pStyle w:val="a"/>
        <w:ind w:left="709" w:firstLine="0"/>
      </w:pPr>
      <w:r w:rsidRPr="00AC2264">
        <w:rPr>
          <w:lang w:val="en-US"/>
        </w:rPr>
        <w:lastRenderedPageBreak/>
        <w:t xml:space="preserve">private void </w:t>
      </w:r>
      <w:proofErr w:type="spellStart"/>
      <w:proofErr w:type="gramStart"/>
      <w:r w:rsidRPr="00AC2264">
        <w:rPr>
          <w:lang w:val="en-US"/>
        </w:rPr>
        <w:t>onInsertGraph</w:t>
      </w:r>
      <w:proofErr w:type="spellEnd"/>
      <w:r w:rsidRPr="00AC2264">
        <w:rPr>
          <w:lang w:val="en-US"/>
        </w:rPr>
        <w:t>(</w:t>
      </w:r>
      <w:proofErr w:type="gramEnd"/>
      <w:r w:rsidRPr="00AC2264">
        <w:rPr>
          <w:lang w:val="en-US"/>
        </w:rPr>
        <w:t xml:space="preserve">) – </w:t>
      </w:r>
      <w:r w:rsidRPr="00AC2264">
        <w:t>обрабатывает</w:t>
      </w:r>
      <w:r w:rsidRPr="00AC2264">
        <w:rPr>
          <w:lang w:val="en-US"/>
        </w:rPr>
        <w:t xml:space="preserve"> </w:t>
      </w:r>
      <w:r w:rsidRPr="00AC2264">
        <w:t>нажатие</w:t>
      </w:r>
      <w:r w:rsidRPr="00AC2264">
        <w:rPr>
          <w:lang w:val="en-US"/>
        </w:rPr>
        <w:t xml:space="preserve"> </w:t>
      </w:r>
      <w:r w:rsidRPr="00AC2264">
        <w:t>кнопки</w:t>
      </w:r>
      <w:r w:rsidRPr="00AC2264">
        <w:rPr>
          <w:lang w:val="en-US"/>
        </w:rPr>
        <w:t xml:space="preserve"> "Insert Graph". </w:t>
      </w:r>
      <w:r w:rsidRPr="00AC2264">
        <w:t>Если автоматическое воспроизведение активно или на паузе, останавливает его и разблокирует элементы управления. Создаёт диалог выбора файла для загрузки (с фильтром по расширению .</w:t>
      </w:r>
      <w:proofErr w:type="spellStart"/>
      <w:r w:rsidRPr="00AC2264">
        <w:t>txt</w:t>
      </w:r>
      <w:proofErr w:type="spellEnd"/>
      <w:r w:rsidRPr="00AC2264">
        <w:t xml:space="preserve">). При выборе файла вызывает </w:t>
      </w:r>
      <w:proofErr w:type="spellStart"/>
      <w:r w:rsidRPr="00AC2264">
        <w:t>fileReader.read</w:t>
      </w:r>
      <w:proofErr w:type="spellEnd"/>
      <w:r w:rsidRPr="00AC2264">
        <w:t xml:space="preserve"> для чтения графа, обновляет </w:t>
      </w:r>
      <w:proofErr w:type="spellStart"/>
      <w:r w:rsidRPr="00AC2264">
        <w:t>currentGraph</w:t>
      </w:r>
      <w:proofErr w:type="spellEnd"/>
      <w:r w:rsidRPr="00AC2264">
        <w:t xml:space="preserve">, передаёт его в </w:t>
      </w:r>
      <w:proofErr w:type="spellStart"/>
      <w:r w:rsidRPr="00AC2264">
        <w:t>autoPlayer</w:t>
      </w:r>
      <w:proofErr w:type="spellEnd"/>
      <w:r w:rsidRPr="00AC2264">
        <w:t xml:space="preserve">, сбрасывает состояние </w:t>
      </w:r>
      <w:proofErr w:type="spellStart"/>
      <w:r w:rsidRPr="00AC2264">
        <w:t>autoPlayer</w:t>
      </w:r>
      <w:proofErr w:type="spellEnd"/>
      <w:r w:rsidRPr="00AC2264">
        <w:t xml:space="preserve">, сбрасывает шаги ручного режима и индекс, отображает загруженный граф на левом холсте, очищает правый холст, </w:t>
      </w:r>
      <w:proofErr w:type="spellStart"/>
      <w:r w:rsidRPr="00AC2264">
        <w:t>логирует</w:t>
      </w:r>
      <w:proofErr w:type="spellEnd"/>
      <w:r w:rsidRPr="00AC2264">
        <w:t xml:space="preserve"> успешную загрузку. В случае ошибки выводит сообщение об ошибке в лог и показывает диалоговое окно</w:t>
      </w:r>
      <w:r w:rsidR="005B1C63">
        <w:t>.</w:t>
      </w:r>
    </w:p>
    <w:p w14:paraId="1475E286" w14:textId="5A393296" w:rsidR="005B1C63" w:rsidRDefault="005B1C63" w:rsidP="00696D71">
      <w:pPr>
        <w:pStyle w:val="a"/>
        <w:ind w:left="709" w:firstLine="0"/>
      </w:pPr>
      <w:r w:rsidRPr="005B1C63">
        <w:rPr>
          <w:lang w:val="en-US"/>
        </w:rPr>
        <w:t xml:space="preserve">private void </w:t>
      </w:r>
      <w:proofErr w:type="spellStart"/>
      <w:proofErr w:type="gramStart"/>
      <w:r w:rsidRPr="005B1C63">
        <w:rPr>
          <w:lang w:val="en-US"/>
        </w:rPr>
        <w:t>onGenerateGraph</w:t>
      </w:r>
      <w:proofErr w:type="spellEnd"/>
      <w:r w:rsidRPr="005B1C63">
        <w:rPr>
          <w:lang w:val="en-US"/>
        </w:rPr>
        <w:t>(</w:t>
      </w:r>
      <w:proofErr w:type="gramEnd"/>
      <w:r w:rsidRPr="005B1C63">
        <w:rPr>
          <w:lang w:val="en-US"/>
        </w:rPr>
        <w:t xml:space="preserve">) – </w:t>
      </w:r>
      <w:r w:rsidRPr="005B1C63">
        <w:t>обрабатывает</w:t>
      </w:r>
      <w:r w:rsidRPr="005B1C63">
        <w:rPr>
          <w:lang w:val="en-US"/>
        </w:rPr>
        <w:t xml:space="preserve"> </w:t>
      </w:r>
      <w:r w:rsidRPr="005B1C63">
        <w:t>нажатие</w:t>
      </w:r>
      <w:r w:rsidRPr="005B1C63">
        <w:rPr>
          <w:lang w:val="en-US"/>
        </w:rPr>
        <w:t xml:space="preserve"> </w:t>
      </w:r>
      <w:r w:rsidRPr="005B1C63">
        <w:t>кнопки</w:t>
      </w:r>
      <w:r w:rsidRPr="005B1C63">
        <w:rPr>
          <w:lang w:val="en-US"/>
        </w:rPr>
        <w:t xml:space="preserve"> "Generate Graph". </w:t>
      </w:r>
      <w:r w:rsidRPr="005B1C63">
        <w:t>Если автоматическое воспроизведение активно или на паузе, останавливает его и разблокир</w:t>
      </w:r>
      <w:r w:rsidR="00857F2C">
        <w:t>ует</w:t>
      </w:r>
      <w:r w:rsidRPr="005B1C63">
        <w:t xml:space="preserve"> элементы управления. Генерирует случайное количество вершин (от 4 до 6) и вычисляет количество рёбер с учётом связности и ограничения на максимальное количество (не более 60% от полного графа). Создаёт случайный граф с помощью </w:t>
      </w:r>
      <w:proofErr w:type="spellStart"/>
      <w:proofErr w:type="gramStart"/>
      <w:r w:rsidRPr="005B1C63">
        <w:t>generator.generate</w:t>
      </w:r>
      <w:proofErr w:type="spellEnd"/>
      <w:proofErr w:type="gramEnd"/>
      <w:r w:rsidRPr="005B1C63">
        <w:t xml:space="preserve">, обновляет </w:t>
      </w:r>
      <w:proofErr w:type="spellStart"/>
      <w:r w:rsidRPr="005B1C63">
        <w:t>currentGraph</w:t>
      </w:r>
      <w:proofErr w:type="spellEnd"/>
      <w:r w:rsidRPr="005B1C63">
        <w:t xml:space="preserve">, передаёт его в </w:t>
      </w:r>
      <w:proofErr w:type="spellStart"/>
      <w:r w:rsidRPr="005B1C63">
        <w:t>autoPlayer</w:t>
      </w:r>
      <w:proofErr w:type="spellEnd"/>
      <w:r w:rsidRPr="005B1C63">
        <w:t xml:space="preserve">, сбрасывает </w:t>
      </w:r>
      <w:proofErr w:type="spellStart"/>
      <w:r w:rsidRPr="005B1C63">
        <w:t>autoPlayer</w:t>
      </w:r>
      <w:proofErr w:type="spellEnd"/>
      <w:r w:rsidRPr="005B1C63">
        <w:t xml:space="preserve">, сбрасывает шаги ручного режима, отображает граф на левом холсте, очищает правый холст, </w:t>
      </w:r>
      <w:proofErr w:type="spellStart"/>
      <w:r w:rsidRPr="005B1C63">
        <w:t>логирует</w:t>
      </w:r>
      <w:proofErr w:type="spellEnd"/>
      <w:r w:rsidRPr="005B1C63">
        <w:t xml:space="preserve"> успешную генерацию. В случае ошибки выводит сообщение в лог и показывает диалоговое окно</w:t>
      </w:r>
      <w:r>
        <w:t>.</w:t>
      </w:r>
    </w:p>
    <w:p w14:paraId="7E4FA8F0" w14:textId="5097ADF4" w:rsidR="005B1C63" w:rsidRDefault="00857F2C" w:rsidP="00696D71">
      <w:pPr>
        <w:pStyle w:val="a"/>
        <w:ind w:left="709" w:firstLine="0"/>
      </w:pPr>
      <w:proofErr w:type="spellStart"/>
      <w:r w:rsidRPr="00857F2C">
        <w:t>private</w:t>
      </w:r>
      <w:proofErr w:type="spellEnd"/>
      <w:r w:rsidRPr="00857F2C">
        <w:t xml:space="preserve"> </w:t>
      </w:r>
      <w:proofErr w:type="spellStart"/>
      <w:r w:rsidRPr="00857F2C">
        <w:t>void</w:t>
      </w:r>
      <w:proofErr w:type="spellEnd"/>
      <w:r w:rsidRPr="00857F2C">
        <w:t xml:space="preserve"> </w:t>
      </w:r>
      <w:proofErr w:type="spellStart"/>
      <w:proofErr w:type="gramStart"/>
      <w:r w:rsidRPr="00857F2C">
        <w:t>onRunKruskalAuto</w:t>
      </w:r>
      <w:proofErr w:type="spellEnd"/>
      <w:r w:rsidRPr="00857F2C">
        <w:t>(</w:t>
      </w:r>
      <w:proofErr w:type="gramEnd"/>
      <w:r w:rsidRPr="00857F2C">
        <w:t>) – обрабатывает нажатие кнопки "</w:t>
      </w:r>
      <w:proofErr w:type="spellStart"/>
      <w:r w:rsidRPr="00857F2C">
        <w:t>Run</w:t>
      </w:r>
      <w:proofErr w:type="spellEnd"/>
      <w:r w:rsidRPr="00857F2C">
        <w:t xml:space="preserve"> </w:t>
      </w:r>
      <w:proofErr w:type="spellStart"/>
      <w:r w:rsidRPr="00857F2C">
        <w:t>Kruskal</w:t>
      </w:r>
      <w:proofErr w:type="spellEnd"/>
      <w:r w:rsidRPr="00857F2C">
        <w:t xml:space="preserve"> Auto". Если граф пуст, выводит ошибку. Реализует три сценария: если автоматическое воспроизведение находится на паузе, синхронизирует шаги из контроллера, останавливает плеер, блокирует элементы управления и запускает воспроизведение, по завершении которого выполняется синхронизация шагов и разблокировка элементов управления. Если автоматическое воспроизведение активно, ставит его на паузу. Если автоматическое воспроизведение не </w:t>
      </w:r>
      <w:r w:rsidRPr="00857F2C">
        <w:lastRenderedPageBreak/>
        <w:t>запущено, передаёт плееру текущие шаги (если они есть), блокирует элементы управления и запускает воспроизведение, после окончания которого синхронизирует шаги и разблокирует управление</w:t>
      </w:r>
      <w:r w:rsidR="00930CF2">
        <w:t>.</w:t>
      </w:r>
    </w:p>
    <w:p w14:paraId="26EC33DE" w14:textId="5FDC4283" w:rsidR="00930CF2" w:rsidRDefault="00930CF2" w:rsidP="00696D71">
      <w:pPr>
        <w:pStyle w:val="a"/>
        <w:ind w:left="709" w:firstLine="0"/>
      </w:pPr>
      <w:r w:rsidRPr="00930CF2">
        <w:rPr>
          <w:lang w:val="en-US"/>
        </w:rPr>
        <w:t xml:space="preserve">private void </w:t>
      </w:r>
      <w:proofErr w:type="spellStart"/>
      <w:proofErr w:type="gramStart"/>
      <w:r w:rsidRPr="00930CF2">
        <w:rPr>
          <w:lang w:val="en-US"/>
        </w:rPr>
        <w:t>onRunKruskalManual</w:t>
      </w:r>
      <w:proofErr w:type="spellEnd"/>
      <w:r w:rsidRPr="00930CF2">
        <w:rPr>
          <w:lang w:val="en-US"/>
        </w:rPr>
        <w:t>(</w:t>
      </w:r>
      <w:proofErr w:type="gramEnd"/>
      <w:r w:rsidRPr="00930CF2">
        <w:rPr>
          <w:lang w:val="en-US"/>
        </w:rPr>
        <w:t xml:space="preserve">) – </w:t>
      </w:r>
      <w:r w:rsidRPr="00930CF2">
        <w:t>обрабатывает</w:t>
      </w:r>
      <w:r w:rsidRPr="00930CF2">
        <w:rPr>
          <w:lang w:val="en-US"/>
        </w:rPr>
        <w:t xml:space="preserve"> </w:t>
      </w:r>
      <w:r w:rsidRPr="00930CF2">
        <w:t>нажатие</w:t>
      </w:r>
      <w:r w:rsidRPr="00930CF2">
        <w:rPr>
          <w:lang w:val="en-US"/>
        </w:rPr>
        <w:t xml:space="preserve"> </w:t>
      </w:r>
      <w:r w:rsidRPr="00930CF2">
        <w:t>кнопки</w:t>
      </w:r>
      <w:r w:rsidRPr="00930CF2">
        <w:rPr>
          <w:lang w:val="en-US"/>
        </w:rPr>
        <w:t xml:space="preserve"> "Run Kruskal Manual". </w:t>
      </w:r>
      <w:r w:rsidRPr="00930CF2">
        <w:t xml:space="preserve">Если автоматическое воспроизведение активно или на паузе, останавливает его и разблокирует элементы управления. Если граф пуст, выводит ошибку. В противном случае выполняет алгоритм через </w:t>
      </w:r>
      <w:proofErr w:type="spellStart"/>
      <w:proofErr w:type="gramStart"/>
      <w:r w:rsidRPr="00930CF2">
        <w:t>algorithm.executeWithStates</w:t>
      </w:r>
      <w:proofErr w:type="spellEnd"/>
      <w:proofErr w:type="gramEnd"/>
      <w:r w:rsidRPr="00930CF2">
        <w:t xml:space="preserve">, сохраняет полученный список шагов в </w:t>
      </w:r>
      <w:proofErr w:type="spellStart"/>
      <w:r w:rsidRPr="00930CF2">
        <w:t>steps</w:t>
      </w:r>
      <w:proofErr w:type="spellEnd"/>
      <w:r w:rsidRPr="00930CF2">
        <w:t xml:space="preserve">, выводит в лог отсортированный список рёбер, устанавливает </w:t>
      </w:r>
      <w:proofErr w:type="spellStart"/>
      <w:r w:rsidRPr="00930CF2">
        <w:t>currentStepIndex</w:t>
      </w:r>
      <w:proofErr w:type="spellEnd"/>
      <w:r w:rsidRPr="00930CF2">
        <w:t xml:space="preserve"> в 0, отображает первый шаг, </w:t>
      </w:r>
      <w:proofErr w:type="spellStart"/>
      <w:r w:rsidRPr="00930CF2">
        <w:t>логирует</w:t>
      </w:r>
      <w:proofErr w:type="spellEnd"/>
      <w:r w:rsidRPr="00930CF2">
        <w:t xml:space="preserve"> запуск пошагового режима. В случае ошибки выводит сообщение в лог и показывает диалоговое окно</w:t>
      </w:r>
      <w:r>
        <w:t>.</w:t>
      </w:r>
    </w:p>
    <w:p w14:paraId="6987AF98" w14:textId="7EE6847A" w:rsidR="00930CF2" w:rsidRDefault="00930CF2" w:rsidP="00696D71">
      <w:pPr>
        <w:pStyle w:val="a"/>
        <w:ind w:left="709" w:firstLine="0"/>
      </w:pPr>
      <w:proofErr w:type="spellStart"/>
      <w:r w:rsidRPr="00930CF2">
        <w:t>private</w:t>
      </w:r>
      <w:proofErr w:type="spellEnd"/>
      <w:r w:rsidRPr="00930CF2">
        <w:t xml:space="preserve"> </w:t>
      </w:r>
      <w:proofErr w:type="spellStart"/>
      <w:r w:rsidRPr="00930CF2">
        <w:t>void</w:t>
      </w:r>
      <w:proofErr w:type="spellEnd"/>
      <w:r w:rsidRPr="00930CF2">
        <w:t xml:space="preserve"> </w:t>
      </w:r>
      <w:proofErr w:type="spellStart"/>
      <w:proofErr w:type="gramStart"/>
      <w:r w:rsidRPr="00930CF2">
        <w:t>onNextStep</w:t>
      </w:r>
      <w:proofErr w:type="spellEnd"/>
      <w:r w:rsidRPr="00930CF2">
        <w:t>(</w:t>
      </w:r>
      <w:proofErr w:type="gramEnd"/>
      <w:r w:rsidRPr="00930CF2">
        <w:t xml:space="preserve">) – обрабатывает нажатие кнопки "Next Step". Если автоматическое воспроизведение активно и не на паузе, останавливает его и разблокирует элементы управления. Если </w:t>
      </w:r>
      <w:proofErr w:type="spellStart"/>
      <w:r w:rsidRPr="00930CF2">
        <w:t>steps</w:t>
      </w:r>
      <w:proofErr w:type="spellEnd"/>
      <w:r w:rsidRPr="00930CF2">
        <w:t xml:space="preserve"> не инициализирован или пуст, выводит сообщение о необходимости запустить алгоритм. Если </w:t>
      </w:r>
      <w:proofErr w:type="spellStart"/>
      <w:r w:rsidRPr="00930CF2">
        <w:t>currentStepIndex</w:t>
      </w:r>
      <w:proofErr w:type="spellEnd"/>
      <w:r w:rsidRPr="00930CF2">
        <w:t xml:space="preserve"> меньше последнего индекса, увеличивает его на 1 и вызывает </w:t>
      </w:r>
      <w:proofErr w:type="spellStart"/>
      <w:r w:rsidRPr="00930CF2">
        <w:t>renderStep</w:t>
      </w:r>
      <w:proofErr w:type="spellEnd"/>
      <w:r w:rsidRPr="00930CF2">
        <w:t xml:space="preserve"> для отображения следующего шага. Если индекс уже на последнем шаге, выводит сообщение о достижении конца</w:t>
      </w:r>
      <w:r>
        <w:t>.</w:t>
      </w:r>
    </w:p>
    <w:p w14:paraId="68E78F1E" w14:textId="29C620E5" w:rsidR="00930CF2" w:rsidRDefault="00930CF2" w:rsidP="00696D71">
      <w:pPr>
        <w:pStyle w:val="a"/>
        <w:ind w:left="709" w:firstLine="0"/>
      </w:pPr>
      <w:r w:rsidRPr="00930CF2">
        <w:rPr>
          <w:lang w:val="en-US"/>
        </w:rPr>
        <w:t xml:space="preserve">private void </w:t>
      </w:r>
      <w:proofErr w:type="spellStart"/>
      <w:proofErr w:type="gramStart"/>
      <w:r w:rsidRPr="00930CF2">
        <w:rPr>
          <w:lang w:val="en-US"/>
        </w:rPr>
        <w:t>onClean</w:t>
      </w:r>
      <w:proofErr w:type="spellEnd"/>
      <w:r w:rsidRPr="00930CF2">
        <w:rPr>
          <w:lang w:val="en-US"/>
        </w:rPr>
        <w:t>(</w:t>
      </w:r>
      <w:proofErr w:type="gramEnd"/>
      <w:r w:rsidRPr="00930CF2">
        <w:rPr>
          <w:lang w:val="en-US"/>
        </w:rPr>
        <w:t xml:space="preserve">) – </w:t>
      </w:r>
      <w:r w:rsidRPr="00930CF2">
        <w:t>обрабатывает</w:t>
      </w:r>
      <w:r w:rsidRPr="00930CF2">
        <w:rPr>
          <w:lang w:val="en-US"/>
        </w:rPr>
        <w:t xml:space="preserve"> </w:t>
      </w:r>
      <w:r w:rsidRPr="00930CF2">
        <w:t>нажатие</w:t>
      </w:r>
      <w:r w:rsidRPr="00930CF2">
        <w:rPr>
          <w:lang w:val="en-US"/>
        </w:rPr>
        <w:t xml:space="preserve"> </w:t>
      </w:r>
      <w:r w:rsidRPr="00930CF2">
        <w:t>кнопки</w:t>
      </w:r>
      <w:r w:rsidRPr="00930CF2">
        <w:rPr>
          <w:lang w:val="en-US"/>
        </w:rPr>
        <w:t xml:space="preserve"> "Clean". </w:t>
      </w:r>
      <w:r w:rsidRPr="00930CF2">
        <w:t xml:space="preserve">Если автоматическое воспроизведение активно или на паузе, останавливает его и разблокирует элементы управления. Если </w:t>
      </w:r>
      <w:proofErr w:type="spellStart"/>
      <w:r w:rsidRPr="00930CF2">
        <w:t>currentGraph</w:t>
      </w:r>
      <w:proofErr w:type="spellEnd"/>
      <w:r w:rsidRPr="00930CF2">
        <w:t xml:space="preserve"> не </w:t>
      </w:r>
      <w:proofErr w:type="spellStart"/>
      <w:r w:rsidRPr="00930CF2">
        <w:t>null</w:t>
      </w:r>
      <w:proofErr w:type="spellEnd"/>
      <w:r w:rsidRPr="00930CF2">
        <w:t xml:space="preserve">, очищает граф через </w:t>
      </w:r>
      <w:proofErr w:type="spellStart"/>
      <w:r w:rsidRPr="00930CF2">
        <w:t>currentGraph.clear</w:t>
      </w:r>
      <w:proofErr w:type="spellEnd"/>
      <w:r w:rsidRPr="00930CF2">
        <w:t>. Очищает оба холста</w:t>
      </w:r>
      <w:r>
        <w:t xml:space="preserve">, </w:t>
      </w:r>
      <w:r w:rsidRPr="00930CF2">
        <w:t xml:space="preserve">очищает панель логов через </w:t>
      </w:r>
      <w:proofErr w:type="spellStart"/>
      <w:proofErr w:type="gramStart"/>
      <w:r w:rsidRPr="00930CF2">
        <w:t>logger.clear</w:t>
      </w:r>
      <w:proofErr w:type="spellEnd"/>
      <w:proofErr w:type="gramEnd"/>
      <w:r w:rsidRPr="00930CF2">
        <w:t xml:space="preserve">, сбрасывает </w:t>
      </w:r>
      <w:proofErr w:type="spellStart"/>
      <w:r w:rsidRPr="00930CF2">
        <w:t>steps</w:t>
      </w:r>
      <w:proofErr w:type="spellEnd"/>
      <w:r w:rsidRPr="00930CF2">
        <w:t xml:space="preserve"> в </w:t>
      </w:r>
      <w:proofErr w:type="spellStart"/>
      <w:r w:rsidRPr="00930CF2">
        <w:t>null</w:t>
      </w:r>
      <w:proofErr w:type="spellEnd"/>
      <w:r w:rsidRPr="00930CF2">
        <w:t xml:space="preserve">, </w:t>
      </w:r>
      <w:proofErr w:type="spellStart"/>
      <w:r w:rsidRPr="00930CF2">
        <w:t>currentStepIndex</w:t>
      </w:r>
      <w:proofErr w:type="spellEnd"/>
      <w:r w:rsidRPr="00930CF2">
        <w:t xml:space="preserve"> в -1 и сбрасывает </w:t>
      </w:r>
      <w:proofErr w:type="spellStart"/>
      <w:r w:rsidRPr="00930CF2">
        <w:t>autoPlayer</w:t>
      </w:r>
      <w:proofErr w:type="spellEnd"/>
      <w:r w:rsidRPr="00930CF2">
        <w:t xml:space="preserve"> через </w:t>
      </w:r>
      <w:proofErr w:type="spellStart"/>
      <w:r w:rsidRPr="00930CF2">
        <w:t>autoPlayer.reset</w:t>
      </w:r>
      <w:proofErr w:type="spellEnd"/>
      <w:r>
        <w:t>.</w:t>
      </w:r>
    </w:p>
    <w:p w14:paraId="6CE18DAA" w14:textId="5EAD3472" w:rsidR="00930CF2" w:rsidRDefault="00930CF2" w:rsidP="00696D71">
      <w:pPr>
        <w:pStyle w:val="a"/>
        <w:ind w:left="709" w:firstLine="0"/>
      </w:pPr>
      <w:proofErr w:type="spellStart"/>
      <w:r w:rsidRPr="00930CF2">
        <w:t>private</w:t>
      </w:r>
      <w:proofErr w:type="spellEnd"/>
      <w:r w:rsidRPr="00930CF2">
        <w:t xml:space="preserve"> </w:t>
      </w:r>
      <w:proofErr w:type="spellStart"/>
      <w:r w:rsidRPr="00930CF2">
        <w:t>void</w:t>
      </w:r>
      <w:proofErr w:type="spellEnd"/>
      <w:r w:rsidRPr="00930CF2">
        <w:t xml:space="preserve"> </w:t>
      </w:r>
      <w:proofErr w:type="spellStart"/>
      <w:proofErr w:type="gramStart"/>
      <w:r w:rsidRPr="00930CF2">
        <w:t>onInfo</w:t>
      </w:r>
      <w:proofErr w:type="spellEnd"/>
      <w:r w:rsidRPr="00930CF2">
        <w:t>(</w:t>
      </w:r>
      <w:proofErr w:type="gramEnd"/>
      <w:r w:rsidRPr="00930CF2">
        <w:t>) – обработчик нажатия кнопки "Info"</w:t>
      </w:r>
      <w:r>
        <w:t>.</w:t>
      </w:r>
    </w:p>
    <w:p w14:paraId="69EE9DF8" w14:textId="57CCD2AF" w:rsidR="00930CF2" w:rsidRDefault="00930CF2" w:rsidP="00696D71">
      <w:pPr>
        <w:pStyle w:val="a"/>
        <w:ind w:left="709" w:firstLine="0"/>
      </w:pPr>
      <w:proofErr w:type="spellStart"/>
      <w:r w:rsidRPr="00930CF2">
        <w:t>private</w:t>
      </w:r>
      <w:proofErr w:type="spellEnd"/>
      <w:r w:rsidRPr="00930CF2">
        <w:t xml:space="preserve"> </w:t>
      </w:r>
      <w:proofErr w:type="spellStart"/>
      <w:r w:rsidRPr="00930CF2">
        <w:t>void</w:t>
      </w:r>
      <w:proofErr w:type="spellEnd"/>
      <w:r w:rsidRPr="00930CF2">
        <w:t xml:space="preserve"> </w:t>
      </w:r>
      <w:proofErr w:type="spellStart"/>
      <w:proofErr w:type="gramStart"/>
      <w:r w:rsidRPr="00930CF2">
        <w:t>renderStep</w:t>
      </w:r>
      <w:proofErr w:type="spellEnd"/>
      <w:r w:rsidRPr="00930CF2">
        <w:t>(</w:t>
      </w:r>
      <w:proofErr w:type="spellStart"/>
      <w:proofErr w:type="gramEnd"/>
      <w:r w:rsidRPr="00930CF2">
        <w:t>int</w:t>
      </w:r>
      <w:proofErr w:type="spellEnd"/>
      <w:r w:rsidRPr="00930CF2">
        <w:t xml:space="preserve"> </w:t>
      </w:r>
      <w:proofErr w:type="spellStart"/>
      <w:r w:rsidRPr="00930CF2">
        <w:t>index</w:t>
      </w:r>
      <w:proofErr w:type="spellEnd"/>
      <w:r w:rsidRPr="00930CF2">
        <w:t xml:space="preserve">) – вспомогательный метод для отображения шага с указанным индексом. Получает </w:t>
      </w:r>
      <w:proofErr w:type="spellStart"/>
      <w:r w:rsidRPr="00930CF2">
        <w:t>VisualizationStep</w:t>
      </w:r>
      <w:proofErr w:type="spellEnd"/>
      <w:r w:rsidRPr="00930CF2">
        <w:t xml:space="preserve"> </w:t>
      </w:r>
      <w:r w:rsidRPr="00930CF2">
        <w:lastRenderedPageBreak/>
        <w:t xml:space="preserve">из списка </w:t>
      </w:r>
      <w:proofErr w:type="spellStart"/>
      <w:r w:rsidRPr="00930CF2">
        <w:t>steps</w:t>
      </w:r>
      <w:proofErr w:type="spellEnd"/>
      <w:r w:rsidRPr="00930CF2">
        <w:t xml:space="preserve">, вызывает </w:t>
      </w:r>
      <w:proofErr w:type="spellStart"/>
      <w:proofErr w:type="gramStart"/>
      <w:r w:rsidRPr="00930CF2">
        <w:t>renderer.renderStep</w:t>
      </w:r>
      <w:proofErr w:type="spellEnd"/>
      <w:proofErr w:type="gramEnd"/>
      <w:r w:rsidRPr="00930CF2">
        <w:t xml:space="preserve"> для отображения состояния на левом холсте, </w:t>
      </w:r>
      <w:proofErr w:type="spellStart"/>
      <w:proofErr w:type="gramStart"/>
      <w:r w:rsidRPr="00930CF2">
        <w:t>renderer.renderMSTStep</w:t>
      </w:r>
      <w:proofErr w:type="spellEnd"/>
      <w:proofErr w:type="gramEnd"/>
      <w:r w:rsidRPr="00930CF2">
        <w:t xml:space="preserve"> для отображения на правом холсте, затем </w:t>
      </w:r>
      <w:proofErr w:type="spellStart"/>
      <w:r w:rsidRPr="00930CF2">
        <w:t>логирует</w:t>
      </w:r>
      <w:proofErr w:type="spellEnd"/>
      <w:r w:rsidRPr="00930CF2">
        <w:t xml:space="preserve"> текстовое описание шага через logger.log</w:t>
      </w:r>
      <w:r>
        <w:t>.</w:t>
      </w:r>
    </w:p>
    <w:p w14:paraId="434AB4CD" w14:textId="7FF180A7" w:rsidR="006E3C63" w:rsidRDefault="006E3C63" w:rsidP="00696D71">
      <w:pPr>
        <w:pStyle w:val="a"/>
        <w:ind w:left="709" w:firstLine="0"/>
      </w:pPr>
      <w:proofErr w:type="spellStart"/>
      <w:r w:rsidRPr="006E3C63">
        <w:t>private</w:t>
      </w:r>
      <w:proofErr w:type="spellEnd"/>
      <w:r w:rsidRPr="006E3C63">
        <w:t xml:space="preserve"> </w:t>
      </w:r>
      <w:proofErr w:type="spellStart"/>
      <w:r w:rsidRPr="006E3C63">
        <w:t>void</w:t>
      </w:r>
      <w:proofErr w:type="spellEnd"/>
      <w:r w:rsidRPr="006E3C63">
        <w:t xml:space="preserve"> </w:t>
      </w:r>
      <w:proofErr w:type="spellStart"/>
      <w:proofErr w:type="gramStart"/>
      <w:r w:rsidRPr="006E3C63">
        <w:t>syncStepsFromAuto</w:t>
      </w:r>
      <w:proofErr w:type="spellEnd"/>
      <w:r w:rsidRPr="006E3C63">
        <w:t>(</w:t>
      </w:r>
      <w:proofErr w:type="gramEnd"/>
      <w:r w:rsidRPr="006E3C63">
        <w:t xml:space="preserve">) – вспомогательный метод для синхронизации шагов из </w:t>
      </w:r>
      <w:proofErr w:type="spellStart"/>
      <w:r w:rsidRPr="006E3C63">
        <w:t>AutoPlayer</w:t>
      </w:r>
      <w:proofErr w:type="spellEnd"/>
      <w:r w:rsidRPr="006E3C63">
        <w:t xml:space="preserve">. Если в </w:t>
      </w:r>
      <w:proofErr w:type="spellStart"/>
      <w:r w:rsidRPr="006E3C63">
        <w:t>autoPlayer</w:t>
      </w:r>
      <w:proofErr w:type="spellEnd"/>
      <w:r w:rsidRPr="006E3C63">
        <w:t xml:space="preserve"> есть шаги, присваивает их полю </w:t>
      </w:r>
      <w:proofErr w:type="spellStart"/>
      <w:r w:rsidRPr="006E3C63">
        <w:t>steps</w:t>
      </w:r>
      <w:proofErr w:type="spellEnd"/>
      <w:r w:rsidRPr="006E3C63">
        <w:t xml:space="preserve"> и обновляет </w:t>
      </w:r>
      <w:proofErr w:type="spellStart"/>
      <w:r w:rsidRPr="006E3C63">
        <w:t>currentStepIndex</w:t>
      </w:r>
      <w:proofErr w:type="spellEnd"/>
      <w:r w:rsidRPr="006E3C63">
        <w:t xml:space="preserve"> из </w:t>
      </w:r>
      <w:proofErr w:type="spellStart"/>
      <w:r w:rsidRPr="006E3C63">
        <w:t>autoPlayer</w:t>
      </w:r>
      <w:proofErr w:type="spellEnd"/>
      <w:r w:rsidRPr="006E3C63">
        <w:t>.</w:t>
      </w:r>
      <w:r>
        <w:t xml:space="preserve"> </w:t>
      </w:r>
      <w:r w:rsidRPr="006E3C63">
        <w:t>Используется при завершении автоматического воспроизведения</w:t>
      </w:r>
      <w:r>
        <w:t>.</w:t>
      </w:r>
    </w:p>
    <w:p w14:paraId="39889BAC" w14:textId="659D6F36" w:rsidR="006E3C63" w:rsidRDefault="006E3C63" w:rsidP="00696D71">
      <w:pPr>
        <w:pStyle w:val="a"/>
        <w:ind w:left="709" w:firstLine="0"/>
      </w:pPr>
      <w:proofErr w:type="spellStart"/>
      <w:r w:rsidRPr="006E3C63">
        <w:t>private</w:t>
      </w:r>
      <w:proofErr w:type="spellEnd"/>
      <w:r w:rsidRPr="006E3C63">
        <w:t xml:space="preserve"> </w:t>
      </w:r>
      <w:proofErr w:type="spellStart"/>
      <w:r w:rsidRPr="006E3C63">
        <w:t>void</w:t>
      </w:r>
      <w:proofErr w:type="spellEnd"/>
      <w:r w:rsidRPr="006E3C63">
        <w:t xml:space="preserve"> </w:t>
      </w:r>
      <w:proofErr w:type="spellStart"/>
      <w:proofErr w:type="gramStart"/>
      <w:r w:rsidRPr="006E3C63">
        <w:t>showErrorAlert</w:t>
      </w:r>
      <w:proofErr w:type="spellEnd"/>
      <w:r w:rsidRPr="006E3C63">
        <w:t>(</w:t>
      </w:r>
      <w:proofErr w:type="spellStart"/>
      <w:proofErr w:type="gramEnd"/>
      <w:r w:rsidRPr="006E3C63">
        <w:t>String</w:t>
      </w:r>
      <w:proofErr w:type="spellEnd"/>
      <w:r w:rsidRPr="006E3C63">
        <w:t xml:space="preserve"> </w:t>
      </w:r>
      <w:proofErr w:type="spellStart"/>
      <w:r w:rsidRPr="006E3C63">
        <w:t>title</w:t>
      </w:r>
      <w:proofErr w:type="spellEnd"/>
      <w:r w:rsidRPr="006E3C63">
        <w:t xml:space="preserve">, </w:t>
      </w:r>
      <w:proofErr w:type="spellStart"/>
      <w:r w:rsidRPr="006E3C63">
        <w:t>String</w:t>
      </w:r>
      <w:proofErr w:type="spellEnd"/>
      <w:r w:rsidRPr="006E3C63">
        <w:t xml:space="preserve"> </w:t>
      </w:r>
      <w:proofErr w:type="spellStart"/>
      <w:r w:rsidRPr="006E3C63">
        <w:t>message</w:t>
      </w:r>
      <w:proofErr w:type="spellEnd"/>
      <w:r w:rsidRPr="006E3C63">
        <w:t xml:space="preserve">) – вспомогательный метод для отображения диалогового окна ошибки. Создаёт и показывает </w:t>
      </w:r>
      <w:proofErr w:type="spellStart"/>
      <w:r w:rsidRPr="006E3C63">
        <w:t>Alert</w:t>
      </w:r>
      <w:proofErr w:type="spellEnd"/>
      <w:r w:rsidRPr="006E3C63">
        <w:t xml:space="preserve"> с типом ERROR, переданными заголовком и сообщением</w:t>
      </w:r>
      <w:r>
        <w:t>.</w:t>
      </w:r>
    </w:p>
    <w:p w14:paraId="672253B8" w14:textId="12382A27" w:rsidR="006E3C63" w:rsidRDefault="006E3C63" w:rsidP="00696D71">
      <w:pPr>
        <w:pStyle w:val="a"/>
        <w:ind w:left="709" w:firstLine="0"/>
      </w:pPr>
      <w:proofErr w:type="spellStart"/>
      <w:r w:rsidRPr="006E3C63">
        <w:t>private</w:t>
      </w:r>
      <w:proofErr w:type="spellEnd"/>
      <w:r w:rsidRPr="006E3C63">
        <w:t xml:space="preserve"> </w:t>
      </w:r>
      <w:proofErr w:type="spellStart"/>
      <w:r w:rsidRPr="006E3C63">
        <w:t>void</w:t>
      </w:r>
      <w:proofErr w:type="spellEnd"/>
      <w:r w:rsidRPr="006E3C63">
        <w:t xml:space="preserve"> </w:t>
      </w:r>
      <w:proofErr w:type="spellStart"/>
      <w:proofErr w:type="gramStart"/>
      <w:r w:rsidRPr="006E3C63">
        <w:t>setButtonsDisabled</w:t>
      </w:r>
      <w:proofErr w:type="spellEnd"/>
      <w:r w:rsidRPr="006E3C63">
        <w:t>(</w:t>
      </w:r>
      <w:proofErr w:type="spellStart"/>
      <w:proofErr w:type="gramEnd"/>
      <w:r w:rsidRPr="006E3C63">
        <w:t>boolean</w:t>
      </w:r>
      <w:proofErr w:type="spellEnd"/>
      <w:r w:rsidRPr="006E3C63">
        <w:t xml:space="preserve"> </w:t>
      </w:r>
      <w:proofErr w:type="spellStart"/>
      <w:r w:rsidRPr="006E3C63">
        <w:t>disable</w:t>
      </w:r>
      <w:proofErr w:type="spellEnd"/>
      <w:r w:rsidRPr="006E3C63">
        <w:t xml:space="preserve">) – вспомогательный метод для управления доступностью кнопок редактирования графа и ручного режима. Устанавливает свойство </w:t>
      </w:r>
      <w:proofErr w:type="spellStart"/>
      <w:r w:rsidRPr="006E3C63">
        <w:t>disable</w:t>
      </w:r>
      <w:proofErr w:type="spellEnd"/>
      <w:r w:rsidRPr="006E3C63">
        <w:t xml:space="preserve"> для кнопок </w:t>
      </w:r>
      <w:proofErr w:type="spellStart"/>
      <w:r w:rsidRPr="006E3C63">
        <w:t>addNodeButton</w:t>
      </w:r>
      <w:proofErr w:type="spellEnd"/>
      <w:r w:rsidRPr="006E3C63">
        <w:t xml:space="preserve">, </w:t>
      </w:r>
      <w:proofErr w:type="spellStart"/>
      <w:r w:rsidRPr="006E3C63">
        <w:t>addEdgeButton</w:t>
      </w:r>
      <w:proofErr w:type="spellEnd"/>
      <w:r w:rsidRPr="006E3C63">
        <w:t xml:space="preserve">, </w:t>
      </w:r>
      <w:proofErr w:type="spellStart"/>
      <w:r w:rsidRPr="006E3C63">
        <w:t>editWeightButton</w:t>
      </w:r>
      <w:proofErr w:type="spellEnd"/>
      <w:r w:rsidRPr="006E3C63">
        <w:t xml:space="preserve">, </w:t>
      </w:r>
      <w:proofErr w:type="spellStart"/>
      <w:r w:rsidRPr="006E3C63">
        <w:t>deleteNodeButton</w:t>
      </w:r>
      <w:proofErr w:type="spellEnd"/>
      <w:r w:rsidRPr="006E3C63">
        <w:t xml:space="preserve">, </w:t>
      </w:r>
      <w:proofErr w:type="spellStart"/>
      <w:r w:rsidRPr="006E3C63">
        <w:t>deleteEdgeButton</w:t>
      </w:r>
      <w:proofErr w:type="spellEnd"/>
      <w:r w:rsidRPr="006E3C63">
        <w:t xml:space="preserve"> и </w:t>
      </w:r>
      <w:proofErr w:type="spellStart"/>
      <w:r w:rsidRPr="006E3C63">
        <w:t>runKruskalManualButton</w:t>
      </w:r>
      <w:proofErr w:type="spellEnd"/>
      <w:r w:rsidR="00AF10BB">
        <w:t>.</w:t>
      </w:r>
    </w:p>
    <w:p w14:paraId="4F0BE8AE" w14:textId="5E09D012" w:rsidR="00AF10BB" w:rsidRDefault="00AF10BB" w:rsidP="00696D71">
      <w:pPr>
        <w:pStyle w:val="a"/>
        <w:ind w:left="709" w:firstLine="0"/>
      </w:pPr>
      <w:proofErr w:type="spellStart"/>
      <w:r w:rsidRPr="00AF10BB">
        <w:t>private</w:t>
      </w:r>
      <w:proofErr w:type="spellEnd"/>
      <w:r w:rsidRPr="00AF10BB">
        <w:t xml:space="preserve"> </w:t>
      </w:r>
      <w:proofErr w:type="spellStart"/>
      <w:r w:rsidRPr="00AF10BB">
        <w:t>void</w:t>
      </w:r>
      <w:proofErr w:type="spellEnd"/>
      <w:r w:rsidRPr="00AF10BB">
        <w:t xml:space="preserve"> </w:t>
      </w:r>
      <w:proofErr w:type="spellStart"/>
      <w:proofErr w:type="gramStart"/>
      <w:r w:rsidRPr="00AF10BB">
        <w:t>lockControls</w:t>
      </w:r>
      <w:proofErr w:type="spellEnd"/>
      <w:r w:rsidRPr="00AF10BB">
        <w:t>(</w:t>
      </w:r>
      <w:proofErr w:type="gramEnd"/>
      <w:r w:rsidRPr="00AF10BB">
        <w:t xml:space="preserve">) – вызывает </w:t>
      </w:r>
      <w:proofErr w:type="spellStart"/>
      <w:r w:rsidRPr="00AF10BB">
        <w:t>setButtonsDisabled</w:t>
      </w:r>
      <w:proofErr w:type="spellEnd"/>
      <w:r w:rsidRPr="00AF10BB">
        <w:t>(</w:t>
      </w:r>
      <w:proofErr w:type="spellStart"/>
      <w:r w:rsidRPr="00AF10BB">
        <w:t>true</w:t>
      </w:r>
      <w:proofErr w:type="spellEnd"/>
      <w:r w:rsidRPr="00AF10BB">
        <w:t>) для блокировки элементов управления (используется во время автоматического воспроизведения)</w:t>
      </w:r>
      <w:r>
        <w:t>.</w:t>
      </w:r>
    </w:p>
    <w:p w14:paraId="049C5218" w14:textId="4F5BC59A" w:rsidR="00AF10BB" w:rsidRPr="00AF10BB" w:rsidRDefault="00AF10BB" w:rsidP="00696D71">
      <w:pPr>
        <w:pStyle w:val="a"/>
        <w:ind w:left="709" w:firstLine="0"/>
      </w:pPr>
      <w:proofErr w:type="spellStart"/>
      <w:r w:rsidRPr="00AF10BB">
        <w:t>private</w:t>
      </w:r>
      <w:proofErr w:type="spellEnd"/>
      <w:r w:rsidRPr="00AF10BB">
        <w:t xml:space="preserve"> </w:t>
      </w:r>
      <w:proofErr w:type="spellStart"/>
      <w:r w:rsidRPr="00AF10BB">
        <w:t>void</w:t>
      </w:r>
      <w:proofErr w:type="spellEnd"/>
      <w:r w:rsidRPr="00AF10BB">
        <w:t xml:space="preserve"> </w:t>
      </w:r>
      <w:proofErr w:type="spellStart"/>
      <w:proofErr w:type="gramStart"/>
      <w:r w:rsidRPr="00AF10BB">
        <w:t>unlockControls</w:t>
      </w:r>
      <w:proofErr w:type="spellEnd"/>
      <w:r w:rsidRPr="00AF10BB">
        <w:t>(</w:t>
      </w:r>
      <w:proofErr w:type="gramEnd"/>
      <w:r w:rsidRPr="00AF10BB">
        <w:t xml:space="preserve">) – вызывает </w:t>
      </w:r>
      <w:proofErr w:type="spellStart"/>
      <w:r w:rsidRPr="00AF10BB">
        <w:t>setButtonsDisabled</w:t>
      </w:r>
      <w:proofErr w:type="spellEnd"/>
      <w:r w:rsidRPr="00AF10BB">
        <w:t>(</w:t>
      </w:r>
      <w:proofErr w:type="spellStart"/>
      <w:r w:rsidRPr="00AF10BB">
        <w:t>false</w:t>
      </w:r>
      <w:proofErr w:type="spellEnd"/>
      <w:r w:rsidRPr="00AF10BB">
        <w:t>) для разблокировки элементов управления (используется после завершения автоматического воспроизведения)</w:t>
      </w:r>
      <w:r>
        <w:t>.</w:t>
      </w:r>
    </w:p>
    <w:p w14:paraId="35B895D7" w14:textId="5BD27B97" w:rsidR="00AF10BB" w:rsidRPr="00AF10BB" w:rsidRDefault="00AF10BB" w:rsidP="00AF10BB">
      <w:pPr>
        <w:pStyle w:val="a"/>
        <w:numPr>
          <w:ilvl w:val="0"/>
          <w:numId w:val="0"/>
        </w:numPr>
        <w:ind w:left="709"/>
        <w:rPr>
          <w:lang w:val="en-US"/>
        </w:rPr>
      </w:pPr>
      <w:r>
        <w:t xml:space="preserve">Класс </w:t>
      </w:r>
      <w:proofErr w:type="spellStart"/>
      <w:r>
        <w:rPr>
          <w:lang w:val="en-US"/>
        </w:rPr>
        <w:t>GraphFileReader</w:t>
      </w:r>
      <w:proofErr w:type="spellEnd"/>
      <w:r>
        <w:rPr>
          <w:lang w:val="en-US"/>
        </w:rPr>
        <w:t>:</w:t>
      </w:r>
    </w:p>
    <w:p w14:paraId="575A9163" w14:textId="5ACD94FF" w:rsidR="00AF10BB" w:rsidRDefault="0094150E" w:rsidP="00696D71">
      <w:pPr>
        <w:pStyle w:val="a"/>
        <w:ind w:left="709" w:firstLine="0"/>
      </w:pPr>
      <w:r>
        <w:rPr>
          <w:lang w:val="en-US"/>
        </w:rPr>
        <w:t>p</w:t>
      </w:r>
      <w:proofErr w:type="spellStart"/>
      <w:r w:rsidRPr="0094150E">
        <w:t>ublic</w:t>
      </w:r>
      <w:proofErr w:type="spellEnd"/>
      <w:r w:rsidRPr="0094150E">
        <w:t xml:space="preserve"> </w:t>
      </w:r>
      <w:proofErr w:type="spellStart"/>
      <w:r w:rsidRPr="0094150E">
        <w:t>Graph</w:t>
      </w:r>
      <w:proofErr w:type="spellEnd"/>
      <w:r w:rsidRPr="0094150E">
        <w:t xml:space="preserve"> </w:t>
      </w:r>
      <w:proofErr w:type="spellStart"/>
      <w:proofErr w:type="gramStart"/>
      <w:r w:rsidRPr="0094150E">
        <w:t>read</w:t>
      </w:r>
      <w:proofErr w:type="spellEnd"/>
      <w:r w:rsidRPr="0094150E">
        <w:t>(</w:t>
      </w:r>
      <w:proofErr w:type="spellStart"/>
      <w:proofErr w:type="gramEnd"/>
      <w:r w:rsidRPr="0094150E">
        <w:t>String</w:t>
      </w:r>
      <w:proofErr w:type="spellEnd"/>
      <w:r w:rsidRPr="0094150E">
        <w:t xml:space="preserve"> </w:t>
      </w:r>
      <w:proofErr w:type="spellStart"/>
      <w:r w:rsidRPr="0094150E">
        <w:t>fileName</w:t>
      </w:r>
      <w:proofErr w:type="spellEnd"/>
      <w:r w:rsidRPr="0094150E">
        <w:t xml:space="preserve">) </w:t>
      </w:r>
      <w:proofErr w:type="spellStart"/>
      <w:r w:rsidRPr="0094150E">
        <w:t>throws</w:t>
      </w:r>
      <w:proofErr w:type="spellEnd"/>
      <w:r w:rsidRPr="0094150E">
        <w:t xml:space="preserve"> </w:t>
      </w:r>
      <w:proofErr w:type="spellStart"/>
      <w:r w:rsidRPr="0094150E">
        <w:t>IOException</w:t>
      </w:r>
      <w:proofErr w:type="spellEnd"/>
      <w:r w:rsidRPr="0094150E">
        <w:t xml:space="preserve"> – основной метод класса, выполняющий чтение графа из файла с указанным именем. Принимает путь к файлу в виде строки, возвращает объект </w:t>
      </w:r>
      <w:proofErr w:type="spellStart"/>
      <w:r w:rsidRPr="0094150E">
        <w:t>Graph</w:t>
      </w:r>
      <w:proofErr w:type="spellEnd"/>
      <w:r w:rsidRPr="0094150E">
        <w:t xml:space="preserve">. В процессе работы выполняет следующие действия: открывает файл с помощью </w:t>
      </w:r>
      <w:proofErr w:type="spellStart"/>
      <w:r w:rsidRPr="0094150E">
        <w:t>BufferedReader</w:t>
      </w:r>
      <w:proofErr w:type="spellEnd"/>
      <w:r w:rsidRPr="0094150E">
        <w:t xml:space="preserve">, считывает первую строку, удаляет </w:t>
      </w:r>
      <w:r w:rsidRPr="0094150E">
        <w:lastRenderedPageBreak/>
        <w:t>символ BOM (U+FEFF) и пробельные символы. Проверяет, является ли первая строка маркером "COORDS" (</w:t>
      </w:r>
      <w:r>
        <w:t>независимо от регистра</w:t>
      </w:r>
      <w:r w:rsidRPr="0094150E">
        <w:t xml:space="preserve">). Если маркер присутствует, переключается в режим чтения с координатами и считывает следующую строку как количество вершин. Если маркер отсутствует, первая строка интерпретируется как количество вершин. Считывает указанное количество вершин: при наличии координат каждая строка должна содержать идентификатор, координату x и координату y; при отсутствии координат вершины создаются с координатами (0, 0), после чего для них генерируются случайные позиции с помощью </w:t>
      </w:r>
      <w:proofErr w:type="spellStart"/>
      <w:r w:rsidRPr="0094150E">
        <w:t>GraphGenerator.generateNodePositions</w:t>
      </w:r>
      <w:proofErr w:type="spellEnd"/>
      <w:r w:rsidRPr="0094150E">
        <w:t xml:space="preserve">. Проверяет уникальность идентификаторов вершин, недопустимость отрицательного количества вершин и корректность формата строк. После чтения вершин считывает оставшиеся строки как рёбра: каждая строка должна содержать идентификаторы двух вершин и вес ребра. Проверяет, что вес положительный, а указанные вершины существуют в графе. В случае обнаружения ошибок формата или данных выбрасывает исключение </w:t>
      </w:r>
      <w:proofErr w:type="spellStart"/>
      <w:r w:rsidRPr="0094150E">
        <w:t>IOException</w:t>
      </w:r>
      <w:proofErr w:type="spellEnd"/>
      <w:r w:rsidRPr="0094150E">
        <w:t xml:space="preserve"> с соответствующим сообщением. Возвращает заполненный объект </w:t>
      </w:r>
      <w:proofErr w:type="spellStart"/>
      <w:r w:rsidRPr="0094150E">
        <w:t>Graph</w:t>
      </w:r>
      <w:proofErr w:type="spellEnd"/>
      <w:r w:rsidRPr="0094150E">
        <w:t xml:space="preserve">. Закрытие файлового потока выполняется автоматически благодаря использованию конструкции </w:t>
      </w:r>
      <w:proofErr w:type="spellStart"/>
      <w:r w:rsidRPr="0094150E">
        <w:t>try-with-resources</w:t>
      </w:r>
      <w:proofErr w:type="spellEnd"/>
      <w:r w:rsidRPr="0094150E">
        <w:t>.</w:t>
      </w:r>
    </w:p>
    <w:p w14:paraId="2262AC66" w14:textId="744EAD2B" w:rsidR="0094150E" w:rsidRPr="001513E0" w:rsidRDefault="0094150E" w:rsidP="0094150E">
      <w:pPr>
        <w:pStyle w:val="a"/>
        <w:numPr>
          <w:ilvl w:val="0"/>
          <w:numId w:val="0"/>
        </w:numPr>
        <w:ind w:left="709"/>
        <w:rPr>
          <w:lang w:val="en-US"/>
        </w:rPr>
      </w:pPr>
      <w:r>
        <w:t xml:space="preserve">Класс </w:t>
      </w:r>
      <w:proofErr w:type="spellStart"/>
      <w:r>
        <w:rPr>
          <w:lang w:val="en-US"/>
        </w:rPr>
        <w:t>GraphFilewriter</w:t>
      </w:r>
      <w:proofErr w:type="spellEnd"/>
      <w:r>
        <w:t>:</w:t>
      </w:r>
    </w:p>
    <w:p w14:paraId="12D80E88" w14:textId="4DBA288B" w:rsidR="0094150E" w:rsidRDefault="001513E0" w:rsidP="00696D71">
      <w:pPr>
        <w:pStyle w:val="a"/>
        <w:ind w:left="709" w:firstLine="0"/>
      </w:pPr>
      <w:r w:rsidRPr="001513E0">
        <w:rPr>
          <w:lang w:val="en-US"/>
        </w:rPr>
        <w:t xml:space="preserve">public void </w:t>
      </w:r>
      <w:proofErr w:type="gramStart"/>
      <w:r w:rsidRPr="001513E0">
        <w:rPr>
          <w:lang w:val="en-US"/>
        </w:rPr>
        <w:t>write(</w:t>
      </w:r>
      <w:proofErr w:type="gramEnd"/>
      <w:r w:rsidRPr="001513E0">
        <w:rPr>
          <w:lang w:val="en-US"/>
        </w:rPr>
        <w:t xml:space="preserve">Graph </w:t>
      </w:r>
      <w:proofErr w:type="spellStart"/>
      <w:r w:rsidRPr="001513E0">
        <w:rPr>
          <w:lang w:val="en-US"/>
        </w:rPr>
        <w:t>graph</w:t>
      </w:r>
      <w:proofErr w:type="spellEnd"/>
      <w:r w:rsidRPr="001513E0">
        <w:rPr>
          <w:lang w:val="en-US"/>
        </w:rPr>
        <w:t xml:space="preserve">, String </w:t>
      </w:r>
      <w:proofErr w:type="spellStart"/>
      <w:r w:rsidRPr="001513E0">
        <w:rPr>
          <w:lang w:val="en-US"/>
        </w:rPr>
        <w:t>fileName</w:t>
      </w:r>
      <w:proofErr w:type="spellEnd"/>
      <w:r w:rsidRPr="001513E0">
        <w:rPr>
          <w:lang w:val="en-US"/>
        </w:rPr>
        <w:t xml:space="preserve">) throws </w:t>
      </w:r>
      <w:proofErr w:type="spellStart"/>
      <w:r w:rsidRPr="001513E0">
        <w:rPr>
          <w:lang w:val="en-US"/>
        </w:rPr>
        <w:t>IOException</w:t>
      </w:r>
      <w:proofErr w:type="spellEnd"/>
      <w:r w:rsidRPr="001513E0">
        <w:rPr>
          <w:lang w:val="en-US"/>
        </w:rPr>
        <w:t xml:space="preserve"> – </w:t>
      </w:r>
      <w:r>
        <w:t>выполняет</w:t>
      </w:r>
      <w:r w:rsidRPr="001513E0">
        <w:rPr>
          <w:lang w:val="en-US"/>
        </w:rPr>
        <w:t xml:space="preserve"> </w:t>
      </w:r>
      <w:r w:rsidRPr="001513E0">
        <w:t>сохранение</w:t>
      </w:r>
      <w:r w:rsidRPr="001513E0">
        <w:rPr>
          <w:lang w:val="en-US"/>
        </w:rPr>
        <w:t xml:space="preserve"> </w:t>
      </w:r>
      <w:r w:rsidRPr="001513E0">
        <w:t>графа</w:t>
      </w:r>
      <w:r w:rsidRPr="001513E0">
        <w:rPr>
          <w:lang w:val="en-US"/>
        </w:rPr>
        <w:t xml:space="preserve"> </w:t>
      </w:r>
      <w:r w:rsidRPr="001513E0">
        <w:t>в</w:t>
      </w:r>
      <w:r w:rsidRPr="001513E0">
        <w:rPr>
          <w:lang w:val="en-US"/>
        </w:rPr>
        <w:t xml:space="preserve"> </w:t>
      </w:r>
      <w:r w:rsidRPr="001513E0">
        <w:t>файл</w:t>
      </w:r>
      <w:r w:rsidRPr="001513E0">
        <w:rPr>
          <w:lang w:val="en-US"/>
        </w:rPr>
        <w:t xml:space="preserve"> </w:t>
      </w:r>
      <w:r w:rsidRPr="001513E0">
        <w:t>с</w:t>
      </w:r>
      <w:r w:rsidRPr="001513E0">
        <w:rPr>
          <w:lang w:val="en-US"/>
        </w:rPr>
        <w:t xml:space="preserve"> </w:t>
      </w:r>
      <w:r w:rsidRPr="001513E0">
        <w:t>указанным</w:t>
      </w:r>
      <w:r w:rsidRPr="001513E0">
        <w:rPr>
          <w:lang w:val="en-US"/>
        </w:rPr>
        <w:t xml:space="preserve"> </w:t>
      </w:r>
      <w:r w:rsidRPr="001513E0">
        <w:t>именем</w:t>
      </w:r>
      <w:r w:rsidRPr="001513E0">
        <w:rPr>
          <w:lang w:val="en-US"/>
        </w:rPr>
        <w:t xml:space="preserve">. </w:t>
      </w:r>
      <w:r w:rsidRPr="001513E0">
        <w:t xml:space="preserve">Принимает объект </w:t>
      </w:r>
      <w:proofErr w:type="spellStart"/>
      <w:r w:rsidRPr="001513E0">
        <w:t>Graph</w:t>
      </w:r>
      <w:proofErr w:type="spellEnd"/>
      <w:r w:rsidRPr="001513E0">
        <w:t xml:space="preserve"> и путь к файлу в виде строки. В начале выполняет проверки: если граф равен </w:t>
      </w:r>
      <w:proofErr w:type="spellStart"/>
      <w:r w:rsidRPr="001513E0">
        <w:t>null</w:t>
      </w:r>
      <w:proofErr w:type="spellEnd"/>
      <w:r w:rsidRPr="001513E0">
        <w:t xml:space="preserve">, выбрасывает исключение; если имя файла равно </w:t>
      </w:r>
      <w:proofErr w:type="spellStart"/>
      <w:r w:rsidRPr="001513E0">
        <w:t>null</w:t>
      </w:r>
      <w:proofErr w:type="spellEnd"/>
      <w:r w:rsidRPr="001513E0">
        <w:t xml:space="preserve"> или пусто, также выбрасывает исключение. Если имя файла не оканчивается на ".</w:t>
      </w:r>
      <w:proofErr w:type="spellStart"/>
      <w:r w:rsidRPr="001513E0">
        <w:t>txt</w:t>
      </w:r>
      <w:proofErr w:type="spellEnd"/>
      <w:r w:rsidRPr="001513E0">
        <w:t xml:space="preserve">", автоматически добавляет это расширение. Открывает файл с помощью </w:t>
      </w:r>
      <w:proofErr w:type="spellStart"/>
      <w:r w:rsidRPr="001513E0">
        <w:t>BufferedWriter</w:t>
      </w:r>
      <w:proofErr w:type="spellEnd"/>
      <w:r w:rsidRPr="001513E0">
        <w:t xml:space="preserve"> и записывает данные в следующем формате: в первой строке записывает маркер "COORDS", во второй – количество вершин, затем для каждой </w:t>
      </w:r>
      <w:r w:rsidRPr="001513E0">
        <w:lastRenderedPageBreak/>
        <w:t xml:space="preserve">вершины записывает строку с идентификатором, координатой x и координатой y. После списка вершин записывает пустую строку, затем для каждого ребра записывает строку с идентификаторами двух вершин и весом. Перед записью рёбер проверяет, что ни одна из вершин ребра не равна </w:t>
      </w:r>
      <w:proofErr w:type="spellStart"/>
      <w:r w:rsidRPr="001513E0">
        <w:t>null</w:t>
      </w:r>
      <w:proofErr w:type="spellEnd"/>
      <w:r w:rsidRPr="001513E0">
        <w:t xml:space="preserve">; в противном случае выбрасывает исключение. Закрытие файлового потока выполняется автоматически благодаря использованию конструкции </w:t>
      </w:r>
      <w:proofErr w:type="spellStart"/>
      <w:r w:rsidRPr="001513E0">
        <w:t>try-with-resources</w:t>
      </w:r>
      <w:proofErr w:type="spellEnd"/>
      <w:r w:rsidR="003A69F9">
        <w:t>.</w:t>
      </w:r>
    </w:p>
    <w:p w14:paraId="6CD2FAAB" w14:textId="74E76B6D" w:rsidR="003A69F9" w:rsidRPr="003A69F9" w:rsidRDefault="003A69F9" w:rsidP="003A69F9">
      <w:pPr>
        <w:pStyle w:val="a"/>
        <w:numPr>
          <w:ilvl w:val="0"/>
          <w:numId w:val="0"/>
        </w:numPr>
        <w:ind w:left="709"/>
        <w:rPr>
          <w:lang w:val="en-US"/>
        </w:rPr>
      </w:pPr>
      <w:r>
        <w:t xml:space="preserve">Класс </w:t>
      </w:r>
      <w:r>
        <w:rPr>
          <w:lang w:val="en-US"/>
        </w:rPr>
        <w:t>Edge:</w:t>
      </w:r>
    </w:p>
    <w:p w14:paraId="43152759" w14:textId="23B374EF" w:rsidR="003A69F9" w:rsidRDefault="00C45917" w:rsidP="00696D71">
      <w:pPr>
        <w:pStyle w:val="a"/>
        <w:ind w:left="709" w:firstLine="0"/>
      </w:pPr>
      <w:r w:rsidRPr="00C45917">
        <w:rPr>
          <w:lang w:val="en-US"/>
        </w:rPr>
        <w:t xml:space="preserve">public </w:t>
      </w:r>
      <w:proofErr w:type="gramStart"/>
      <w:r w:rsidRPr="00C45917">
        <w:rPr>
          <w:lang w:val="en-US"/>
        </w:rPr>
        <w:t>Edge(</w:t>
      </w:r>
      <w:proofErr w:type="gramEnd"/>
      <w:r w:rsidRPr="00C45917">
        <w:rPr>
          <w:lang w:val="en-US"/>
        </w:rPr>
        <w:t xml:space="preserve">Node node1, Node node2, int weight) – </w:t>
      </w:r>
      <w:r w:rsidRPr="00C45917">
        <w:t>конструктор</w:t>
      </w:r>
      <w:r w:rsidRPr="00C45917">
        <w:rPr>
          <w:lang w:val="en-US"/>
        </w:rPr>
        <w:t xml:space="preserve">, </w:t>
      </w:r>
      <w:r w:rsidRPr="00C45917">
        <w:t>инициализирующий</w:t>
      </w:r>
      <w:r w:rsidRPr="00C45917">
        <w:rPr>
          <w:lang w:val="en-US"/>
        </w:rPr>
        <w:t xml:space="preserve"> </w:t>
      </w:r>
      <w:r w:rsidRPr="00C45917">
        <w:t>все</w:t>
      </w:r>
      <w:r w:rsidRPr="00C45917">
        <w:rPr>
          <w:lang w:val="en-US"/>
        </w:rPr>
        <w:t xml:space="preserve"> </w:t>
      </w:r>
      <w:r w:rsidRPr="00C45917">
        <w:t>поля</w:t>
      </w:r>
      <w:r w:rsidRPr="00C45917">
        <w:rPr>
          <w:lang w:val="en-US"/>
        </w:rPr>
        <w:t xml:space="preserve"> </w:t>
      </w:r>
      <w:r w:rsidRPr="00C45917">
        <w:t>класса</w:t>
      </w:r>
      <w:r w:rsidRPr="00C45917">
        <w:rPr>
          <w:lang w:val="en-US"/>
        </w:rPr>
        <w:t xml:space="preserve">. </w:t>
      </w:r>
      <w:r w:rsidRPr="00C45917">
        <w:t xml:space="preserve">Принимает две вершины и вес ребра. Поля </w:t>
      </w:r>
      <w:r>
        <w:t xml:space="preserve">имеют ключевое слово </w:t>
      </w:r>
      <w:proofErr w:type="spellStart"/>
      <w:r w:rsidRPr="00C45917">
        <w:t>final</w:t>
      </w:r>
      <w:proofErr w:type="spellEnd"/>
      <w:r w:rsidRPr="00C45917">
        <w:t xml:space="preserve"> и не могут быть изменены после создания объекта.</w:t>
      </w:r>
    </w:p>
    <w:p w14:paraId="424D0774" w14:textId="28C7AC9B" w:rsidR="00C45917" w:rsidRDefault="00C45917" w:rsidP="00696D71">
      <w:pPr>
        <w:pStyle w:val="a"/>
        <w:ind w:left="709" w:firstLine="0"/>
      </w:pPr>
      <w:proofErr w:type="spellStart"/>
      <w:r w:rsidRPr="00C45917">
        <w:t>public</w:t>
      </w:r>
      <w:proofErr w:type="spellEnd"/>
      <w:r w:rsidRPr="00C45917">
        <w:t xml:space="preserve"> </w:t>
      </w:r>
      <w:proofErr w:type="spellStart"/>
      <w:r w:rsidRPr="00C45917">
        <w:t>Node</w:t>
      </w:r>
      <w:proofErr w:type="spellEnd"/>
      <w:r w:rsidRPr="00C45917">
        <w:t xml:space="preserve"> getNode1() – возвращает первую вершину ребра</w:t>
      </w:r>
      <w:r>
        <w:t>.</w:t>
      </w:r>
    </w:p>
    <w:p w14:paraId="0FA69001" w14:textId="76456045" w:rsidR="00C45917" w:rsidRDefault="00C45917" w:rsidP="00696D71">
      <w:pPr>
        <w:pStyle w:val="a"/>
        <w:ind w:left="709" w:firstLine="0"/>
      </w:pPr>
      <w:proofErr w:type="spellStart"/>
      <w:r w:rsidRPr="00C45917">
        <w:t>public</w:t>
      </w:r>
      <w:proofErr w:type="spellEnd"/>
      <w:r w:rsidRPr="00C45917">
        <w:t xml:space="preserve"> </w:t>
      </w:r>
      <w:proofErr w:type="spellStart"/>
      <w:r w:rsidRPr="00C45917">
        <w:t>Node</w:t>
      </w:r>
      <w:proofErr w:type="spellEnd"/>
      <w:r w:rsidRPr="00C45917">
        <w:t xml:space="preserve"> getNode2() – возвращает вторую вершину ребра</w:t>
      </w:r>
      <w:r>
        <w:t>.</w:t>
      </w:r>
    </w:p>
    <w:p w14:paraId="1D80C7A4" w14:textId="3EF68EA2" w:rsidR="00C45917" w:rsidRDefault="00C45917" w:rsidP="00696D71">
      <w:pPr>
        <w:pStyle w:val="a"/>
        <w:ind w:left="709" w:firstLine="0"/>
      </w:pPr>
      <w:proofErr w:type="spellStart"/>
      <w:r w:rsidRPr="00C45917">
        <w:t>public</w:t>
      </w:r>
      <w:proofErr w:type="spellEnd"/>
      <w:r w:rsidRPr="00C45917">
        <w:t xml:space="preserve"> </w:t>
      </w:r>
      <w:proofErr w:type="spellStart"/>
      <w:r w:rsidRPr="00C45917">
        <w:t>int</w:t>
      </w:r>
      <w:proofErr w:type="spellEnd"/>
      <w:r w:rsidRPr="00C45917">
        <w:t xml:space="preserve"> </w:t>
      </w:r>
      <w:proofErr w:type="spellStart"/>
      <w:proofErr w:type="gramStart"/>
      <w:r w:rsidRPr="00C45917">
        <w:t>getWeight</w:t>
      </w:r>
      <w:proofErr w:type="spellEnd"/>
      <w:r w:rsidRPr="00C45917">
        <w:t>(</w:t>
      </w:r>
      <w:proofErr w:type="gramEnd"/>
      <w:r w:rsidRPr="00C45917">
        <w:t>) – возвращает вес ребра</w:t>
      </w:r>
      <w:r>
        <w:t>.</w:t>
      </w:r>
    </w:p>
    <w:p w14:paraId="608AD018" w14:textId="6D09ADB4" w:rsidR="00C45917" w:rsidRDefault="00C45917" w:rsidP="00696D71">
      <w:pPr>
        <w:pStyle w:val="a"/>
        <w:ind w:left="709" w:firstLine="0"/>
      </w:pPr>
      <w:proofErr w:type="spellStart"/>
      <w:r w:rsidRPr="00C45917">
        <w:t>public</w:t>
      </w:r>
      <w:proofErr w:type="spellEnd"/>
      <w:r w:rsidRPr="00C45917">
        <w:t xml:space="preserve"> </w:t>
      </w:r>
      <w:proofErr w:type="spellStart"/>
      <w:r w:rsidRPr="00C45917">
        <w:t>boolean</w:t>
      </w:r>
      <w:proofErr w:type="spellEnd"/>
      <w:r w:rsidRPr="00C45917">
        <w:t xml:space="preserve"> </w:t>
      </w:r>
      <w:proofErr w:type="spellStart"/>
      <w:proofErr w:type="gramStart"/>
      <w:r w:rsidRPr="00C45917">
        <w:t>connects</w:t>
      </w:r>
      <w:proofErr w:type="spellEnd"/>
      <w:r w:rsidRPr="00C45917">
        <w:t>(</w:t>
      </w:r>
      <w:proofErr w:type="spellStart"/>
      <w:proofErr w:type="gramEnd"/>
      <w:r w:rsidRPr="00C45917">
        <w:t>Node</w:t>
      </w:r>
      <w:proofErr w:type="spellEnd"/>
      <w:r w:rsidRPr="00C45917">
        <w:t xml:space="preserve"> n1, </w:t>
      </w:r>
      <w:proofErr w:type="spellStart"/>
      <w:r w:rsidRPr="00C45917">
        <w:t>Node</w:t>
      </w:r>
      <w:proofErr w:type="spellEnd"/>
      <w:r w:rsidRPr="00C45917">
        <w:t xml:space="preserve"> n2) – проверяет, соединяет ли данное ребро две указанные вершины. Возвращает </w:t>
      </w:r>
      <w:proofErr w:type="spellStart"/>
      <w:r w:rsidRPr="00C45917">
        <w:t>true</w:t>
      </w:r>
      <w:proofErr w:type="spellEnd"/>
      <w:r w:rsidRPr="00C45917">
        <w:t xml:space="preserve">, если ребро инцидентно обеим вершинам (в любом порядке), иначе </w:t>
      </w:r>
      <w:proofErr w:type="spellStart"/>
      <w:r w:rsidRPr="00C45917">
        <w:t>false</w:t>
      </w:r>
      <w:proofErr w:type="spellEnd"/>
      <w:r>
        <w:t>.</w:t>
      </w:r>
    </w:p>
    <w:p w14:paraId="3A9512B1" w14:textId="0F7BE34C" w:rsidR="00C45917" w:rsidRDefault="00C45917" w:rsidP="00696D71">
      <w:pPr>
        <w:pStyle w:val="a"/>
        <w:ind w:left="709" w:firstLine="0"/>
      </w:pPr>
      <w:proofErr w:type="spellStart"/>
      <w:r w:rsidRPr="00C45917">
        <w:t>public</w:t>
      </w:r>
      <w:proofErr w:type="spellEnd"/>
      <w:r w:rsidRPr="00C45917">
        <w:t xml:space="preserve"> </w:t>
      </w:r>
      <w:proofErr w:type="spellStart"/>
      <w:r w:rsidRPr="00C45917">
        <w:t>boolean</w:t>
      </w:r>
      <w:proofErr w:type="spellEnd"/>
      <w:r w:rsidRPr="00C45917">
        <w:t xml:space="preserve"> </w:t>
      </w:r>
      <w:proofErr w:type="spellStart"/>
      <w:proofErr w:type="gramStart"/>
      <w:r w:rsidRPr="00C45917">
        <w:t>contains</w:t>
      </w:r>
      <w:proofErr w:type="spellEnd"/>
      <w:r w:rsidRPr="00C45917">
        <w:t>(</w:t>
      </w:r>
      <w:proofErr w:type="spellStart"/>
      <w:proofErr w:type="gramEnd"/>
      <w:r w:rsidRPr="00C45917">
        <w:t>Node</w:t>
      </w:r>
      <w:proofErr w:type="spellEnd"/>
      <w:r w:rsidRPr="00C45917">
        <w:t xml:space="preserve"> </w:t>
      </w:r>
      <w:proofErr w:type="spellStart"/>
      <w:r w:rsidRPr="00C45917">
        <w:t>node</w:t>
      </w:r>
      <w:proofErr w:type="spellEnd"/>
      <w:r w:rsidRPr="00C45917">
        <w:t xml:space="preserve">) – проверяет, содержит ли ребро указанную вершину. Возвращает </w:t>
      </w:r>
      <w:proofErr w:type="spellStart"/>
      <w:r w:rsidRPr="00C45917">
        <w:t>true</w:t>
      </w:r>
      <w:proofErr w:type="spellEnd"/>
      <w:r w:rsidRPr="00C45917">
        <w:t xml:space="preserve">, если одна из вершин ребра совпадает с переданной, иначе </w:t>
      </w:r>
      <w:proofErr w:type="spellStart"/>
      <w:r w:rsidRPr="00C45917">
        <w:t>false</w:t>
      </w:r>
      <w:proofErr w:type="spellEnd"/>
      <w:r>
        <w:t>.</w:t>
      </w:r>
    </w:p>
    <w:p w14:paraId="0158FC34" w14:textId="371022E3" w:rsidR="00C45917" w:rsidRDefault="00C45917" w:rsidP="00696D71">
      <w:pPr>
        <w:pStyle w:val="a"/>
        <w:ind w:left="709" w:firstLine="0"/>
      </w:pPr>
      <w:r w:rsidRPr="00C45917">
        <w:rPr>
          <w:lang w:val="en-US"/>
        </w:rPr>
        <w:t xml:space="preserve">public int </w:t>
      </w:r>
      <w:proofErr w:type="spellStart"/>
      <w:proofErr w:type="gramStart"/>
      <w:r w:rsidRPr="00C45917">
        <w:rPr>
          <w:lang w:val="en-US"/>
        </w:rPr>
        <w:t>compareTo</w:t>
      </w:r>
      <w:proofErr w:type="spellEnd"/>
      <w:r w:rsidRPr="00C45917">
        <w:rPr>
          <w:lang w:val="en-US"/>
        </w:rPr>
        <w:t>(</w:t>
      </w:r>
      <w:proofErr w:type="gramEnd"/>
      <w:r w:rsidRPr="00C45917">
        <w:rPr>
          <w:lang w:val="en-US"/>
        </w:rPr>
        <w:t xml:space="preserve">Edge other) – </w:t>
      </w:r>
      <w:r w:rsidRPr="00C45917">
        <w:t>реализация</w:t>
      </w:r>
      <w:r w:rsidRPr="00C45917">
        <w:rPr>
          <w:lang w:val="en-US"/>
        </w:rPr>
        <w:t xml:space="preserve"> </w:t>
      </w:r>
      <w:r w:rsidRPr="00C45917">
        <w:t>метода</w:t>
      </w:r>
      <w:r w:rsidRPr="00C45917">
        <w:rPr>
          <w:lang w:val="en-US"/>
        </w:rPr>
        <w:t xml:space="preserve"> </w:t>
      </w:r>
      <w:r w:rsidRPr="00C45917">
        <w:t>интерфейса</w:t>
      </w:r>
      <w:r w:rsidRPr="00C45917">
        <w:rPr>
          <w:lang w:val="en-US"/>
        </w:rPr>
        <w:t xml:space="preserve"> Comparable. </w:t>
      </w:r>
      <w:r w:rsidRPr="00C45917">
        <w:t>Сравнивает текущее ребро с другим по весу. Возвращает отрицательное число, если вес текущего ребра меньше, ноль при равенстве весов, положительное число, если вес больше</w:t>
      </w:r>
      <w:r w:rsidR="00757D47">
        <w:t>.</w:t>
      </w:r>
    </w:p>
    <w:p w14:paraId="72819DE3" w14:textId="2A01903B" w:rsidR="00757D47" w:rsidRDefault="00757D47" w:rsidP="00696D71">
      <w:pPr>
        <w:pStyle w:val="a"/>
        <w:ind w:left="709" w:firstLine="0"/>
      </w:pPr>
      <w:r w:rsidRPr="00757D47">
        <w:rPr>
          <w:lang w:val="en-US"/>
        </w:rPr>
        <w:t xml:space="preserve">public </w:t>
      </w:r>
      <w:proofErr w:type="spellStart"/>
      <w:r w:rsidRPr="00757D47">
        <w:rPr>
          <w:lang w:val="en-US"/>
        </w:rPr>
        <w:t>boolean</w:t>
      </w:r>
      <w:proofErr w:type="spellEnd"/>
      <w:r w:rsidRPr="00757D47">
        <w:rPr>
          <w:lang w:val="en-US"/>
        </w:rPr>
        <w:t xml:space="preserve"> </w:t>
      </w:r>
      <w:proofErr w:type="gramStart"/>
      <w:r w:rsidRPr="00757D47">
        <w:rPr>
          <w:lang w:val="en-US"/>
        </w:rPr>
        <w:t>equals(</w:t>
      </w:r>
      <w:proofErr w:type="gramEnd"/>
      <w:r w:rsidRPr="00757D47">
        <w:rPr>
          <w:lang w:val="en-US"/>
        </w:rPr>
        <w:t xml:space="preserve">Object o) – </w:t>
      </w:r>
      <w:r w:rsidRPr="00757D47">
        <w:t>переопределяет</w:t>
      </w:r>
      <w:r w:rsidRPr="00757D47">
        <w:rPr>
          <w:lang w:val="en-US"/>
        </w:rPr>
        <w:t xml:space="preserve"> </w:t>
      </w:r>
      <w:r w:rsidRPr="00757D47">
        <w:t>стандартный</w:t>
      </w:r>
      <w:r w:rsidRPr="00757D47">
        <w:rPr>
          <w:lang w:val="en-US"/>
        </w:rPr>
        <w:t xml:space="preserve"> </w:t>
      </w:r>
      <w:r w:rsidRPr="00757D47">
        <w:t>метод</w:t>
      </w:r>
      <w:r w:rsidRPr="00757D47">
        <w:rPr>
          <w:lang w:val="en-US"/>
        </w:rPr>
        <w:t xml:space="preserve"> equals. </w:t>
      </w:r>
      <w:r w:rsidRPr="00757D47">
        <w:t xml:space="preserve">Сравнивает два ребра по весу и по набору инцидентных вершин, игнорируя порядок вершин. Возвращает </w:t>
      </w:r>
      <w:proofErr w:type="spellStart"/>
      <w:r w:rsidRPr="00757D47">
        <w:t>true</w:t>
      </w:r>
      <w:proofErr w:type="spellEnd"/>
      <w:r w:rsidRPr="00757D47">
        <w:t xml:space="preserve">, если объекты равны, иначе </w:t>
      </w:r>
      <w:proofErr w:type="spellStart"/>
      <w:r w:rsidRPr="00757D47">
        <w:t>false</w:t>
      </w:r>
      <w:proofErr w:type="spellEnd"/>
      <w:r>
        <w:t>.</w:t>
      </w:r>
    </w:p>
    <w:p w14:paraId="3A394997" w14:textId="5F52E38E" w:rsidR="00757D47" w:rsidRDefault="00757D47" w:rsidP="00696D71">
      <w:pPr>
        <w:pStyle w:val="a"/>
        <w:ind w:left="709" w:firstLine="0"/>
      </w:pPr>
      <w:proofErr w:type="spellStart"/>
      <w:r w:rsidRPr="00757D47">
        <w:lastRenderedPageBreak/>
        <w:t>public</w:t>
      </w:r>
      <w:proofErr w:type="spellEnd"/>
      <w:r w:rsidRPr="00757D47">
        <w:t xml:space="preserve"> </w:t>
      </w:r>
      <w:proofErr w:type="spellStart"/>
      <w:r w:rsidRPr="00757D47">
        <w:t>int</w:t>
      </w:r>
      <w:proofErr w:type="spellEnd"/>
      <w:r w:rsidRPr="00757D47">
        <w:t xml:space="preserve"> </w:t>
      </w:r>
      <w:proofErr w:type="spellStart"/>
      <w:proofErr w:type="gramStart"/>
      <w:r w:rsidRPr="00757D47">
        <w:t>hashCode</w:t>
      </w:r>
      <w:proofErr w:type="spellEnd"/>
      <w:r w:rsidRPr="00757D47">
        <w:t>(</w:t>
      </w:r>
      <w:proofErr w:type="gramEnd"/>
      <w:r w:rsidRPr="00757D47">
        <w:t xml:space="preserve">) – переопределяет стандартный метод </w:t>
      </w:r>
      <w:proofErr w:type="spellStart"/>
      <w:r w:rsidRPr="00757D47">
        <w:t>hashCode</w:t>
      </w:r>
      <w:proofErr w:type="spellEnd"/>
      <w:r w:rsidRPr="00757D47">
        <w:t xml:space="preserve">. Вычисляет хеш-код на основе идентификаторов вершин (сумма </w:t>
      </w:r>
      <w:proofErr w:type="spellStart"/>
      <w:r w:rsidRPr="00757D47">
        <w:t>id</w:t>
      </w:r>
      <w:proofErr w:type="spellEnd"/>
      <w:r w:rsidRPr="00757D47">
        <w:t xml:space="preserve">) и веса, что согласуется с реализацией </w:t>
      </w:r>
      <w:proofErr w:type="spellStart"/>
      <w:r w:rsidRPr="00757D47">
        <w:t>equals</w:t>
      </w:r>
      <w:proofErr w:type="spellEnd"/>
      <w:r>
        <w:t>.</w:t>
      </w:r>
    </w:p>
    <w:p w14:paraId="0722113C" w14:textId="49C71055" w:rsidR="00757D47" w:rsidRDefault="00757D47" w:rsidP="00757D47">
      <w:pPr>
        <w:pStyle w:val="a"/>
        <w:ind w:left="709" w:firstLine="0"/>
      </w:pPr>
      <w:proofErr w:type="spellStart"/>
      <w:r w:rsidRPr="00757D47">
        <w:t>public</w:t>
      </w:r>
      <w:proofErr w:type="spellEnd"/>
      <w:r w:rsidRPr="00757D47">
        <w:t xml:space="preserve"> </w:t>
      </w:r>
      <w:proofErr w:type="spellStart"/>
      <w:r w:rsidRPr="00757D47">
        <w:t>String</w:t>
      </w:r>
      <w:proofErr w:type="spellEnd"/>
      <w:r w:rsidRPr="00757D47">
        <w:t xml:space="preserve"> </w:t>
      </w:r>
      <w:proofErr w:type="spellStart"/>
      <w:proofErr w:type="gramStart"/>
      <w:r w:rsidRPr="00757D47">
        <w:t>toString</w:t>
      </w:r>
      <w:proofErr w:type="spellEnd"/>
      <w:r w:rsidRPr="00757D47">
        <w:t>(</w:t>
      </w:r>
      <w:proofErr w:type="gramEnd"/>
      <w:r w:rsidRPr="00757D47">
        <w:t xml:space="preserve">) – переопределяет стандартный метод </w:t>
      </w:r>
      <w:proofErr w:type="spellStart"/>
      <w:r w:rsidRPr="00757D47">
        <w:t>toString</w:t>
      </w:r>
      <w:proofErr w:type="spellEnd"/>
      <w:r w:rsidRPr="00757D47">
        <w:t>. Возвращает строковое представление ребра в формате "</w:t>
      </w:r>
      <w:proofErr w:type="gramStart"/>
      <w:r w:rsidRPr="00757D47">
        <w:t>Edge{</w:t>
      </w:r>
      <w:proofErr w:type="gramEnd"/>
      <w:r w:rsidRPr="00757D47">
        <w:t xml:space="preserve">id1 - id2, </w:t>
      </w:r>
      <w:proofErr w:type="spellStart"/>
      <w:r w:rsidRPr="00757D47">
        <w:t>weight</w:t>
      </w:r>
      <w:proofErr w:type="spellEnd"/>
      <w:r w:rsidRPr="00757D47">
        <w:t>=w}". Используется для логирования и отладки</w:t>
      </w:r>
      <w:r>
        <w:t>.</w:t>
      </w:r>
    </w:p>
    <w:p w14:paraId="12EA9CFE" w14:textId="4AE002BD" w:rsidR="00757D47" w:rsidRPr="00757D47" w:rsidRDefault="00757D47" w:rsidP="00757D47">
      <w:pPr>
        <w:pStyle w:val="a"/>
        <w:numPr>
          <w:ilvl w:val="0"/>
          <w:numId w:val="0"/>
        </w:numPr>
        <w:ind w:left="709"/>
        <w:rPr>
          <w:lang w:val="en-US"/>
        </w:rPr>
      </w:pPr>
      <w:r>
        <w:t>Класс</w:t>
      </w:r>
      <w:r>
        <w:rPr>
          <w:lang w:val="en-US"/>
        </w:rPr>
        <w:t xml:space="preserve"> Graph:</w:t>
      </w:r>
    </w:p>
    <w:p w14:paraId="314877EB" w14:textId="18DC1F01" w:rsidR="00757D47" w:rsidRDefault="004A2C5B" w:rsidP="00757D47">
      <w:pPr>
        <w:pStyle w:val="a"/>
        <w:ind w:left="709" w:firstLine="0"/>
        <w:rPr>
          <w:lang w:val="en-US"/>
        </w:rPr>
      </w:pPr>
      <w:r w:rsidRPr="004A2C5B">
        <w:rPr>
          <w:lang w:val="en-US"/>
        </w:rPr>
        <w:t xml:space="preserve">public </w:t>
      </w:r>
      <w:proofErr w:type="gramStart"/>
      <w:r w:rsidRPr="004A2C5B">
        <w:rPr>
          <w:lang w:val="en-US"/>
        </w:rPr>
        <w:t>Graph(</w:t>
      </w:r>
      <w:proofErr w:type="gramEnd"/>
      <w:r w:rsidRPr="004A2C5B">
        <w:rPr>
          <w:lang w:val="en-US"/>
        </w:rPr>
        <w:t xml:space="preserve">List&lt;Node&gt; nodes, List&lt;Edge&gt; edges) – </w:t>
      </w:r>
      <w:r w:rsidRPr="004A2C5B">
        <w:t>конструктор</w:t>
      </w:r>
      <w:r w:rsidRPr="004A2C5B">
        <w:rPr>
          <w:lang w:val="en-US"/>
        </w:rPr>
        <w:t xml:space="preserve">, </w:t>
      </w:r>
      <w:r w:rsidRPr="004A2C5B">
        <w:t>инициализирующий</w:t>
      </w:r>
      <w:r w:rsidRPr="004A2C5B">
        <w:rPr>
          <w:lang w:val="en-US"/>
        </w:rPr>
        <w:t xml:space="preserve"> </w:t>
      </w:r>
      <w:r w:rsidRPr="004A2C5B">
        <w:t>поля</w:t>
      </w:r>
      <w:r w:rsidRPr="004A2C5B">
        <w:rPr>
          <w:lang w:val="en-US"/>
        </w:rPr>
        <w:t xml:space="preserve"> nodes </w:t>
      </w:r>
      <w:r w:rsidRPr="004A2C5B">
        <w:t>и</w:t>
      </w:r>
      <w:r w:rsidRPr="004A2C5B">
        <w:rPr>
          <w:lang w:val="en-US"/>
        </w:rPr>
        <w:t xml:space="preserve"> edges </w:t>
      </w:r>
      <w:r w:rsidRPr="004A2C5B">
        <w:t>переданными</w:t>
      </w:r>
      <w:r w:rsidRPr="004A2C5B">
        <w:rPr>
          <w:lang w:val="en-US"/>
        </w:rPr>
        <w:t xml:space="preserve"> </w:t>
      </w:r>
      <w:r w:rsidRPr="004A2C5B">
        <w:t>списками</w:t>
      </w:r>
      <w:r>
        <w:rPr>
          <w:lang w:val="en-US"/>
        </w:rPr>
        <w:t>.</w:t>
      </w:r>
    </w:p>
    <w:p w14:paraId="7FC815A5" w14:textId="24187680"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void</w:t>
      </w:r>
      <w:proofErr w:type="spellEnd"/>
      <w:r w:rsidRPr="004A2C5B">
        <w:t xml:space="preserve"> </w:t>
      </w:r>
      <w:proofErr w:type="spellStart"/>
      <w:proofErr w:type="gramStart"/>
      <w:r w:rsidRPr="004A2C5B">
        <w:t>addNode</w:t>
      </w:r>
      <w:proofErr w:type="spellEnd"/>
      <w:r w:rsidRPr="004A2C5B">
        <w:t>(</w:t>
      </w:r>
      <w:proofErr w:type="spellStart"/>
      <w:proofErr w:type="gramEnd"/>
      <w:r w:rsidRPr="004A2C5B">
        <w:t>Node</w:t>
      </w:r>
      <w:proofErr w:type="spellEnd"/>
      <w:r w:rsidRPr="004A2C5B">
        <w:t xml:space="preserve"> </w:t>
      </w:r>
      <w:proofErr w:type="spellStart"/>
      <w:r w:rsidRPr="004A2C5B">
        <w:t>node</w:t>
      </w:r>
      <w:proofErr w:type="spellEnd"/>
      <w:r w:rsidRPr="004A2C5B">
        <w:t xml:space="preserve">) – добавляет вершину в граф, если она ещё не присутствует в списке </w:t>
      </w:r>
      <w:proofErr w:type="spellStart"/>
      <w:r w:rsidRPr="004A2C5B">
        <w:t>nodes</w:t>
      </w:r>
      <w:proofErr w:type="spellEnd"/>
      <w:r w:rsidRPr="004A2C5B">
        <w:t>.</w:t>
      </w:r>
    </w:p>
    <w:p w14:paraId="21CD4801" w14:textId="39430A3A"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void</w:t>
      </w:r>
      <w:proofErr w:type="spellEnd"/>
      <w:r w:rsidRPr="004A2C5B">
        <w:t xml:space="preserve"> </w:t>
      </w:r>
      <w:proofErr w:type="spellStart"/>
      <w:proofErr w:type="gramStart"/>
      <w:r w:rsidRPr="004A2C5B">
        <w:t>removeNode</w:t>
      </w:r>
      <w:proofErr w:type="spellEnd"/>
      <w:r w:rsidRPr="004A2C5B">
        <w:t>(</w:t>
      </w:r>
      <w:proofErr w:type="spellStart"/>
      <w:proofErr w:type="gramEnd"/>
      <w:r w:rsidRPr="004A2C5B">
        <w:t>Node</w:t>
      </w:r>
      <w:proofErr w:type="spellEnd"/>
      <w:r w:rsidRPr="004A2C5B">
        <w:t xml:space="preserve"> </w:t>
      </w:r>
      <w:proofErr w:type="spellStart"/>
      <w:r w:rsidRPr="004A2C5B">
        <w:t>node</w:t>
      </w:r>
      <w:proofErr w:type="spellEnd"/>
      <w:r w:rsidRPr="004A2C5B">
        <w:t xml:space="preserve">) – удаляет указанную вершину из графа. При этом все рёбра, инцидентные данной вершине, также удаляются из списка </w:t>
      </w:r>
      <w:proofErr w:type="spellStart"/>
      <w:r w:rsidRPr="004A2C5B">
        <w:t>edges</w:t>
      </w:r>
      <w:proofErr w:type="spellEnd"/>
      <w:r w:rsidRPr="004A2C5B">
        <w:t>.</w:t>
      </w:r>
    </w:p>
    <w:p w14:paraId="0D10E901" w14:textId="2286CD6A"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void</w:t>
      </w:r>
      <w:proofErr w:type="spellEnd"/>
      <w:r w:rsidRPr="004A2C5B">
        <w:t xml:space="preserve"> </w:t>
      </w:r>
      <w:proofErr w:type="spellStart"/>
      <w:proofErr w:type="gramStart"/>
      <w:r w:rsidRPr="004A2C5B">
        <w:t>addEdge</w:t>
      </w:r>
      <w:proofErr w:type="spellEnd"/>
      <w:r w:rsidRPr="004A2C5B">
        <w:t>(</w:t>
      </w:r>
      <w:proofErr w:type="gramEnd"/>
      <w:r w:rsidRPr="004A2C5B">
        <w:t xml:space="preserve">Edge </w:t>
      </w:r>
      <w:proofErr w:type="spellStart"/>
      <w:r w:rsidRPr="004A2C5B">
        <w:t>edge</w:t>
      </w:r>
      <w:proofErr w:type="spellEnd"/>
      <w:r w:rsidRPr="004A2C5B">
        <w:t xml:space="preserve">) – добавляет ребро в граф, если обе его вершины присутствуют в графе и ребро ещё не добавлено. В противном случае выбрасывает исключение </w:t>
      </w:r>
      <w:proofErr w:type="spellStart"/>
      <w:r w:rsidRPr="004A2C5B">
        <w:t>IllegalArgumentException</w:t>
      </w:r>
      <w:proofErr w:type="spellEnd"/>
      <w:r>
        <w:rPr>
          <w:lang w:val="en-US"/>
        </w:rPr>
        <w:t>.</w:t>
      </w:r>
    </w:p>
    <w:p w14:paraId="4A60A300" w14:textId="119D1905"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void</w:t>
      </w:r>
      <w:proofErr w:type="spellEnd"/>
      <w:r w:rsidRPr="004A2C5B">
        <w:t xml:space="preserve"> </w:t>
      </w:r>
      <w:proofErr w:type="spellStart"/>
      <w:proofErr w:type="gramStart"/>
      <w:r w:rsidRPr="004A2C5B">
        <w:t>removeEdge</w:t>
      </w:r>
      <w:proofErr w:type="spellEnd"/>
      <w:r w:rsidRPr="004A2C5B">
        <w:t>(</w:t>
      </w:r>
      <w:proofErr w:type="gramEnd"/>
      <w:r w:rsidRPr="004A2C5B">
        <w:t xml:space="preserve">Edge </w:t>
      </w:r>
      <w:proofErr w:type="spellStart"/>
      <w:r w:rsidRPr="004A2C5B">
        <w:t>edge</w:t>
      </w:r>
      <w:proofErr w:type="spellEnd"/>
      <w:r w:rsidRPr="004A2C5B">
        <w:t xml:space="preserve">) – удаляет указанное ребро из списка </w:t>
      </w:r>
      <w:proofErr w:type="spellStart"/>
      <w:r w:rsidRPr="004A2C5B">
        <w:t>edges</w:t>
      </w:r>
      <w:proofErr w:type="spellEnd"/>
      <w:r w:rsidRPr="004A2C5B">
        <w:t>.</w:t>
      </w:r>
    </w:p>
    <w:p w14:paraId="66F3FEBB" w14:textId="3F95A586"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Node</w:t>
      </w:r>
      <w:proofErr w:type="spellEnd"/>
      <w:r w:rsidRPr="004A2C5B">
        <w:t xml:space="preserve"> </w:t>
      </w:r>
      <w:proofErr w:type="spellStart"/>
      <w:proofErr w:type="gramStart"/>
      <w:r w:rsidRPr="004A2C5B">
        <w:t>getNodeById</w:t>
      </w:r>
      <w:proofErr w:type="spellEnd"/>
      <w:r w:rsidRPr="004A2C5B">
        <w:t>(</w:t>
      </w:r>
      <w:proofErr w:type="spellStart"/>
      <w:proofErr w:type="gramEnd"/>
      <w:r w:rsidRPr="004A2C5B">
        <w:t>int</w:t>
      </w:r>
      <w:proofErr w:type="spellEnd"/>
      <w:r w:rsidRPr="004A2C5B">
        <w:t xml:space="preserve"> </w:t>
      </w:r>
      <w:proofErr w:type="spellStart"/>
      <w:r w:rsidRPr="004A2C5B">
        <w:t>id</w:t>
      </w:r>
      <w:proofErr w:type="spellEnd"/>
      <w:r w:rsidRPr="004A2C5B">
        <w:t xml:space="preserve">) – выполняет поиск вершины по её идентификатору. Возвращает объект </w:t>
      </w:r>
      <w:proofErr w:type="spellStart"/>
      <w:r w:rsidRPr="004A2C5B">
        <w:t>Node</w:t>
      </w:r>
      <w:proofErr w:type="spellEnd"/>
      <w:r w:rsidRPr="004A2C5B">
        <w:t xml:space="preserve">, если вершина найдена, иначе возвращает </w:t>
      </w:r>
      <w:proofErr w:type="spellStart"/>
      <w:r w:rsidRPr="004A2C5B">
        <w:t>null</w:t>
      </w:r>
      <w:proofErr w:type="spellEnd"/>
      <w:r>
        <w:rPr>
          <w:lang w:val="en-US"/>
        </w:rPr>
        <w:t>.</w:t>
      </w:r>
    </w:p>
    <w:p w14:paraId="5AB24EE3" w14:textId="2D9C0D24" w:rsidR="004A2C5B" w:rsidRPr="004A2C5B" w:rsidRDefault="004A2C5B" w:rsidP="00757D47">
      <w:pPr>
        <w:pStyle w:val="a"/>
        <w:ind w:left="709" w:firstLine="0"/>
      </w:pPr>
      <w:proofErr w:type="spellStart"/>
      <w:r w:rsidRPr="004A2C5B">
        <w:t>public</w:t>
      </w:r>
      <w:proofErr w:type="spellEnd"/>
      <w:r w:rsidRPr="004A2C5B">
        <w:t xml:space="preserve"> </w:t>
      </w:r>
      <w:proofErr w:type="gramStart"/>
      <w:r w:rsidRPr="004A2C5B">
        <w:t>List&lt;</w:t>
      </w:r>
      <w:proofErr w:type="spellStart"/>
      <w:proofErr w:type="gramEnd"/>
      <w:r w:rsidRPr="004A2C5B">
        <w:t>Node</w:t>
      </w:r>
      <w:proofErr w:type="spellEnd"/>
      <w:r w:rsidRPr="004A2C5B">
        <w:t>&gt; </w:t>
      </w:r>
      <w:proofErr w:type="spellStart"/>
      <w:proofErr w:type="gramStart"/>
      <w:r w:rsidRPr="004A2C5B">
        <w:t>getNodes</w:t>
      </w:r>
      <w:proofErr w:type="spellEnd"/>
      <w:r w:rsidRPr="004A2C5B">
        <w:t>(</w:t>
      </w:r>
      <w:proofErr w:type="gramEnd"/>
      <w:r w:rsidRPr="004A2C5B">
        <w:t>) – возвращает неизменяемый список вершин.</w:t>
      </w:r>
    </w:p>
    <w:p w14:paraId="5C189B94" w14:textId="3984B50D" w:rsidR="004A2C5B" w:rsidRPr="004A2C5B" w:rsidRDefault="004A2C5B" w:rsidP="00757D47">
      <w:pPr>
        <w:pStyle w:val="a"/>
        <w:ind w:left="709" w:firstLine="0"/>
      </w:pPr>
      <w:proofErr w:type="spellStart"/>
      <w:r w:rsidRPr="004A2C5B">
        <w:t>public</w:t>
      </w:r>
      <w:proofErr w:type="spellEnd"/>
      <w:r w:rsidRPr="004A2C5B">
        <w:t xml:space="preserve"> </w:t>
      </w:r>
      <w:proofErr w:type="gramStart"/>
      <w:r w:rsidRPr="004A2C5B">
        <w:t>List&lt;</w:t>
      </w:r>
      <w:proofErr w:type="gramEnd"/>
      <w:r w:rsidRPr="004A2C5B">
        <w:t>Edge&gt; </w:t>
      </w:r>
      <w:proofErr w:type="spellStart"/>
      <w:proofErr w:type="gramStart"/>
      <w:r w:rsidRPr="004A2C5B">
        <w:t>getEdges</w:t>
      </w:r>
      <w:proofErr w:type="spellEnd"/>
      <w:r w:rsidRPr="004A2C5B">
        <w:t>(</w:t>
      </w:r>
      <w:proofErr w:type="gramEnd"/>
      <w:r w:rsidRPr="004A2C5B">
        <w:t>) – возвращает неизменяемый список рёбер.</w:t>
      </w:r>
    </w:p>
    <w:p w14:paraId="78A047E0" w14:textId="1C3FE6AD"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int</w:t>
      </w:r>
      <w:proofErr w:type="spellEnd"/>
      <w:r w:rsidRPr="004A2C5B">
        <w:t xml:space="preserve"> </w:t>
      </w:r>
      <w:proofErr w:type="spellStart"/>
      <w:proofErr w:type="gramStart"/>
      <w:r w:rsidRPr="004A2C5B">
        <w:t>getNodeCount</w:t>
      </w:r>
      <w:proofErr w:type="spellEnd"/>
      <w:r w:rsidRPr="004A2C5B">
        <w:t>(</w:t>
      </w:r>
      <w:proofErr w:type="gramEnd"/>
      <w:r w:rsidRPr="004A2C5B">
        <w:t>) – возвращает количество вершин в графе.</w:t>
      </w:r>
    </w:p>
    <w:p w14:paraId="2C8F8D26" w14:textId="4E883CBC"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int</w:t>
      </w:r>
      <w:proofErr w:type="spellEnd"/>
      <w:r w:rsidRPr="004A2C5B">
        <w:t xml:space="preserve"> </w:t>
      </w:r>
      <w:proofErr w:type="spellStart"/>
      <w:proofErr w:type="gramStart"/>
      <w:r w:rsidRPr="004A2C5B">
        <w:t>getEdgeCount</w:t>
      </w:r>
      <w:proofErr w:type="spellEnd"/>
      <w:r w:rsidRPr="004A2C5B">
        <w:t>(</w:t>
      </w:r>
      <w:proofErr w:type="gramEnd"/>
      <w:r w:rsidRPr="004A2C5B">
        <w:t>) – возвращает количество рёбер в графе.</w:t>
      </w:r>
    </w:p>
    <w:p w14:paraId="12680BA6" w14:textId="3C62CF7C" w:rsidR="004A2C5B" w:rsidRPr="004A2C5B" w:rsidRDefault="004A2C5B" w:rsidP="00757D47">
      <w:pPr>
        <w:pStyle w:val="a"/>
        <w:ind w:left="709" w:firstLine="0"/>
      </w:pPr>
      <w:proofErr w:type="spellStart"/>
      <w:r w:rsidRPr="004A2C5B">
        <w:lastRenderedPageBreak/>
        <w:t>public</w:t>
      </w:r>
      <w:proofErr w:type="spellEnd"/>
      <w:r w:rsidRPr="004A2C5B">
        <w:t xml:space="preserve"> </w:t>
      </w:r>
      <w:proofErr w:type="gramStart"/>
      <w:r w:rsidRPr="004A2C5B">
        <w:t>List&lt;</w:t>
      </w:r>
      <w:proofErr w:type="gramEnd"/>
      <w:r w:rsidRPr="004A2C5B">
        <w:t>Edge&gt; </w:t>
      </w:r>
      <w:proofErr w:type="spellStart"/>
      <w:proofErr w:type="gramStart"/>
      <w:r w:rsidRPr="004A2C5B">
        <w:t>getEdgesOf</w:t>
      </w:r>
      <w:proofErr w:type="spellEnd"/>
      <w:r w:rsidRPr="004A2C5B">
        <w:t>(</w:t>
      </w:r>
      <w:proofErr w:type="spellStart"/>
      <w:proofErr w:type="gramEnd"/>
      <w:r w:rsidRPr="004A2C5B">
        <w:t>Node</w:t>
      </w:r>
      <w:proofErr w:type="spellEnd"/>
      <w:r w:rsidRPr="004A2C5B">
        <w:t xml:space="preserve"> </w:t>
      </w:r>
      <w:proofErr w:type="spellStart"/>
      <w:r w:rsidRPr="004A2C5B">
        <w:t>node</w:t>
      </w:r>
      <w:proofErr w:type="spellEnd"/>
      <w:r w:rsidRPr="004A2C5B">
        <w:t>) – возвращает список рёбер, инцидентных указанной вершине.</w:t>
      </w:r>
    </w:p>
    <w:p w14:paraId="6D4FC236" w14:textId="37F68C4B"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void</w:t>
      </w:r>
      <w:proofErr w:type="spellEnd"/>
      <w:r w:rsidRPr="004A2C5B">
        <w:t xml:space="preserve"> </w:t>
      </w:r>
      <w:proofErr w:type="spellStart"/>
      <w:proofErr w:type="gramStart"/>
      <w:r w:rsidRPr="004A2C5B">
        <w:t>clear</w:t>
      </w:r>
      <w:proofErr w:type="spellEnd"/>
      <w:r w:rsidRPr="004A2C5B">
        <w:t>(</w:t>
      </w:r>
      <w:proofErr w:type="gramEnd"/>
      <w:r w:rsidRPr="004A2C5B">
        <w:t>) – полностью очищает граф, удаляя все вершины и рёбра.</w:t>
      </w:r>
    </w:p>
    <w:p w14:paraId="6FD148AC" w14:textId="58ECB34F"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boolean</w:t>
      </w:r>
      <w:proofErr w:type="spellEnd"/>
      <w:r w:rsidRPr="004A2C5B">
        <w:t xml:space="preserve"> </w:t>
      </w:r>
      <w:proofErr w:type="spellStart"/>
      <w:proofErr w:type="gramStart"/>
      <w:r w:rsidRPr="004A2C5B">
        <w:t>isEmpty</w:t>
      </w:r>
      <w:proofErr w:type="spellEnd"/>
      <w:r w:rsidRPr="004A2C5B">
        <w:t>(</w:t>
      </w:r>
      <w:proofErr w:type="gramEnd"/>
      <w:r w:rsidRPr="004A2C5B">
        <w:t xml:space="preserve">) – возвращает </w:t>
      </w:r>
      <w:proofErr w:type="spellStart"/>
      <w:r w:rsidRPr="004A2C5B">
        <w:t>true</w:t>
      </w:r>
      <w:proofErr w:type="spellEnd"/>
      <w:r w:rsidRPr="004A2C5B">
        <w:t xml:space="preserve">, если список вершин пуст, иначе </w:t>
      </w:r>
      <w:proofErr w:type="spellStart"/>
      <w:r w:rsidRPr="004A2C5B">
        <w:t>false</w:t>
      </w:r>
      <w:proofErr w:type="spellEnd"/>
      <w:r w:rsidRPr="004A2C5B">
        <w:t>.</w:t>
      </w:r>
    </w:p>
    <w:p w14:paraId="4097287F" w14:textId="7CA011F6"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String</w:t>
      </w:r>
      <w:proofErr w:type="spellEnd"/>
      <w:r w:rsidRPr="004A2C5B">
        <w:t xml:space="preserve"> </w:t>
      </w:r>
      <w:proofErr w:type="spellStart"/>
      <w:proofErr w:type="gramStart"/>
      <w:r w:rsidRPr="004A2C5B">
        <w:t>toString</w:t>
      </w:r>
      <w:proofErr w:type="spellEnd"/>
      <w:r w:rsidRPr="004A2C5B">
        <w:t>(</w:t>
      </w:r>
      <w:proofErr w:type="gramEnd"/>
      <w:r w:rsidRPr="004A2C5B">
        <w:t>) – возвращает строковое представление графа в формате "</w:t>
      </w:r>
      <w:proofErr w:type="spellStart"/>
      <w:proofErr w:type="gramStart"/>
      <w:r w:rsidRPr="004A2C5B">
        <w:t>Graph</w:t>
      </w:r>
      <w:proofErr w:type="spellEnd"/>
      <w:r w:rsidRPr="004A2C5B">
        <w:t>{</w:t>
      </w:r>
      <w:proofErr w:type="spellStart"/>
      <w:proofErr w:type="gramEnd"/>
      <w:r w:rsidRPr="004A2C5B">
        <w:t>nodes</w:t>
      </w:r>
      <w:proofErr w:type="spellEnd"/>
      <w:r w:rsidRPr="004A2C5B">
        <w:t xml:space="preserve">=N, </w:t>
      </w:r>
      <w:proofErr w:type="spellStart"/>
      <w:r w:rsidRPr="004A2C5B">
        <w:t>edges</w:t>
      </w:r>
      <w:proofErr w:type="spellEnd"/>
      <w:r w:rsidRPr="004A2C5B">
        <w:t>=M}", где N и M – количество вершин и рёбер соответственно.</w:t>
      </w:r>
    </w:p>
    <w:p w14:paraId="12095135" w14:textId="389B80E7" w:rsidR="004A2C5B" w:rsidRPr="004A2C5B" w:rsidRDefault="004A2C5B" w:rsidP="004A2C5B">
      <w:pPr>
        <w:pStyle w:val="a"/>
        <w:numPr>
          <w:ilvl w:val="0"/>
          <w:numId w:val="0"/>
        </w:numPr>
        <w:ind w:left="709"/>
        <w:rPr>
          <w:lang w:val="en-US"/>
        </w:rPr>
      </w:pPr>
      <w:r>
        <w:t xml:space="preserve">Класс </w:t>
      </w:r>
      <w:r>
        <w:rPr>
          <w:lang w:val="en-US"/>
        </w:rPr>
        <w:t>Node</w:t>
      </w:r>
      <w:r>
        <w:t>:</w:t>
      </w:r>
    </w:p>
    <w:p w14:paraId="751A185E" w14:textId="3EE915DA" w:rsidR="004A2C5B" w:rsidRPr="004A2C5B" w:rsidRDefault="004A2C5B" w:rsidP="00757D47">
      <w:pPr>
        <w:pStyle w:val="a"/>
        <w:ind w:left="709" w:firstLine="0"/>
      </w:pPr>
      <w:proofErr w:type="spellStart"/>
      <w:r w:rsidRPr="004A2C5B">
        <w:t>public</w:t>
      </w:r>
      <w:proofErr w:type="spellEnd"/>
      <w:r w:rsidRPr="004A2C5B">
        <w:t xml:space="preserve"> </w:t>
      </w:r>
      <w:proofErr w:type="spellStart"/>
      <w:proofErr w:type="gramStart"/>
      <w:r w:rsidRPr="004A2C5B">
        <w:t>Node</w:t>
      </w:r>
      <w:proofErr w:type="spellEnd"/>
      <w:r w:rsidRPr="004A2C5B">
        <w:t>(</w:t>
      </w:r>
      <w:proofErr w:type="spellStart"/>
      <w:proofErr w:type="gramEnd"/>
      <w:r w:rsidRPr="004A2C5B">
        <w:t>int</w:t>
      </w:r>
      <w:proofErr w:type="spellEnd"/>
      <w:r w:rsidRPr="004A2C5B">
        <w:t xml:space="preserve"> </w:t>
      </w:r>
      <w:proofErr w:type="spellStart"/>
      <w:r w:rsidRPr="004A2C5B">
        <w:t>id</w:t>
      </w:r>
      <w:proofErr w:type="spellEnd"/>
      <w:r w:rsidRPr="004A2C5B">
        <w:t xml:space="preserve">, </w:t>
      </w:r>
      <w:proofErr w:type="spellStart"/>
      <w:r w:rsidRPr="004A2C5B">
        <w:t>double</w:t>
      </w:r>
      <w:proofErr w:type="spellEnd"/>
      <w:r w:rsidRPr="004A2C5B">
        <w:t xml:space="preserve"> x, </w:t>
      </w:r>
      <w:proofErr w:type="spellStart"/>
      <w:r w:rsidRPr="004A2C5B">
        <w:t>double</w:t>
      </w:r>
      <w:proofErr w:type="spellEnd"/>
      <w:r w:rsidRPr="004A2C5B">
        <w:t xml:space="preserve"> y) – конструктор, инициализирующий все поля класса. Принимает идентификатор вершины и её координаты</w:t>
      </w:r>
      <w:r>
        <w:rPr>
          <w:lang w:val="en-US"/>
        </w:rPr>
        <w:t>.</w:t>
      </w:r>
    </w:p>
    <w:p w14:paraId="61E62CC8" w14:textId="3CE62EAF"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int</w:t>
      </w:r>
      <w:proofErr w:type="spellEnd"/>
      <w:r w:rsidRPr="004A2C5B">
        <w:t xml:space="preserve"> </w:t>
      </w:r>
      <w:proofErr w:type="spellStart"/>
      <w:proofErr w:type="gramStart"/>
      <w:r w:rsidRPr="004A2C5B">
        <w:t>getId</w:t>
      </w:r>
      <w:proofErr w:type="spellEnd"/>
      <w:r w:rsidRPr="004A2C5B">
        <w:t>(</w:t>
      </w:r>
      <w:proofErr w:type="gramEnd"/>
      <w:r w:rsidRPr="004A2C5B">
        <w:t>) – возвращает идентификатор вершины.</w:t>
      </w:r>
    </w:p>
    <w:p w14:paraId="58D64D69" w14:textId="134E58A3"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double</w:t>
      </w:r>
      <w:proofErr w:type="spellEnd"/>
      <w:r w:rsidRPr="004A2C5B">
        <w:t xml:space="preserve"> </w:t>
      </w:r>
      <w:proofErr w:type="spellStart"/>
      <w:proofErr w:type="gramStart"/>
      <w:r w:rsidRPr="004A2C5B">
        <w:t>getX</w:t>
      </w:r>
      <w:proofErr w:type="spellEnd"/>
      <w:r w:rsidRPr="004A2C5B">
        <w:t>(</w:t>
      </w:r>
      <w:proofErr w:type="gramEnd"/>
      <w:r w:rsidRPr="004A2C5B">
        <w:t>) – возвращает координату x вершины.</w:t>
      </w:r>
    </w:p>
    <w:p w14:paraId="24AACFC6" w14:textId="151F656C"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void</w:t>
      </w:r>
      <w:proofErr w:type="spellEnd"/>
      <w:r w:rsidRPr="004A2C5B">
        <w:t xml:space="preserve"> </w:t>
      </w:r>
      <w:proofErr w:type="spellStart"/>
      <w:proofErr w:type="gramStart"/>
      <w:r w:rsidRPr="004A2C5B">
        <w:t>setX</w:t>
      </w:r>
      <w:proofErr w:type="spellEnd"/>
      <w:r w:rsidRPr="004A2C5B">
        <w:t>(</w:t>
      </w:r>
      <w:proofErr w:type="spellStart"/>
      <w:proofErr w:type="gramEnd"/>
      <w:r w:rsidRPr="004A2C5B">
        <w:t>double</w:t>
      </w:r>
      <w:proofErr w:type="spellEnd"/>
      <w:r w:rsidRPr="004A2C5B">
        <w:t xml:space="preserve"> x) – устанавливает новое значение координаты x.</w:t>
      </w:r>
    </w:p>
    <w:p w14:paraId="5E4C6910" w14:textId="46ED4FE4"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double</w:t>
      </w:r>
      <w:proofErr w:type="spellEnd"/>
      <w:r w:rsidRPr="004A2C5B">
        <w:t xml:space="preserve"> </w:t>
      </w:r>
      <w:proofErr w:type="spellStart"/>
      <w:proofErr w:type="gramStart"/>
      <w:r w:rsidRPr="004A2C5B">
        <w:t>getY</w:t>
      </w:r>
      <w:proofErr w:type="spellEnd"/>
      <w:r w:rsidRPr="004A2C5B">
        <w:t>(</w:t>
      </w:r>
      <w:proofErr w:type="gramEnd"/>
      <w:r w:rsidRPr="004A2C5B">
        <w:t>) – возвращает координату y вершины.</w:t>
      </w:r>
    </w:p>
    <w:p w14:paraId="498A5787" w14:textId="171C7A3B" w:rsidR="004A2C5B" w:rsidRPr="004A2C5B" w:rsidRDefault="004A2C5B" w:rsidP="00757D47">
      <w:pPr>
        <w:pStyle w:val="a"/>
        <w:ind w:left="709" w:firstLine="0"/>
      </w:pPr>
      <w:proofErr w:type="spellStart"/>
      <w:r w:rsidRPr="004A2C5B">
        <w:t>public</w:t>
      </w:r>
      <w:proofErr w:type="spellEnd"/>
      <w:r w:rsidRPr="004A2C5B">
        <w:t xml:space="preserve"> </w:t>
      </w:r>
      <w:proofErr w:type="spellStart"/>
      <w:r w:rsidRPr="004A2C5B">
        <w:t>void</w:t>
      </w:r>
      <w:proofErr w:type="spellEnd"/>
      <w:r w:rsidRPr="004A2C5B">
        <w:t xml:space="preserve"> </w:t>
      </w:r>
      <w:proofErr w:type="spellStart"/>
      <w:proofErr w:type="gramStart"/>
      <w:r w:rsidRPr="004A2C5B">
        <w:t>setY</w:t>
      </w:r>
      <w:proofErr w:type="spellEnd"/>
      <w:r w:rsidRPr="004A2C5B">
        <w:t>(</w:t>
      </w:r>
      <w:proofErr w:type="spellStart"/>
      <w:proofErr w:type="gramEnd"/>
      <w:r w:rsidRPr="004A2C5B">
        <w:t>double</w:t>
      </w:r>
      <w:proofErr w:type="spellEnd"/>
      <w:r w:rsidRPr="004A2C5B">
        <w:t xml:space="preserve"> y) – устанавливает новое значение координаты y.</w:t>
      </w:r>
    </w:p>
    <w:p w14:paraId="590EA43C" w14:textId="0ADE45A5" w:rsidR="004A2C5B" w:rsidRPr="007E4106" w:rsidRDefault="007E4106" w:rsidP="00757D47">
      <w:pPr>
        <w:pStyle w:val="a"/>
        <w:ind w:left="709" w:firstLine="0"/>
      </w:pPr>
      <w:r w:rsidRPr="007E4106">
        <w:rPr>
          <w:lang w:val="en-US"/>
        </w:rPr>
        <w:t xml:space="preserve">public </w:t>
      </w:r>
      <w:proofErr w:type="spellStart"/>
      <w:r w:rsidRPr="007E4106">
        <w:rPr>
          <w:lang w:val="en-US"/>
        </w:rPr>
        <w:t>boolean</w:t>
      </w:r>
      <w:proofErr w:type="spellEnd"/>
      <w:r w:rsidRPr="007E4106">
        <w:rPr>
          <w:lang w:val="en-US"/>
        </w:rPr>
        <w:t xml:space="preserve"> </w:t>
      </w:r>
      <w:proofErr w:type="gramStart"/>
      <w:r w:rsidRPr="007E4106">
        <w:rPr>
          <w:lang w:val="en-US"/>
        </w:rPr>
        <w:t>equals(</w:t>
      </w:r>
      <w:proofErr w:type="gramEnd"/>
      <w:r w:rsidRPr="007E4106">
        <w:rPr>
          <w:lang w:val="en-US"/>
        </w:rPr>
        <w:t xml:space="preserve">Object o) – </w:t>
      </w:r>
      <w:r w:rsidRPr="007E4106">
        <w:t>переопределяет</w:t>
      </w:r>
      <w:r w:rsidRPr="007E4106">
        <w:rPr>
          <w:lang w:val="en-US"/>
        </w:rPr>
        <w:t xml:space="preserve"> </w:t>
      </w:r>
      <w:r w:rsidRPr="007E4106">
        <w:t>стандартный</w:t>
      </w:r>
      <w:r w:rsidRPr="007E4106">
        <w:rPr>
          <w:lang w:val="en-US"/>
        </w:rPr>
        <w:t xml:space="preserve"> </w:t>
      </w:r>
      <w:r w:rsidRPr="007E4106">
        <w:t>метод</w:t>
      </w:r>
      <w:r w:rsidRPr="007E4106">
        <w:rPr>
          <w:lang w:val="en-US"/>
        </w:rPr>
        <w:t xml:space="preserve"> equals. </w:t>
      </w:r>
      <w:r w:rsidRPr="007E4106">
        <w:t>Две вершины считаются равными, если их идентификаторы совпадают. Координаты при сравнении не учитываются.</w:t>
      </w:r>
    </w:p>
    <w:p w14:paraId="2338D675" w14:textId="17073DA2" w:rsidR="007E4106" w:rsidRPr="007E4106" w:rsidRDefault="007E4106" w:rsidP="00757D47">
      <w:pPr>
        <w:pStyle w:val="a"/>
        <w:ind w:left="709" w:firstLine="0"/>
      </w:pPr>
      <w:proofErr w:type="spellStart"/>
      <w:r w:rsidRPr="007E4106">
        <w:t>public</w:t>
      </w:r>
      <w:proofErr w:type="spellEnd"/>
      <w:r w:rsidRPr="007E4106">
        <w:t xml:space="preserve"> </w:t>
      </w:r>
      <w:proofErr w:type="spellStart"/>
      <w:r w:rsidRPr="007E4106">
        <w:t>int</w:t>
      </w:r>
      <w:proofErr w:type="spellEnd"/>
      <w:r w:rsidRPr="007E4106">
        <w:t xml:space="preserve"> </w:t>
      </w:r>
      <w:proofErr w:type="spellStart"/>
      <w:proofErr w:type="gramStart"/>
      <w:r w:rsidRPr="007E4106">
        <w:t>hashCode</w:t>
      </w:r>
      <w:proofErr w:type="spellEnd"/>
      <w:r w:rsidRPr="007E4106">
        <w:t>(</w:t>
      </w:r>
      <w:proofErr w:type="gramEnd"/>
      <w:r w:rsidRPr="007E4106">
        <w:t xml:space="preserve">) – переопределяет стандартный метод </w:t>
      </w:r>
      <w:proofErr w:type="spellStart"/>
      <w:r w:rsidRPr="007E4106">
        <w:t>hashCode</w:t>
      </w:r>
      <w:proofErr w:type="spellEnd"/>
      <w:r w:rsidRPr="007E4106">
        <w:t>. Возвращает хеш-код на основе идентификатора вершины</w:t>
      </w:r>
      <w:r>
        <w:rPr>
          <w:lang w:val="en-US"/>
        </w:rPr>
        <w:t>.</w:t>
      </w:r>
    </w:p>
    <w:p w14:paraId="64B25B4E" w14:textId="6E6252E7" w:rsidR="007E4106" w:rsidRPr="007E4106" w:rsidRDefault="007E4106" w:rsidP="00757D47">
      <w:pPr>
        <w:pStyle w:val="a"/>
        <w:ind w:left="709" w:firstLine="0"/>
      </w:pPr>
      <w:proofErr w:type="spellStart"/>
      <w:r w:rsidRPr="007E4106">
        <w:t>public</w:t>
      </w:r>
      <w:proofErr w:type="spellEnd"/>
      <w:r w:rsidRPr="007E4106">
        <w:t xml:space="preserve"> </w:t>
      </w:r>
      <w:proofErr w:type="spellStart"/>
      <w:r w:rsidRPr="007E4106">
        <w:t>String</w:t>
      </w:r>
      <w:proofErr w:type="spellEnd"/>
      <w:r w:rsidRPr="007E4106">
        <w:t xml:space="preserve"> </w:t>
      </w:r>
      <w:proofErr w:type="spellStart"/>
      <w:proofErr w:type="gramStart"/>
      <w:r w:rsidRPr="007E4106">
        <w:t>toString</w:t>
      </w:r>
      <w:proofErr w:type="spellEnd"/>
      <w:r w:rsidRPr="007E4106">
        <w:t>(</w:t>
      </w:r>
      <w:proofErr w:type="gramEnd"/>
      <w:r w:rsidRPr="007E4106">
        <w:t xml:space="preserve">) – переопределяет стандартный метод </w:t>
      </w:r>
      <w:proofErr w:type="spellStart"/>
      <w:r w:rsidRPr="007E4106">
        <w:t>toString</w:t>
      </w:r>
      <w:proofErr w:type="spellEnd"/>
      <w:r w:rsidRPr="007E4106">
        <w:t>. Возвращает строковое представление вершины в формате "</w:t>
      </w:r>
      <w:proofErr w:type="spellStart"/>
      <w:r w:rsidRPr="007E4106">
        <w:t>Node</w:t>
      </w:r>
      <w:proofErr w:type="spellEnd"/>
      <w:r w:rsidRPr="007E4106">
        <w:t xml:space="preserve"> {</w:t>
      </w:r>
      <w:proofErr w:type="spellStart"/>
      <w:r w:rsidRPr="007E4106">
        <w:t>id</w:t>
      </w:r>
      <w:proofErr w:type="spellEnd"/>
      <w:r w:rsidRPr="007E4106">
        <w:t xml:space="preserve"> = N, x=X, y=Y}". Используется для логирования и отладки</w:t>
      </w:r>
      <w:r>
        <w:rPr>
          <w:lang w:val="en-US"/>
        </w:rPr>
        <w:t>.</w:t>
      </w:r>
    </w:p>
    <w:p w14:paraId="7B496DB2" w14:textId="3F0CED68" w:rsidR="007E4106" w:rsidRPr="007E4106" w:rsidRDefault="007E4106" w:rsidP="007E4106">
      <w:pPr>
        <w:pStyle w:val="a"/>
        <w:numPr>
          <w:ilvl w:val="0"/>
          <w:numId w:val="0"/>
        </w:numPr>
        <w:ind w:left="709"/>
      </w:pPr>
      <w:r>
        <w:lastRenderedPageBreak/>
        <w:t xml:space="preserve">Класс </w:t>
      </w:r>
      <w:proofErr w:type="spellStart"/>
      <w:r>
        <w:rPr>
          <w:lang w:val="en-US"/>
        </w:rPr>
        <w:t>ColorGenerator</w:t>
      </w:r>
      <w:proofErr w:type="spellEnd"/>
      <w:r>
        <w:t>:</w:t>
      </w:r>
    </w:p>
    <w:p w14:paraId="71101874" w14:textId="581D11B9" w:rsidR="007E4106" w:rsidRDefault="007E4106" w:rsidP="00757D47">
      <w:pPr>
        <w:pStyle w:val="a"/>
        <w:ind w:left="709" w:firstLine="0"/>
      </w:pPr>
      <w:proofErr w:type="spellStart"/>
      <w:r w:rsidRPr="007E4106">
        <w:t>public</w:t>
      </w:r>
      <w:proofErr w:type="spellEnd"/>
      <w:r w:rsidRPr="007E4106">
        <w:t xml:space="preserve"> </w:t>
      </w:r>
      <w:proofErr w:type="spellStart"/>
      <w:r w:rsidRPr="007E4106">
        <w:t>static</w:t>
      </w:r>
      <w:proofErr w:type="spellEnd"/>
      <w:r w:rsidRPr="007E4106">
        <w:t xml:space="preserve"> Color </w:t>
      </w:r>
      <w:proofErr w:type="spellStart"/>
      <w:proofErr w:type="gramStart"/>
      <w:r w:rsidRPr="007E4106">
        <w:t>getColorForIndex</w:t>
      </w:r>
      <w:proofErr w:type="spellEnd"/>
      <w:r w:rsidRPr="007E4106">
        <w:t>(</w:t>
      </w:r>
      <w:proofErr w:type="spellStart"/>
      <w:proofErr w:type="gramEnd"/>
      <w:r w:rsidRPr="007E4106">
        <w:t>int</w:t>
      </w:r>
      <w:proofErr w:type="spellEnd"/>
      <w:r w:rsidRPr="007E4106">
        <w:t xml:space="preserve"> </w:t>
      </w:r>
      <w:proofErr w:type="spellStart"/>
      <w:r w:rsidRPr="007E4106">
        <w:t>index</w:t>
      </w:r>
      <w:proofErr w:type="spellEnd"/>
      <w:r w:rsidRPr="007E4106">
        <w:t xml:space="preserve">) – статический метод, возвращающий объект Color для переданного индекса. Вычисляет оттенок как дробную часть произведения индекса на золотое сечение, затем создаёт цвет с помощью метода </w:t>
      </w:r>
      <w:proofErr w:type="spellStart"/>
      <w:r w:rsidRPr="007E4106">
        <w:t>Color.hsb</w:t>
      </w:r>
      <w:proofErr w:type="spellEnd"/>
      <w:r w:rsidRPr="007E4106">
        <w:t>, передавая вычисленный оттенок (в градусах), фиксированную насыщенность и яркость. Благодаря использованию золотого сечения обеспечивается равномерное распределение цветов по спектру даже при большом количестве индексов</w:t>
      </w:r>
      <w:r>
        <w:t>.</w:t>
      </w:r>
    </w:p>
    <w:p w14:paraId="559254C6" w14:textId="074A1208" w:rsidR="007E4106" w:rsidRPr="007E4106" w:rsidRDefault="007E4106" w:rsidP="007E4106">
      <w:pPr>
        <w:pStyle w:val="a"/>
        <w:numPr>
          <w:ilvl w:val="0"/>
          <w:numId w:val="0"/>
        </w:numPr>
        <w:ind w:left="709"/>
      </w:pPr>
      <w:r>
        <w:t xml:space="preserve">Класс </w:t>
      </w:r>
      <w:proofErr w:type="spellStart"/>
      <w:r>
        <w:rPr>
          <w:lang w:val="en-US"/>
        </w:rPr>
        <w:t>GraphGenerator</w:t>
      </w:r>
      <w:proofErr w:type="spellEnd"/>
      <w:r>
        <w:rPr>
          <w:lang w:val="en-US"/>
        </w:rPr>
        <w:t>:</w:t>
      </w:r>
    </w:p>
    <w:p w14:paraId="5135B518" w14:textId="62A5807A" w:rsidR="007E4106" w:rsidRDefault="007E4106" w:rsidP="00757D47">
      <w:pPr>
        <w:pStyle w:val="a"/>
        <w:ind w:left="709" w:firstLine="0"/>
      </w:pPr>
      <w:r w:rsidRPr="007E4106">
        <w:rPr>
          <w:lang w:val="en-US"/>
        </w:rPr>
        <w:t xml:space="preserve">public Graph </w:t>
      </w:r>
      <w:proofErr w:type="gramStart"/>
      <w:r w:rsidRPr="007E4106">
        <w:rPr>
          <w:lang w:val="en-US"/>
        </w:rPr>
        <w:t>generate(</w:t>
      </w:r>
      <w:proofErr w:type="gramEnd"/>
      <w:r w:rsidRPr="007E4106">
        <w:rPr>
          <w:lang w:val="en-US"/>
        </w:rPr>
        <w:t xml:space="preserve">int </w:t>
      </w:r>
      <w:proofErr w:type="spellStart"/>
      <w:r w:rsidRPr="007E4106">
        <w:rPr>
          <w:lang w:val="en-US"/>
        </w:rPr>
        <w:t>vertexCount</w:t>
      </w:r>
      <w:proofErr w:type="spellEnd"/>
      <w:r w:rsidRPr="007E4106">
        <w:rPr>
          <w:lang w:val="en-US"/>
        </w:rPr>
        <w:t xml:space="preserve">, int </w:t>
      </w:r>
      <w:proofErr w:type="spellStart"/>
      <w:r w:rsidRPr="007E4106">
        <w:rPr>
          <w:lang w:val="en-US"/>
        </w:rPr>
        <w:t>edgeCount</w:t>
      </w:r>
      <w:proofErr w:type="spellEnd"/>
      <w:r w:rsidRPr="007E4106">
        <w:rPr>
          <w:lang w:val="en-US"/>
        </w:rPr>
        <w:t xml:space="preserve">) – </w:t>
      </w:r>
      <w:r>
        <w:t>создает</w:t>
      </w:r>
      <w:r w:rsidRPr="007E4106">
        <w:rPr>
          <w:lang w:val="en-US"/>
        </w:rPr>
        <w:t xml:space="preserve"> </w:t>
      </w:r>
      <w:r w:rsidRPr="007E4106">
        <w:t>случайный</w:t>
      </w:r>
      <w:r w:rsidRPr="007E4106">
        <w:rPr>
          <w:lang w:val="en-US"/>
        </w:rPr>
        <w:t xml:space="preserve"> </w:t>
      </w:r>
      <w:r w:rsidRPr="007E4106">
        <w:t>связный</w:t>
      </w:r>
      <w:r w:rsidRPr="007E4106">
        <w:rPr>
          <w:lang w:val="en-US"/>
        </w:rPr>
        <w:t xml:space="preserve"> </w:t>
      </w:r>
      <w:r w:rsidRPr="007E4106">
        <w:t>взвешенный</w:t>
      </w:r>
      <w:r w:rsidRPr="007E4106">
        <w:rPr>
          <w:lang w:val="en-US"/>
        </w:rPr>
        <w:t xml:space="preserve"> </w:t>
      </w:r>
      <w:r w:rsidRPr="007E4106">
        <w:t>граф</w:t>
      </w:r>
      <w:r w:rsidRPr="007E4106">
        <w:rPr>
          <w:lang w:val="en-US"/>
        </w:rPr>
        <w:t xml:space="preserve">. </w:t>
      </w:r>
      <w:r w:rsidRPr="007E4106">
        <w:t xml:space="preserve">Принимает количество вершин и рёбер. Проверяет корректность входных данных: количество вершин должно быть больше нуля, количество рёбер должно находиться в диапазоне от </w:t>
      </w:r>
      <w:proofErr w:type="spellStart"/>
      <w:r w:rsidRPr="007E4106">
        <w:t>vertexCount</w:t>
      </w:r>
      <w:proofErr w:type="spellEnd"/>
      <w:r w:rsidRPr="007E4106">
        <w:t xml:space="preserve"> - 1 (для связности) до максимально возможного числа рёбер в полном графе. Создаёт пустой граф и генератор случайных чисел. Для каждой вершины генерирует координаты x и y в пределах холста с учётом отступа MARGIN, повторяя попытку, если позиция слишком близка к уже существующим вершинам (проверка через </w:t>
      </w:r>
      <w:proofErr w:type="spellStart"/>
      <w:r w:rsidRPr="007E4106">
        <w:t>isPositionAvailable</w:t>
      </w:r>
      <w:proofErr w:type="spellEnd"/>
      <w:r w:rsidRPr="007E4106">
        <w:t xml:space="preserve">). Добавляет вершину с идентификатором, равным её порядковому номеру. Затем создаёт связный остов: перемешивает список вершин, для каждой вершины (начиная со второй) соединяет её со случайной предыдущей вершиной, присваивая случайный вес от 1 до 100. После построения остова добавляет оставшиеся рёбра до достижения заданного количества </w:t>
      </w:r>
      <w:proofErr w:type="spellStart"/>
      <w:r w:rsidRPr="007E4106">
        <w:t>edgeCount</w:t>
      </w:r>
      <w:proofErr w:type="spellEnd"/>
      <w:r w:rsidRPr="007E4106">
        <w:t>, выбирая случайные пары вершин и проверяя, что ребро ещё не существует. Для предотвращения бесконечного цикла используется ограничение на количество попыток (</w:t>
      </w:r>
      <w:proofErr w:type="spellStart"/>
      <w:r w:rsidRPr="007E4106">
        <w:t>maxAttempts</w:t>
      </w:r>
      <w:proofErr w:type="spellEnd"/>
      <w:r w:rsidRPr="007E4106">
        <w:t xml:space="preserve"> = 10000). Возвращает сгенерированный объект </w:t>
      </w:r>
      <w:proofErr w:type="spellStart"/>
      <w:r w:rsidRPr="007E4106">
        <w:t>Graph</w:t>
      </w:r>
      <w:proofErr w:type="spellEnd"/>
      <w:r w:rsidR="003261B4">
        <w:t>.</w:t>
      </w:r>
    </w:p>
    <w:p w14:paraId="3938C10C" w14:textId="25F585B8" w:rsidR="003261B4" w:rsidRDefault="003261B4" w:rsidP="00757D47">
      <w:pPr>
        <w:pStyle w:val="a"/>
        <w:ind w:left="709" w:firstLine="0"/>
      </w:pPr>
      <w:proofErr w:type="spellStart"/>
      <w:r w:rsidRPr="003261B4">
        <w:lastRenderedPageBreak/>
        <w:t>private</w:t>
      </w:r>
      <w:proofErr w:type="spellEnd"/>
      <w:r w:rsidRPr="003261B4">
        <w:t xml:space="preserve"> </w:t>
      </w:r>
      <w:proofErr w:type="spellStart"/>
      <w:r w:rsidRPr="003261B4">
        <w:t>boolean</w:t>
      </w:r>
      <w:proofErr w:type="spellEnd"/>
      <w:r w:rsidRPr="003261B4">
        <w:t xml:space="preserve"> </w:t>
      </w:r>
      <w:proofErr w:type="spellStart"/>
      <w:proofErr w:type="gramStart"/>
      <w:r w:rsidRPr="003261B4">
        <w:t>isPositionAvailable</w:t>
      </w:r>
      <w:proofErr w:type="spellEnd"/>
      <w:r w:rsidRPr="003261B4">
        <w:t>(</w:t>
      </w:r>
      <w:proofErr w:type="spellStart"/>
      <w:proofErr w:type="gramEnd"/>
      <w:r w:rsidRPr="003261B4">
        <w:t>double</w:t>
      </w:r>
      <w:proofErr w:type="spellEnd"/>
      <w:r w:rsidRPr="003261B4">
        <w:t xml:space="preserve"> x, </w:t>
      </w:r>
      <w:proofErr w:type="spellStart"/>
      <w:r w:rsidRPr="003261B4">
        <w:t>double</w:t>
      </w:r>
      <w:proofErr w:type="spellEnd"/>
      <w:r w:rsidRPr="003261B4">
        <w:t xml:space="preserve"> y, </w:t>
      </w:r>
      <w:proofErr w:type="spellStart"/>
      <w:r w:rsidRPr="003261B4">
        <w:t>Graph</w:t>
      </w:r>
      <w:proofErr w:type="spellEnd"/>
      <w:r w:rsidRPr="003261B4">
        <w:t xml:space="preserve"> </w:t>
      </w:r>
      <w:proofErr w:type="spellStart"/>
      <w:r w:rsidRPr="003261B4">
        <w:t>graph</w:t>
      </w:r>
      <w:proofErr w:type="spellEnd"/>
      <w:r w:rsidRPr="003261B4">
        <w:t xml:space="preserve">) – вспомогательный метод, проверяющий, что позиция (x, y) находится на достаточном расстоянии от всех уже добавленных вершин графа. Возвращает </w:t>
      </w:r>
      <w:proofErr w:type="spellStart"/>
      <w:r w:rsidRPr="003261B4">
        <w:t>true</w:t>
      </w:r>
      <w:proofErr w:type="spellEnd"/>
      <w:r w:rsidRPr="003261B4">
        <w:t xml:space="preserve">, если расстояние до каждой существующей вершины больше или равно MIN_DISTANCE, иначе </w:t>
      </w:r>
      <w:proofErr w:type="spellStart"/>
      <w:r w:rsidRPr="003261B4">
        <w:t>false</w:t>
      </w:r>
      <w:proofErr w:type="spellEnd"/>
      <w:r>
        <w:t>.</w:t>
      </w:r>
    </w:p>
    <w:p w14:paraId="43BB00EC" w14:textId="19C2D5DE" w:rsidR="003261B4" w:rsidRDefault="003261B4" w:rsidP="00757D47">
      <w:pPr>
        <w:pStyle w:val="a"/>
        <w:ind w:left="709" w:firstLine="0"/>
      </w:pPr>
      <w:proofErr w:type="spellStart"/>
      <w:r w:rsidRPr="003261B4">
        <w:t>private</w:t>
      </w:r>
      <w:proofErr w:type="spellEnd"/>
      <w:r w:rsidRPr="003261B4">
        <w:t xml:space="preserve"> </w:t>
      </w:r>
      <w:proofErr w:type="spellStart"/>
      <w:r w:rsidRPr="003261B4">
        <w:t>boolean</w:t>
      </w:r>
      <w:proofErr w:type="spellEnd"/>
      <w:r w:rsidRPr="003261B4">
        <w:t xml:space="preserve"> </w:t>
      </w:r>
      <w:proofErr w:type="spellStart"/>
      <w:proofErr w:type="gramStart"/>
      <w:r w:rsidRPr="003261B4">
        <w:t>isPositionAvailableForExistingNode</w:t>
      </w:r>
      <w:proofErr w:type="spellEnd"/>
      <w:r w:rsidRPr="003261B4">
        <w:t>(</w:t>
      </w:r>
      <w:proofErr w:type="spellStart"/>
      <w:proofErr w:type="gramEnd"/>
      <w:r w:rsidRPr="003261B4">
        <w:t>double</w:t>
      </w:r>
      <w:proofErr w:type="spellEnd"/>
      <w:r w:rsidRPr="003261B4">
        <w:t xml:space="preserve"> x, </w:t>
      </w:r>
      <w:proofErr w:type="spellStart"/>
      <w:r w:rsidRPr="003261B4">
        <w:t>double</w:t>
      </w:r>
      <w:proofErr w:type="spellEnd"/>
      <w:r w:rsidRPr="003261B4">
        <w:t xml:space="preserve"> y, </w:t>
      </w:r>
      <w:proofErr w:type="spellStart"/>
      <w:r w:rsidRPr="003261B4">
        <w:t>Graph</w:t>
      </w:r>
      <w:proofErr w:type="spellEnd"/>
      <w:r w:rsidRPr="003261B4">
        <w:t xml:space="preserve"> </w:t>
      </w:r>
      <w:proofErr w:type="spellStart"/>
      <w:r w:rsidRPr="003261B4">
        <w:t>graph</w:t>
      </w:r>
      <w:proofErr w:type="spellEnd"/>
      <w:r w:rsidRPr="003261B4">
        <w:t xml:space="preserve">, </w:t>
      </w:r>
      <w:proofErr w:type="spellStart"/>
      <w:r w:rsidRPr="003261B4">
        <w:t>Node</w:t>
      </w:r>
      <w:proofErr w:type="spellEnd"/>
      <w:r w:rsidRPr="003261B4">
        <w:t xml:space="preserve"> </w:t>
      </w:r>
      <w:proofErr w:type="spellStart"/>
      <w:r w:rsidRPr="003261B4">
        <w:t>currentNode</w:t>
      </w:r>
      <w:proofErr w:type="spellEnd"/>
      <w:r w:rsidRPr="003261B4">
        <w:t xml:space="preserve">) – вспомогательный метод, аналогичный </w:t>
      </w:r>
      <w:proofErr w:type="spellStart"/>
      <w:r w:rsidRPr="003261B4">
        <w:t>isPositionAvailable</w:t>
      </w:r>
      <w:proofErr w:type="spellEnd"/>
      <w:r w:rsidRPr="003261B4">
        <w:t xml:space="preserve">, но при проверке исключает из сравнения указанную вершину </w:t>
      </w:r>
      <w:proofErr w:type="spellStart"/>
      <w:r w:rsidRPr="003261B4">
        <w:t>currentNode</w:t>
      </w:r>
      <w:proofErr w:type="spellEnd"/>
      <w:r w:rsidRPr="003261B4">
        <w:t xml:space="preserve">. Используется в </w:t>
      </w:r>
      <w:proofErr w:type="spellStart"/>
      <w:r w:rsidRPr="003261B4">
        <w:t>generateNodePositions</w:t>
      </w:r>
      <w:proofErr w:type="spellEnd"/>
      <w:r w:rsidRPr="003261B4">
        <w:t xml:space="preserve"> для изменения координат существующих вершин без учёта их собственного текущего положения</w:t>
      </w:r>
      <w:r w:rsidR="001A5A3A">
        <w:t>.</w:t>
      </w:r>
    </w:p>
    <w:p w14:paraId="4AFFA497" w14:textId="7C7C1FD3" w:rsidR="001A5A3A" w:rsidRDefault="001A5A3A" w:rsidP="00757D47">
      <w:pPr>
        <w:pStyle w:val="a"/>
        <w:ind w:left="709" w:firstLine="0"/>
      </w:pPr>
      <w:proofErr w:type="spellStart"/>
      <w:r w:rsidRPr="001A5A3A">
        <w:t>public</w:t>
      </w:r>
      <w:proofErr w:type="spellEnd"/>
      <w:r w:rsidRPr="001A5A3A">
        <w:t xml:space="preserve"> </w:t>
      </w:r>
      <w:proofErr w:type="spellStart"/>
      <w:r w:rsidRPr="001A5A3A">
        <w:t>void</w:t>
      </w:r>
      <w:proofErr w:type="spellEnd"/>
      <w:r w:rsidRPr="001A5A3A">
        <w:t xml:space="preserve"> </w:t>
      </w:r>
      <w:proofErr w:type="spellStart"/>
      <w:proofErr w:type="gramStart"/>
      <w:r w:rsidRPr="001A5A3A">
        <w:t>generateNodePositions</w:t>
      </w:r>
      <w:proofErr w:type="spellEnd"/>
      <w:r w:rsidRPr="001A5A3A">
        <w:t>(</w:t>
      </w:r>
      <w:proofErr w:type="spellStart"/>
      <w:proofErr w:type="gramEnd"/>
      <w:r w:rsidRPr="001A5A3A">
        <w:t>Graph</w:t>
      </w:r>
      <w:proofErr w:type="spellEnd"/>
      <w:r w:rsidRPr="001A5A3A">
        <w:t xml:space="preserve"> </w:t>
      </w:r>
      <w:proofErr w:type="spellStart"/>
      <w:r w:rsidRPr="001A5A3A">
        <w:t>graph</w:t>
      </w:r>
      <w:proofErr w:type="spellEnd"/>
      <w:r w:rsidRPr="001A5A3A">
        <w:t xml:space="preserve">, </w:t>
      </w:r>
      <w:proofErr w:type="spellStart"/>
      <w:r w:rsidRPr="001A5A3A">
        <w:t>double</w:t>
      </w:r>
      <w:proofErr w:type="spellEnd"/>
      <w:r w:rsidRPr="001A5A3A">
        <w:t xml:space="preserve"> </w:t>
      </w:r>
      <w:proofErr w:type="spellStart"/>
      <w:r w:rsidRPr="001A5A3A">
        <w:t>canvasWidth</w:t>
      </w:r>
      <w:proofErr w:type="spellEnd"/>
      <w:r w:rsidRPr="001A5A3A">
        <w:t xml:space="preserve">, </w:t>
      </w:r>
      <w:proofErr w:type="spellStart"/>
      <w:r w:rsidRPr="001A5A3A">
        <w:t>double</w:t>
      </w:r>
      <w:proofErr w:type="spellEnd"/>
      <w:r w:rsidRPr="001A5A3A">
        <w:t xml:space="preserve"> </w:t>
      </w:r>
      <w:proofErr w:type="spellStart"/>
      <w:r w:rsidRPr="001A5A3A">
        <w:t>canvasHeight</w:t>
      </w:r>
      <w:proofErr w:type="spellEnd"/>
      <w:r w:rsidRPr="001A5A3A">
        <w:t xml:space="preserve">) – метод, генерирующий координаты для всех вершин уже существующего графа. Принимает объект </w:t>
      </w:r>
      <w:proofErr w:type="spellStart"/>
      <w:r w:rsidRPr="001A5A3A">
        <w:t>Graph</w:t>
      </w:r>
      <w:proofErr w:type="spellEnd"/>
      <w:r w:rsidRPr="001A5A3A">
        <w:t xml:space="preserve"> и размеры холста. Если граф равен </w:t>
      </w:r>
      <w:proofErr w:type="spellStart"/>
      <w:r w:rsidRPr="001A5A3A">
        <w:t>null</w:t>
      </w:r>
      <w:proofErr w:type="spellEnd"/>
      <w:r w:rsidRPr="001A5A3A">
        <w:t xml:space="preserve">, выбрасывает исключение. Для каждой вершины генерирует случайные координаты в пределах холста с учётом отступа MARGIN, повторяя попытку, если позиция слишком близка к другим вершинам (проверка через </w:t>
      </w:r>
      <w:proofErr w:type="spellStart"/>
      <w:r w:rsidRPr="001A5A3A">
        <w:t>isPositionAvailableForExistingNode</w:t>
      </w:r>
      <w:proofErr w:type="spellEnd"/>
      <w:r w:rsidRPr="001A5A3A">
        <w:t xml:space="preserve">). После нахождения подходящей позиции устанавливает координаты вершины через </w:t>
      </w:r>
      <w:proofErr w:type="spellStart"/>
      <w:r w:rsidRPr="001A5A3A">
        <w:t>setX</w:t>
      </w:r>
      <w:proofErr w:type="spellEnd"/>
      <w:r w:rsidRPr="001A5A3A">
        <w:t xml:space="preserve"> и </w:t>
      </w:r>
      <w:proofErr w:type="spellStart"/>
      <w:r w:rsidRPr="001A5A3A">
        <w:t>setY</w:t>
      </w:r>
      <w:proofErr w:type="spellEnd"/>
      <w:r w:rsidRPr="001A5A3A">
        <w:t xml:space="preserve">. Используется при загрузке графа из файла без координат, а также может применяться для </w:t>
      </w:r>
      <w:proofErr w:type="spellStart"/>
      <w:r w:rsidRPr="001A5A3A">
        <w:t>перерасположения</w:t>
      </w:r>
      <w:proofErr w:type="spellEnd"/>
      <w:r w:rsidRPr="001A5A3A">
        <w:t xml:space="preserve"> вершин</w:t>
      </w:r>
      <w:r>
        <w:t>.</w:t>
      </w:r>
    </w:p>
    <w:p w14:paraId="1B735D34" w14:textId="2B56CEBA" w:rsidR="001A5A3A" w:rsidRPr="001A5A3A" w:rsidRDefault="001A5A3A" w:rsidP="001A5A3A">
      <w:pPr>
        <w:pStyle w:val="a"/>
        <w:numPr>
          <w:ilvl w:val="0"/>
          <w:numId w:val="0"/>
        </w:numPr>
        <w:ind w:left="709"/>
        <w:rPr>
          <w:lang w:val="en-US"/>
        </w:rPr>
      </w:pPr>
      <w:r>
        <w:t xml:space="preserve">Класс </w:t>
      </w:r>
      <w:r>
        <w:rPr>
          <w:lang w:val="en-US"/>
        </w:rPr>
        <w:t>Logger:</w:t>
      </w:r>
    </w:p>
    <w:p w14:paraId="2E99508D" w14:textId="6017F71E" w:rsidR="001A5A3A" w:rsidRPr="001A5A3A" w:rsidRDefault="001A5A3A" w:rsidP="00757D47">
      <w:pPr>
        <w:pStyle w:val="a"/>
        <w:ind w:left="709" w:firstLine="0"/>
      </w:pPr>
      <w:proofErr w:type="spellStart"/>
      <w:r w:rsidRPr="001A5A3A">
        <w:t>public</w:t>
      </w:r>
      <w:proofErr w:type="spellEnd"/>
      <w:r w:rsidRPr="001A5A3A">
        <w:t xml:space="preserve"> </w:t>
      </w:r>
      <w:proofErr w:type="spellStart"/>
      <w:proofErr w:type="gramStart"/>
      <w:r w:rsidRPr="001A5A3A">
        <w:t>Logger</w:t>
      </w:r>
      <w:proofErr w:type="spellEnd"/>
      <w:r w:rsidRPr="001A5A3A">
        <w:t>(</w:t>
      </w:r>
      <w:proofErr w:type="spellStart"/>
      <w:proofErr w:type="gramEnd"/>
      <w:r w:rsidRPr="001A5A3A">
        <w:t>TextArea</w:t>
      </w:r>
      <w:proofErr w:type="spellEnd"/>
      <w:r w:rsidRPr="001A5A3A">
        <w:t xml:space="preserve"> </w:t>
      </w:r>
      <w:proofErr w:type="spellStart"/>
      <w:r w:rsidRPr="001A5A3A">
        <w:t>textArea</w:t>
      </w:r>
      <w:proofErr w:type="spellEnd"/>
      <w:r w:rsidRPr="001A5A3A">
        <w:t>) – конструктор, принимающий текстовую область и сохраняющий ссылку на неё для последующего вывода сообщений.</w:t>
      </w:r>
    </w:p>
    <w:p w14:paraId="755815CA" w14:textId="0B0C2D43" w:rsidR="001A5A3A" w:rsidRPr="001A5A3A" w:rsidRDefault="001A5A3A" w:rsidP="00757D47">
      <w:pPr>
        <w:pStyle w:val="a"/>
        <w:ind w:left="709" w:firstLine="0"/>
      </w:pPr>
      <w:proofErr w:type="spellStart"/>
      <w:r w:rsidRPr="001A5A3A">
        <w:t>public</w:t>
      </w:r>
      <w:proofErr w:type="spellEnd"/>
      <w:r w:rsidRPr="001A5A3A">
        <w:t xml:space="preserve"> </w:t>
      </w:r>
      <w:proofErr w:type="spellStart"/>
      <w:r w:rsidRPr="001A5A3A">
        <w:t>void</w:t>
      </w:r>
      <w:proofErr w:type="spellEnd"/>
      <w:r w:rsidRPr="001A5A3A">
        <w:t xml:space="preserve"> </w:t>
      </w:r>
      <w:proofErr w:type="spellStart"/>
      <w:proofErr w:type="gramStart"/>
      <w:r w:rsidRPr="001A5A3A">
        <w:t>log</w:t>
      </w:r>
      <w:proofErr w:type="spellEnd"/>
      <w:r w:rsidRPr="001A5A3A">
        <w:t>(</w:t>
      </w:r>
      <w:proofErr w:type="spellStart"/>
      <w:proofErr w:type="gramEnd"/>
      <w:r w:rsidRPr="001A5A3A">
        <w:t>String</w:t>
      </w:r>
      <w:proofErr w:type="spellEnd"/>
      <w:r w:rsidRPr="001A5A3A">
        <w:t xml:space="preserve"> </w:t>
      </w:r>
      <w:proofErr w:type="spellStart"/>
      <w:r w:rsidRPr="001A5A3A">
        <w:t>message</w:t>
      </w:r>
      <w:proofErr w:type="spellEnd"/>
      <w:r w:rsidRPr="001A5A3A">
        <w:t>) – добавляет произвольное текстовое сообщение в панель логов, завершая его символом новой строки.</w:t>
      </w:r>
    </w:p>
    <w:p w14:paraId="10A3D1D3" w14:textId="6526C6F5" w:rsidR="001A5A3A" w:rsidRPr="001A5A3A" w:rsidRDefault="001A5A3A" w:rsidP="00757D47">
      <w:pPr>
        <w:pStyle w:val="a"/>
        <w:ind w:left="709" w:firstLine="0"/>
      </w:pPr>
      <w:proofErr w:type="spellStart"/>
      <w:r w:rsidRPr="001A5A3A">
        <w:lastRenderedPageBreak/>
        <w:t>public</w:t>
      </w:r>
      <w:proofErr w:type="spellEnd"/>
      <w:r w:rsidRPr="001A5A3A">
        <w:t xml:space="preserve"> </w:t>
      </w:r>
      <w:proofErr w:type="spellStart"/>
      <w:r w:rsidRPr="001A5A3A">
        <w:t>void</w:t>
      </w:r>
      <w:proofErr w:type="spellEnd"/>
      <w:r w:rsidRPr="001A5A3A">
        <w:t xml:space="preserve"> </w:t>
      </w:r>
      <w:proofErr w:type="spellStart"/>
      <w:proofErr w:type="gramStart"/>
      <w:r w:rsidRPr="001A5A3A">
        <w:t>clear</w:t>
      </w:r>
      <w:proofErr w:type="spellEnd"/>
      <w:r w:rsidRPr="001A5A3A">
        <w:t>(</w:t>
      </w:r>
      <w:proofErr w:type="gramEnd"/>
      <w:r w:rsidRPr="001A5A3A">
        <w:t xml:space="preserve">) – полностью очищает панель логов и выводит приветственное сообщение: «Добро пожаловать! Загрузите граф или создайте его вручную.». Используется при инициализации приложения и после нажатия кнопки </w:t>
      </w:r>
      <w:proofErr w:type="spellStart"/>
      <w:r w:rsidRPr="001A5A3A">
        <w:t>Clean</w:t>
      </w:r>
      <w:proofErr w:type="spellEnd"/>
      <w:r w:rsidRPr="00B321CE">
        <w:t>.</w:t>
      </w:r>
    </w:p>
    <w:p w14:paraId="223B7BF2" w14:textId="031078DE" w:rsidR="001A5A3A" w:rsidRPr="001A5A3A" w:rsidRDefault="001A5A3A" w:rsidP="00757D47">
      <w:pPr>
        <w:pStyle w:val="a"/>
        <w:ind w:left="709" w:firstLine="0"/>
      </w:pPr>
      <w:proofErr w:type="spellStart"/>
      <w:r w:rsidRPr="001A5A3A">
        <w:t>public</w:t>
      </w:r>
      <w:proofErr w:type="spellEnd"/>
      <w:r w:rsidRPr="001A5A3A">
        <w:t xml:space="preserve"> </w:t>
      </w:r>
      <w:proofErr w:type="spellStart"/>
      <w:r w:rsidRPr="001A5A3A">
        <w:t>void</w:t>
      </w:r>
      <w:proofErr w:type="spellEnd"/>
      <w:r w:rsidRPr="001A5A3A">
        <w:t xml:space="preserve"> </w:t>
      </w:r>
      <w:proofErr w:type="spellStart"/>
      <w:proofErr w:type="gramStart"/>
      <w:r w:rsidRPr="001A5A3A">
        <w:t>logSortedEdges</w:t>
      </w:r>
      <w:proofErr w:type="spellEnd"/>
      <w:r w:rsidRPr="001A5A3A">
        <w:t>(List&lt;</w:t>
      </w:r>
      <w:proofErr w:type="gramEnd"/>
      <w:r w:rsidRPr="001A5A3A">
        <w:t>Edge&gt; </w:t>
      </w:r>
      <w:proofErr w:type="spellStart"/>
      <w:r w:rsidRPr="001A5A3A">
        <w:t>sortedEdges</w:t>
      </w:r>
      <w:proofErr w:type="spellEnd"/>
      <w:r w:rsidRPr="001A5A3A">
        <w:t>) – выводит в лог отсортированный по весу список рёбер. Каждое ребро отображается с порядковым номером, идентификаторами вершин и весом. Вызывается при запуске пошагового режима</w:t>
      </w:r>
      <w:r>
        <w:rPr>
          <w:lang w:val="en-US"/>
        </w:rPr>
        <w:t>.</w:t>
      </w:r>
    </w:p>
    <w:p w14:paraId="63AB295C" w14:textId="098322D1" w:rsidR="001A5A3A" w:rsidRPr="001A5A3A" w:rsidRDefault="001A5A3A" w:rsidP="00757D47">
      <w:pPr>
        <w:pStyle w:val="a"/>
        <w:ind w:left="709" w:firstLine="0"/>
      </w:pPr>
      <w:proofErr w:type="spellStart"/>
      <w:r w:rsidRPr="001A5A3A">
        <w:t>public</w:t>
      </w:r>
      <w:proofErr w:type="spellEnd"/>
      <w:r w:rsidRPr="001A5A3A">
        <w:t xml:space="preserve"> </w:t>
      </w:r>
      <w:proofErr w:type="spellStart"/>
      <w:r w:rsidRPr="001A5A3A">
        <w:t>void</w:t>
      </w:r>
      <w:proofErr w:type="spellEnd"/>
      <w:r w:rsidRPr="001A5A3A">
        <w:t xml:space="preserve"> </w:t>
      </w:r>
      <w:proofErr w:type="spellStart"/>
      <w:proofErr w:type="gramStart"/>
      <w:r w:rsidRPr="001A5A3A">
        <w:t>logResult</w:t>
      </w:r>
      <w:proofErr w:type="spellEnd"/>
      <w:r w:rsidRPr="001A5A3A">
        <w:t>(</w:t>
      </w:r>
      <w:proofErr w:type="spellStart"/>
      <w:proofErr w:type="gramEnd"/>
      <w:r w:rsidRPr="001A5A3A">
        <w:t>int</w:t>
      </w:r>
      <w:proofErr w:type="spellEnd"/>
      <w:r w:rsidRPr="001A5A3A">
        <w:t xml:space="preserve"> </w:t>
      </w:r>
      <w:proofErr w:type="spellStart"/>
      <w:r w:rsidRPr="001A5A3A">
        <w:t>totalWeight</w:t>
      </w:r>
      <w:proofErr w:type="spellEnd"/>
      <w:r w:rsidRPr="001A5A3A">
        <w:t xml:space="preserve">, </w:t>
      </w:r>
      <w:proofErr w:type="gramStart"/>
      <w:r w:rsidRPr="001A5A3A">
        <w:t>List&lt;</w:t>
      </w:r>
      <w:proofErr w:type="gramEnd"/>
      <w:r w:rsidRPr="001A5A3A">
        <w:t>Edge&gt; </w:t>
      </w:r>
      <w:proofErr w:type="spellStart"/>
      <w:r w:rsidRPr="001A5A3A">
        <w:t>mstEdges</w:t>
      </w:r>
      <w:proofErr w:type="spellEnd"/>
      <w:r w:rsidRPr="001A5A3A">
        <w:t xml:space="preserve">, </w:t>
      </w:r>
      <w:proofErr w:type="spellStart"/>
      <w:r w:rsidRPr="001A5A3A">
        <w:t>int</w:t>
      </w:r>
      <w:proofErr w:type="spellEnd"/>
      <w:r w:rsidRPr="001A5A3A">
        <w:t xml:space="preserve"> </w:t>
      </w:r>
      <w:proofErr w:type="spellStart"/>
      <w:r w:rsidRPr="001A5A3A">
        <w:t>vertexCount</w:t>
      </w:r>
      <w:proofErr w:type="spellEnd"/>
      <w:r w:rsidRPr="001A5A3A">
        <w:t xml:space="preserve">) – выводит итоговый результат работы алгоритма: общий вес минимального </w:t>
      </w:r>
      <w:proofErr w:type="spellStart"/>
      <w:r w:rsidRPr="001A5A3A">
        <w:t>остовного</w:t>
      </w:r>
      <w:proofErr w:type="spellEnd"/>
      <w:r w:rsidRPr="001A5A3A">
        <w:t xml:space="preserve"> дерева, количество рёбер в нём, список рёбер с указанием весов, а также заключение о связности графа (если количество рёбер равно </w:t>
      </w:r>
      <w:proofErr w:type="spellStart"/>
      <w:r w:rsidRPr="001A5A3A">
        <w:t>vertexCount</w:t>
      </w:r>
      <w:proofErr w:type="spellEnd"/>
      <w:r w:rsidRPr="001A5A3A">
        <w:t xml:space="preserve"> - 1, граф связный, иначе построен минимальный </w:t>
      </w:r>
      <w:proofErr w:type="spellStart"/>
      <w:r w:rsidRPr="001A5A3A">
        <w:t>остовный</w:t>
      </w:r>
      <w:proofErr w:type="spellEnd"/>
      <w:r w:rsidRPr="001A5A3A">
        <w:t xml:space="preserve"> лес). Используется для отображения финального состояния алгоритма</w:t>
      </w:r>
      <w:r>
        <w:rPr>
          <w:lang w:val="en-US"/>
        </w:rPr>
        <w:t>.</w:t>
      </w:r>
    </w:p>
    <w:p w14:paraId="291B81C3" w14:textId="672B1AFE" w:rsidR="001A5A3A" w:rsidRPr="007E4BF4" w:rsidRDefault="007E4BF4" w:rsidP="00757D47">
      <w:pPr>
        <w:pStyle w:val="a"/>
        <w:ind w:left="709" w:firstLine="0"/>
      </w:pPr>
      <w:proofErr w:type="spellStart"/>
      <w:r w:rsidRPr="007E4BF4">
        <w:t>public</w:t>
      </w:r>
      <w:proofErr w:type="spellEnd"/>
      <w:r w:rsidRPr="007E4BF4">
        <w:t xml:space="preserve"> </w:t>
      </w:r>
      <w:proofErr w:type="spellStart"/>
      <w:r w:rsidRPr="007E4BF4">
        <w:t>void</w:t>
      </w:r>
      <w:proofErr w:type="spellEnd"/>
      <w:r w:rsidRPr="007E4BF4">
        <w:t xml:space="preserve"> </w:t>
      </w:r>
      <w:proofErr w:type="spellStart"/>
      <w:proofErr w:type="gramStart"/>
      <w:r w:rsidRPr="007E4BF4">
        <w:t>logGraphGenerated</w:t>
      </w:r>
      <w:proofErr w:type="spellEnd"/>
      <w:r w:rsidRPr="007E4BF4">
        <w:t>(</w:t>
      </w:r>
      <w:proofErr w:type="spellStart"/>
      <w:proofErr w:type="gramEnd"/>
      <w:r w:rsidRPr="007E4BF4">
        <w:t>int</w:t>
      </w:r>
      <w:proofErr w:type="spellEnd"/>
      <w:r w:rsidRPr="007E4BF4">
        <w:t xml:space="preserve"> </w:t>
      </w:r>
      <w:proofErr w:type="spellStart"/>
      <w:r w:rsidRPr="007E4BF4">
        <w:t>vertexCount</w:t>
      </w:r>
      <w:proofErr w:type="spellEnd"/>
      <w:r w:rsidRPr="007E4BF4">
        <w:t xml:space="preserve">, </w:t>
      </w:r>
      <w:proofErr w:type="spellStart"/>
      <w:r w:rsidRPr="007E4BF4">
        <w:t>int</w:t>
      </w:r>
      <w:proofErr w:type="spellEnd"/>
      <w:r w:rsidRPr="007E4BF4">
        <w:t xml:space="preserve"> </w:t>
      </w:r>
      <w:proofErr w:type="spellStart"/>
      <w:r w:rsidRPr="007E4BF4">
        <w:t>edgeCount</w:t>
      </w:r>
      <w:proofErr w:type="spellEnd"/>
      <w:r w:rsidRPr="007E4BF4">
        <w:t>) – выводит информацию о генерации случайного графа: количество вершин и рёбер. Вызывается после успешной генерации графа</w:t>
      </w:r>
      <w:r>
        <w:rPr>
          <w:lang w:val="en-US"/>
        </w:rPr>
        <w:t>.</w:t>
      </w:r>
    </w:p>
    <w:p w14:paraId="471B9643" w14:textId="31E5B368" w:rsidR="007E4BF4" w:rsidRPr="007A0CE4" w:rsidRDefault="007A0CE4" w:rsidP="00757D47">
      <w:pPr>
        <w:pStyle w:val="a"/>
        <w:ind w:left="709" w:firstLine="0"/>
      </w:pPr>
      <w:proofErr w:type="spellStart"/>
      <w:r w:rsidRPr="007A0CE4">
        <w:t>public</w:t>
      </w:r>
      <w:proofErr w:type="spellEnd"/>
      <w:r w:rsidRPr="007A0CE4">
        <w:t xml:space="preserve"> </w:t>
      </w:r>
      <w:proofErr w:type="spellStart"/>
      <w:r w:rsidRPr="007A0CE4">
        <w:t>void</w:t>
      </w:r>
      <w:proofErr w:type="spellEnd"/>
      <w:r w:rsidRPr="007A0CE4">
        <w:t xml:space="preserve"> </w:t>
      </w:r>
      <w:proofErr w:type="spellStart"/>
      <w:proofErr w:type="gramStart"/>
      <w:r w:rsidRPr="007A0CE4">
        <w:t>logGraphLoaded</w:t>
      </w:r>
      <w:proofErr w:type="spellEnd"/>
      <w:r w:rsidRPr="007A0CE4">
        <w:t>(</w:t>
      </w:r>
      <w:proofErr w:type="spellStart"/>
      <w:proofErr w:type="gramEnd"/>
      <w:r w:rsidRPr="007A0CE4">
        <w:t>String</w:t>
      </w:r>
      <w:proofErr w:type="spellEnd"/>
      <w:r w:rsidRPr="007A0CE4">
        <w:t xml:space="preserve"> </w:t>
      </w:r>
      <w:proofErr w:type="spellStart"/>
      <w:r w:rsidRPr="007A0CE4">
        <w:t>fileName</w:t>
      </w:r>
      <w:proofErr w:type="spellEnd"/>
      <w:r w:rsidRPr="007A0CE4">
        <w:t xml:space="preserve">, </w:t>
      </w:r>
      <w:proofErr w:type="spellStart"/>
      <w:r w:rsidRPr="007A0CE4">
        <w:t>int</w:t>
      </w:r>
      <w:proofErr w:type="spellEnd"/>
      <w:r w:rsidRPr="007A0CE4">
        <w:t xml:space="preserve"> </w:t>
      </w:r>
      <w:proofErr w:type="spellStart"/>
      <w:r w:rsidRPr="007A0CE4">
        <w:t>vertexCount</w:t>
      </w:r>
      <w:proofErr w:type="spellEnd"/>
      <w:r w:rsidRPr="007A0CE4">
        <w:t xml:space="preserve">, </w:t>
      </w:r>
      <w:proofErr w:type="spellStart"/>
      <w:r w:rsidRPr="007A0CE4">
        <w:t>int</w:t>
      </w:r>
      <w:proofErr w:type="spellEnd"/>
      <w:r w:rsidRPr="007A0CE4">
        <w:t xml:space="preserve"> </w:t>
      </w:r>
      <w:proofErr w:type="spellStart"/>
      <w:r w:rsidRPr="007A0CE4">
        <w:t>edgeCount</w:t>
      </w:r>
      <w:proofErr w:type="spellEnd"/>
      <w:r w:rsidRPr="007A0CE4">
        <w:t>) – выводит информацию о загрузке графа из файла: имя файла, количество вершин и рёбер. Вызывается после успешной загрузки</w:t>
      </w:r>
      <w:r>
        <w:rPr>
          <w:lang w:val="en-US"/>
        </w:rPr>
        <w:t>.</w:t>
      </w:r>
    </w:p>
    <w:p w14:paraId="7CC9BF8D" w14:textId="231D0EF7" w:rsidR="007A0CE4" w:rsidRPr="007A0CE4" w:rsidRDefault="007A0CE4" w:rsidP="00757D47">
      <w:pPr>
        <w:pStyle w:val="a"/>
        <w:ind w:left="709" w:firstLine="0"/>
      </w:pPr>
      <w:proofErr w:type="spellStart"/>
      <w:r w:rsidRPr="007A0CE4">
        <w:t>public</w:t>
      </w:r>
      <w:proofErr w:type="spellEnd"/>
      <w:r w:rsidRPr="007A0CE4">
        <w:t xml:space="preserve"> </w:t>
      </w:r>
      <w:proofErr w:type="spellStart"/>
      <w:r w:rsidRPr="007A0CE4">
        <w:t>void</w:t>
      </w:r>
      <w:proofErr w:type="spellEnd"/>
      <w:r w:rsidRPr="007A0CE4">
        <w:t xml:space="preserve"> </w:t>
      </w:r>
      <w:proofErr w:type="spellStart"/>
      <w:proofErr w:type="gramStart"/>
      <w:r w:rsidRPr="007A0CE4">
        <w:t>logGraphSaved</w:t>
      </w:r>
      <w:proofErr w:type="spellEnd"/>
      <w:r w:rsidRPr="007A0CE4">
        <w:t>(</w:t>
      </w:r>
      <w:proofErr w:type="spellStart"/>
      <w:proofErr w:type="gramEnd"/>
      <w:r w:rsidRPr="007A0CE4">
        <w:t>String</w:t>
      </w:r>
      <w:proofErr w:type="spellEnd"/>
      <w:r w:rsidRPr="007A0CE4">
        <w:t xml:space="preserve"> </w:t>
      </w:r>
      <w:proofErr w:type="spellStart"/>
      <w:r w:rsidRPr="007A0CE4">
        <w:t>fileName</w:t>
      </w:r>
      <w:proofErr w:type="spellEnd"/>
      <w:r w:rsidRPr="007A0CE4">
        <w:t>) – выводит сообщение об успешном сохранении графа с указанием имени файла.</w:t>
      </w:r>
    </w:p>
    <w:p w14:paraId="562EE802" w14:textId="0D0C88C1" w:rsidR="007A0CE4" w:rsidRPr="007A0CE4" w:rsidRDefault="007A0CE4" w:rsidP="00757D47">
      <w:pPr>
        <w:pStyle w:val="a"/>
        <w:ind w:left="709" w:firstLine="0"/>
      </w:pPr>
      <w:proofErr w:type="spellStart"/>
      <w:r w:rsidRPr="007A0CE4">
        <w:t>public</w:t>
      </w:r>
      <w:proofErr w:type="spellEnd"/>
      <w:r w:rsidRPr="007A0CE4">
        <w:t xml:space="preserve"> </w:t>
      </w:r>
      <w:proofErr w:type="spellStart"/>
      <w:r w:rsidRPr="007A0CE4">
        <w:t>void</w:t>
      </w:r>
      <w:proofErr w:type="spellEnd"/>
      <w:r w:rsidRPr="007A0CE4">
        <w:t xml:space="preserve"> </w:t>
      </w:r>
      <w:proofErr w:type="spellStart"/>
      <w:proofErr w:type="gramStart"/>
      <w:r w:rsidRPr="007A0CE4">
        <w:t>logAlgorithmStarted</w:t>
      </w:r>
      <w:proofErr w:type="spellEnd"/>
      <w:r w:rsidRPr="007A0CE4">
        <w:t>(</w:t>
      </w:r>
      <w:proofErr w:type="gramEnd"/>
      <w:r w:rsidRPr="007A0CE4">
        <w:t xml:space="preserve">) – выводит сообщение о начале выполнения алгоритма </w:t>
      </w:r>
      <w:proofErr w:type="spellStart"/>
      <w:r w:rsidRPr="007A0CE4">
        <w:t>Краскала</w:t>
      </w:r>
      <w:proofErr w:type="spellEnd"/>
      <w:r w:rsidRPr="007A0CE4">
        <w:t>.</w:t>
      </w:r>
    </w:p>
    <w:p w14:paraId="1C661130" w14:textId="6F91CA3A" w:rsidR="007A0CE4" w:rsidRPr="007A0CE4" w:rsidRDefault="007A0CE4" w:rsidP="00757D47">
      <w:pPr>
        <w:pStyle w:val="a"/>
        <w:ind w:left="709" w:firstLine="0"/>
      </w:pPr>
      <w:proofErr w:type="spellStart"/>
      <w:r w:rsidRPr="007A0CE4">
        <w:t>public</w:t>
      </w:r>
      <w:proofErr w:type="spellEnd"/>
      <w:r w:rsidRPr="007A0CE4">
        <w:t xml:space="preserve"> </w:t>
      </w:r>
      <w:proofErr w:type="spellStart"/>
      <w:r w:rsidRPr="007A0CE4">
        <w:t>void</w:t>
      </w:r>
      <w:proofErr w:type="spellEnd"/>
      <w:r w:rsidRPr="007A0CE4">
        <w:t xml:space="preserve"> </w:t>
      </w:r>
      <w:proofErr w:type="spellStart"/>
      <w:proofErr w:type="gramStart"/>
      <w:r w:rsidRPr="007A0CE4">
        <w:t>logError</w:t>
      </w:r>
      <w:proofErr w:type="spellEnd"/>
      <w:r w:rsidRPr="007A0CE4">
        <w:t>(</w:t>
      </w:r>
      <w:proofErr w:type="spellStart"/>
      <w:proofErr w:type="gramEnd"/>
      <w:r w:rsidRPr="007A0CE4">
        <w:t>String</w:t>
      </w:r>
      <w:proofErr w:type="spellEnd"/>
      <w:r w:rsidRPr="007A0CE4">
        <w:t xml:space="preserve"> </w:t>
      </w:r>
      <w:proofErr w:type="spellStart"/>
      <w:r w:rsidRPr="007A0CE4">
        <w:t>errorMessage</w:t>
      </w:r>
      <w:proofErr w:type="spellEnd"/>
      <w:r w:rsidRPr="007A0CE4">
        <w:t>) – выводит сообщение об ошибке с префиксом «Ошибка</w:t>
      </w:r>
      <w:proofErr w:type="gramStart"/>
      <w:r w:rsidRPr="007A0CE4">
        <w:t>: »</w:t>
      </w:r>
      <w:proofErr w:type="gramEnd"/>
      <w:r w:rsidRPr="007A0CE4">
        <w:t xml:space="preserve">. Используется для информирования </w:t>
      </w:r>
      <w:r w:rsidRPr="007A0CE4">
        <w:lastRenderedPageBreak/>
        <w:t>пользователя о некорректных действиях или исключительных ситуациях.</w:t>
      </w:r>
    </w:p>
    <w:p w14:paraId="0B0530A9" w14:textId="2B005538" w:rsidR="00571C8D" w:rsidRPr="00C93F75" w:rsidRDefault="007A0CE4" w:rsidP="00C93F75">
      <w:pPr>
        <w:pStyle w:val="a"/>
        <w:ind w:left="709" w:firstLine="0"/>
      </w:pPr>
      <w:proofErr w:type="spellStart"/>
      <w:r w:rsidRPr="007A0CE4">
        <w:t>public</w:t>
      </w:r>
      <w:proofErr w:type="spellEnd"/>
      <w:r w:rsidRPr="007A0CE4">
        <w:t xml:space="preserve"> </w:t>
      </w:r>
      <w:proofErr w:type="spellStart"/>
      <w:r w:rsidRPr="007A0CE4">
        <w:t>void</w:t>
      </w:r>
      <w:proofErr w:type="spellEnd"/>
      <w:r w:rsidRPr="007A0CE4">
        <w:t xml:space="preserve"> </w:t>
      </w:r>
      <w:proofErr w:type="spellStart"/>
      <w:proofErr w:type="gramStart"/>
      <w:r w:rsidRPr="007A0CE4">
        <w:t>logCleared</w:t>
      </w:r>
      <w:proofErr w:type="spellEnd"/>
      <w:r w:rsidRPr="007A0CE4">
        <w:t>(</w:t>
      </w:r>
      <w:proofErr w:type="gramEnd"/>
      <w:r w:rsidRPr="007A0CE4">
        <w:t>) – выводит сообщение о том, что рабочая область очищена.</w:t>
      </w:r>
    </w:p>
    <w:p w14:paraId="5660748D" w14:textId="031EF3B6" w:rsidR="00836DD1" w:rsidRDefault="00836DD1" w:rsidP="00836DD1">
      <w:pPr>
        <w:pStyle w:val="4"/>
      </w:pPr>
      <w:r>
        <w:t>2.3.3. Тестирование</w:t>
      </w:r>
    </w:p>
    <w:p w14:paraId="17589FD9" w14:textId="4F226EA1" w:rsidR="00836DD1" w:rsidRDefault="00836DD1" w:rsidP="00836DD1">
      <w:pPr>
        <w:pStyle w:val="a1"/>
        <w:rPr>
          <w:bCs/>
          <w:color w:val="000000" w:themeColor="text1"/>
        </w:rPr>
      </w:pPr>
      <w:r>
        <w:rPr>
          <w:bCs/>
          <w:color w:val="000000" w:themeColor="text1"/>
        </w:rPr>
        <w:t>2.3.3</w:t>
      </w:r>
      <w:r w:rsidRPr="00836DD1">
        <w:rPr>
          <w:bCs/>
          <w:color w:val="000000" w:themeColor="text1"/>
        </w:rPr>
        <w:t>.1. План тестирования</w:t>
      </w:r>
    </w:p>
    <w:p w14:paraId="73728300" w14:textId="756D5C8B" w:rsidR="006E39BB" w:rsidRPr="006E39BB" w:rsidRDefault="006E39BB" w:rsidP="00836DD1">
      <w:pPr>
        <w:pStyle w:val="a1"/>
        <w:rPr>
          <w:b/>
          <w:color w:val="000000" w:themeColor="text1"/>
        </w:rPr>
      </w:pPr>
      <w:r>
        <w:rPr>
          <w:b/>
          <w:color w:val="000000" w:themeColor="text1"/>
        </w:rPr>
        <w:t>Контекст тестирования</w:t>
      </w:r>
    </w:p>
    <w:p w14:paraId="3DF8F5EA" w14:textId="125A8D5B" w:rsidR="00836DD1" w:rsidRDefault="00C60A7C" w:rsidP="00C60A7C">
      <w:pPr>
        <w:pStyle w:val="a1"/>
        <w:ind w:firstLine="0"/>
        <w:rPr>
          <w:bCs/>
          <w:color w:val="000000" w:themeColor="text1"/>
        </w:rPr>
      </w:pPr>
      <w:r>
        <w:rPr>
          <w:bCs/>
          <w:color w:val="000000" w:themeColor="text1"/>
        </w:rPr>
        <w:tab/>
      </w:r>
      <w:r w:rsidRPr="00C60A7C">
        <w:rPr>
          <w:bCs/>
          <w:color w:val="000000" w:themeColor="text1"/>
        </w:rPr>
        <w:t xml:space="preserve">Данный план тестирования охватывает основные этапы проверки приложения для визуализации алгоритма </w:t>
      </w:r>
      <w:proofErr w:type="spellStart"/>
      <w:r w:rsidRPr="00C60A7C">
        <w:rPr>
          <w:bCs/>
          <w:color w:val="000000" w:themeColor="text1"/>
        </w:rPr>
        <w:t>Краскала</w:t>
      </w:r>
      <w:proofErr w:type="spellEnd"/>
      <w:r w:rsidRPr="00C60A7C">
        <w:rPr>
          <w:bCs/>
          <w:color w:val="000000" w:themeColor="text1"/>
        </w:rPr>
        <w:t xml:space="preserve">. В рамках тестирования выполняется проверка отдельных модулей программы, корректности их совместной работы, а также тестирование приложения в целом. Основное внимание уделяется проверке правильности работы алгоритма </w:t>
      </w:r>
      <w:proofErr w:type="spellStart"/>
      <w:r w:rsidRPr="00C60A7C">
        <w:rPr>
          <w:bCs/>
          <w:color w:val="000000" w:themeColor="text1"/>
        </w:rPr>
        <w:t>Краскала</w:t>
      </w:r>
      <w:proofErr w:type="spellEnd"/>
      <w:r w:rsidRPr="00C60A7C">
        <w:rPr>
          <w:bCs/>
          <w:color w:val="000000" w:themeColor="text1"/>
        </w:rPr>
        <w:t>, функций создания и редактирования графа, загрузки и сохранения данных, а также визуализации выполнения алгоритма и пользовательского интерфейса.</w:t>
      </w:r>
    </w:p>
    <w:p w14:paraId="1000815C" w14:textId="16D70D5B" w:rsidR="006E39BB" w:rsidRPr="006E39BB" w:rsidRDefault="006E39BB" w:rsidP="00C60A7C">
      <w:pPr>
        <w:pStyle w:val="a1"/>
        <w:ind w:firstLine="0"/>
        <w:rPr>
          <w:b/>
          <w:color w:val="000000" w:themeColor="text1"/>
        </w:rPr>
      </w:pPr>
      <w:r>
        <w:rPr>
          <w:bCs/>
          <w:color w:val="000000" w:themeColor="text1"/>
        </w:rPr>
        <w:tab/>
      </w:r>
      <w:r>
        <w:rPr>
          <w:b/>
          <w:color w:val="000000" w:themeColor="text1"/>
        </w:rPr>
        <w:t>Объекты тестирования</w:t>
      </w:r>
    </w:p>
    <w:p w14:paraId="514730A0" w14:textId="77777777" w:rsidR="00C60A7C" w:rsidRDefault="00C60A7C" w:rsidP="00C60A7C">
      <w:pPr>
        <w:ind w:firstLine="708"/>
        <w:rPr>
          <w:rFonts w:eastAsia="Times New Roman" w:cs="Times New Roman"/>
          <w:szCs w:val="28"/>
        </w:rPr>
      </w:pPr>
      <w:r>
        <w:rPr>
          <w:rFonts w:eastAsia="Times New Roman" w:cs="Times New Roman"/>
          <w:szCs w:val="28"/>
        </w:rPr>
        <w:t>Объекты тестирования включают:</w:t>
      </w:r>
    </w:p>
    <w:p w14:paraId="4A4E1E94" w14:textId="77777777" w:rsidR="00C60A7C" w:rsidRDefault="00C60A7C" w:rsidP="00C60A7C">
      <w:pPr>
        <w:ind w:firstLine="708"/>
        <w:rPr>
          <w:rFonts w:eastAsia="Times New Roman" w:cs="Times New Roman"/>
          <w:szCs w:val="28"/>
        </w:rPr>
      </w:pPr>
    </w:p>
    <w:p w14:paraId="3376098A" w14:textId="5438282B" w:rsidR="00C60A7C" w:rsidRDefault="00C60A7C" w:rsidP="00FD68AA">
      <w:pPr>
        <w:pStyle w:val="a1"/>
        <w:numPr>
          <w:ilvl w:val="0"/>
          <w:numId w:val="4"/>
        </w:numPr>
        <w:ind w:left="709" w:firstLine="0"/>
      </w:pPr>
      <w:r>
        <w:t>Пользовательский интерфейс приложения.</w:t>
      </w:r>
    </w:p>
    <w:p w14:paraId="3CB3FE19" w14:textId="7684B43A" w:rsidR="00C60A7C" w:rsidRDefault="00C60A7C" w:rsidP="00FD68AA">
      <w:pPr>
        <w:pStyle w:val="a1"/>
        <w:numPr>
          <w:ilvl w:val="0"/>
          <w:numId w:val="4"/>
        </w:numPr>
        <w:ind w:left="709" w:firstLine="0"/>
      </w:pPr>
      <w:r>
        <w:t>Модуль создания и редактирования графа.</w:t>
      </w:r>
    </w:p>
    <w:p w14:paraId="7D11D313" w14:textId="7E5C1AC8" w:rsidR="00C60A7C" w:rsidRDefault="00C60A7C" w:rsidP="00FD68AA">
      <w:pPr>
        <w:pStyle w:val="a1"/>
        <w:numPr>
          <w:ilvl w:val="0"/>
          <w:numId w:val="4"/>
        </w:numPr>
        <w:ind w:left="709" w:firstLine="0"/>
      </w:pPr>
      <w:r>
        <w:t>Модуль генерации случайного графа.</w:t>
      </w:r>
    </w:p>
    <w:p w14:paraId="75FF8CF5" w14:textId="745D3A7E" w:rsidR="00C60A7C" w:rsidRDefault="00C60A7C" w:rsidP="00FD68AA">
      <w:pPr>
        <w:pStyle w:val="a1"/>
        <w:numPr>
          <w:ilvl w:val="0"/>
          <w:numId w:val="4"/>
        </w:numPr>
        <w:ind w:left="709" w:firstLine="0"/>
      </w:pPr>
      <w:r>
        <w:t>Модуль загрузки графа из файла.</w:t>
      </w:r>
    </w:p>
    <w:p w14:paraId="27207BC8" w14:textId="55057B59" w:rsidR="00C60A7C" w:rsidRDefault="00C60A7C" w:rsidP="00FD68AA">
      <w:pPr>
        <w:pStyle w:val="a1"/>
        <w:numPr>
          <w:ilvl w:val="0"/>
          <w:numId w:val="4"/>
        </w:numPr>
        <w:ind w:left="709" w:firstLine="0"/>
      </w:pPr>
      <w:r>
        <w:t>Модуль сохранения графа в файл.</w:t>
      </w:r>
    </w:p>
    <w:p w14:paraId="6949475A" w14:textId="47DCC7F5" w:rsidR="00C60A7C" w:rsidRDefault="00C60A7C" w:rsidP="00FD68AA">
      <w:pPr>
        <w:pStyle w:val="a1"/>
        <w:numPr>
          <w:ilvl w:val="0"/>
          <w:numId w:val="4"/>
        </w:numPr>
        <w:ind w:left="709" w:firstLine="0"/>
      </w:pPr>
      <w:r>
        <w:t xml:space="preserve">Модуль реализации алгоритма </w:t>
      </w:r>
      <w:proofErr w:type="spellStart"/>
      <w:r>
        <w:t>Краскала</w:t>
      </w:r>
      <w:proofErr w:type="spellEnd"/>
      <w:r>
        <w:t>.</w:t>
      </w:r>
    </w:p>
    <w:p w14:paraId="3E3EA335" w14:textId="72C3CC02" w:rsidR="00C60A7C" w:rsidRDefault="00C60A7C" w:rsidP="00FD68AA">
      <w:pPr>
        <w:pStyle w:val="a1"/>
        <w:numPr>
          <w:ilvl w:val="0"/>
          <w:numId w:val="4"/>
        </w:numPr>
        <w:ind w:left="709" w:firstLine="0"/>
      </w:pPr>
      <w:r>
        <w:t>Модуль пошаговой и автоматической визуализации алгоритма.</w:t>
      </w:r>
    </w:p>
    <w:p w14:paraId="447951A8" w14:textId="3CCFE9A6" w:rsidR="00C60A7C" w:rsidRDefault="00C60A7C" w:rsidP="00FD68AA">
      <w:pPr>
        <w:pStyle w:val="a1"/>
        <w:numPr>
          <w:ilvl w:val="0"/>
          <w:numId w:val="4"/>
        </w:numPr>
        <w:ind w:left="709" w:firstLine="0"/>
      </w:pPr>
      <w:r>
        <w:t>Модуль вывода текстовых пояснений выполнения алгоритма.</w:t>
      </w:r>
    </w:p>
    <w:p w14:paraId="61831E2A" w14:textId="703BE863" w:rsidR="00C60A7C" w:rsidRDefault="00C60A7C" w:rsidP="00C60A7C">
      <w:pPr>
        <w:pStyle w:val="a1"/>
        <w:numPr>
          <w:ilvl w:val="0"/>
          <w:numId w:val="4"/>
        </w:numPr>
        <w:ind w:left="709" w:firstLine="0"/>
      </w:pPr>
      <w:r>
        <w:t>Модуль управления выполнением алгоритма (запуск, переход между шагами, очистка рабочей области).</w:t>
      </w:r>
    </w:p>
    <w:p w14:paraId="1FCD6950" w14:textId="264DE341" w:rsidR="006E39BB" w:rsidRPr="006E39BB" w:rsidRDefault="006E39BB" w:rsidP="006E39BB">
      <w:pPr>
        <w:pStyle w:val="a1"/>
        <w:tabs>
          <w:tab w:val="left" w:pos="0"/>
        </w:tabs>
        <w:ind w:left="709" w:firstLine="0"/>
        <w:rPr>
          <w:b/>
          <w:bCs/>
        </w:rPr>
      </w:pPr>
      <w:r>
        <w:rPr>
          <w:b/>
          <w:bCs/>
        </w:rPr>
        <w:t>Область тестирования</w:t>
      </w:r>
    </w:p>
    <w:p w14:paraId="40C07D83" w14:textId="77777777" w:rsidR="00C60A7C" w:rsidRDefault="00C60A7C" w:rsidP="00C60A7C">
      <w:pPr>
        <w:pStyle w:val="a1"/>
      </w:pPr>
      <w:r>
        <w:t xml:space="preserve">Область тестирования включает функциональное тестирование приложения, модульное тестирование отдельных компонентов и </w:t>
      </w:r>
      <w:r>
        <w:lastRenderedPageBreak/>
        <w:t xml:space="preserve">интеграционное тестирование их совместной работы. Проверяется корректность реализации алгоритма </w:t>
      </w:r>
      <w:proofErr w:type="spellStart"/>
      <w:r>
        <w:t>Краскала</w:t>
      </w:r>
      <w:proofErr w:type="spellEnd"/>
      <w:r>
        <w:t xml:space="preserve">, создание и редактирование графов, загрузка и сохранение графов в файл, генерация случайного графа, работа автоматического и пошагового режимов визуализации, корректность отображения минимального </w:t>
      </w:r>
      <w:proofErr w:type="spellStart"/>
      <w:r>
        <w:t>остовного</w:t>
      </w:r>
      <w:proofErr w:type="spellEnd"/>
      <w:r>
        <w:t xml:space="preserve"> дерева, вывод текстовых пояснений, а также функционирование пользовательского интерфейса.</w:t>
      </w:r>
    </w:p>
    <w:p w14:paraId="37E3CA38" w14:textId="04F4271A" w:rsidR="006E39BB" w:rsidRPr="006E39BB" w:rsidRDefault="006E39BB" w:rsidP="00C60A7C">
      <w:pPr>
        <w:pStyle w:val="a1"/>
        <w:rPr>
          <w:b/>
          <w:bCs/>
        </w:rPr>
      </w:pPr>
      <w:r>
        <w:rPr>
          <w:b/>
          <w:bCs/>
        </w:rPr>
        <w:t>Риски продукта</w:t>
      </w:r>
    </w:p>
    <w:p w14:paraId="075972BB" w14:textId="419023B4" w:rsidR="00C60A7C" w:rsidRDefault="00C60A7C" w:rsidP="00C60A7C">
      <w:pPr>
        <w:pStyle w:val="a1"/>
        <w:rPr>
          <w:rFonts w:eastAsia="Times New Roman"/>
        </w:rPr>
      </w:pPr>
      <w:r>
        <w:rPr>
          <w:rFonts w:eastAsia="Times New Roman"/>
        </w:rPr>
        <w:t>Риски продукта включают:</w:t>
      </w:r>
    </w:p>
    <w:p w14:paraId="7B979504" w14:textId="07E3EA62" w:rsidR="00C60A7C" w:rsidRDefault="00C60A7C" w:rsidP="00C60A7C">
      <w:pPr>
        <w:pStyle w:val="a1"/>
        <w:numPr>
          <w:ilvl w:val="0"/>
          <w:numId w:val="4"/>
        </w:numPr>
        <w:ind w:left="709" w:firstLine="0"/>
      </w:pPr>
      <w:r>
        <w:t xml:space="preserve">Некорректная работа алгоритма </w:t>
      </w:r>
      <w:proofErr w:type="spellStart"/>
      <w:r>
        <w:t>Краскала</w:t>
      </w:r>
      <w:proofErr w:type="spellEnd"/>
      <w:r>
        <w:t xml:space="preserve">, приводящая к построению неправильного минимального </w:t>
      </w:r>
      <w:proofErr w:type="spellStart"/>
      <w:r>
        <w:t>остовного</w:t>
      </w:r>
      <w:proofErr w:type="spellEnd"/>
      <w:r>
        <w:t xml:space="preserve"> дерева.</w:t>
      </w:r>
    </w:p>
    <w:p w14:paraId="0ED7140C" w14:textId="45040A61" w:rsidR="00C60A7C" w:rsidRDefault="00C60A7C" w:rsidP="00C60A7C">
      <w:pPr>
        <w:pStyle w:val="a1"/>
        <w:numPr>
          <w:ilvl w:val="0"/>
          <w:numId w:val="4"/>
        </w:numPr>
        <w:ind w:left="709" w:firstLine="0"/>
      </w:pPr>
      <w:r>
        <w:t>Ошибки при визуализации отдельных шагов выполнения алгоритма.</w:t>
      </w:r>
    </w:p>
    <w:p w14:paraId="67100672" w14:textId="21E2266D" w:rsidR="00C60A7C" w:rsidRDefault="00C60A7C" w:rsidP="0073664D">
      <w:pPr>
        <w:pStyle w:val="a1"/>
        <w:numPr>
          <w:ilvl w:val="0"/>
          <w:numId w:val="4"/>
        </w:numPr>
        <w:ind w:left="709" w:firstLine="0"/>
      </w:pPr>
      <w:r>
        <w:t>Некорректная обработка входных данных из файла или данных, введенных пользователем вручную.</w:t>
      </w:r>
    </w:p>
    <w:p w14:paraId="3013D41E" w14:textId="41865767" w:rsidR="00C60A7C" w:rsidRDefault="00C60A7C" w:rsidP="0073664D">
      <w:pPr>
        <w:pStyle w:val="a1"/>
        <w:numPr>
          <w:ilvl w:val="0"/>
          <w:numId w:val="4"/>
        </w:numPr>
        <w:ind w:left="709" w:firstLine="0"/>
      </w:pPr>
      <w:r>
        <w:t xml:space="preserve">Возможные ошибки при работе с редактированием графа </w:t>
      </w:r>
      <w:r w:rsidR="006E5CF2">
        <w:t>(добавление, удаление вершин и ребер, изменение весов).</w:t>
      </w:r>
    </w:p>
    <w:p w14:paraId="2F8F992B" w14:textId="2149D2EB" w:rsidR="006E5CF2" w:rsidRDefault="006E5CF2" w:rsidP="0073664D">
      <w:pPr>
        <w:pStyle w:val="a1"/>
        <w:numPr>
          <w:ilvl w:val="0"/>
          <w:numId w:val="4"/>
        </w:numPr>
        <w:ind w:left="709" w:firstLine="0"/>
      </w:pPr>
      <w:r>
        <w:t>Несоответствие отображаемого результата фактическому состоянию алгоритма.</w:t>
      </w:r>
    </w:p>
    <w:p w14:paraId="2655EE9D" w14:textId="149A0DA2" w:rsidR="006E39BB" w:rsidRDefault="006E39BB" w:rsidP="006E39BB">
      <w:pPr>
        <w:pStyle w:val="a1"/>
        <w:tabs>
          <w:tab w:val="left" w:pos="0"/>
        </w:tabs>
        <w:ind w:left="709" w:firstLine="0"/>
      </w:pPr>
      <w:r>
        <w:rPr>
          <w:b/>
          <w:bCs/>
        </w:rPr>
        <w:t>Риски проекта</w:t>
      </w:r>
    </w:p>
    <w:p w14:paraId="6E4D8115" w14:textId="09797717" w:rsidR="006E5CF2" w:rsidRDefault="006E5CF2" w:rsidP="006E5CF2">
      <w:pPr>
        <w:pStyle w:val="a1"/>
        <w:tabs>
          <w:tab w:val="left" w:pos="0"/>
        </w:tabs>
        <w:ind w:left="709" w:firstLine="0"/>
      </w:pPr>
      <w:r>
        <w:t>Риски проекта включают:</w:t>
      </w:r>
    </w:p>
    <w:p w14:paraId="61D8DB21" w14:textId="02BB8830" w:rsidR="006E5CF2" w:rsidRDefault="006E5CF2" w:rsidP="006E5CF2">
      <w:pPr>
        <w:pStyle w:val="a1"/>
        <w:numPr>
          <w:ilvl w:val="0"/>
          <w:numId w:val="4"/>
        </w:numPr>
        <w:ind w:left="709" w:firstLine="0"/>
      </w:pPr>
      <w:r>
        <w:t xml:space="preserve">Сложности при </w:t>
      </w:r>
      <w:proofErr w:type="spellStart"/>
      <w:r>
        <w:t>интеграфии</w:t>
      </w:r>
      <w:proofErr w:type="spellEnd"/>
      <w:r>
        <w:t xml:space="preserve"> отдельных компонентов приложения (графический интерфейс, работа с файлами).</w:t>
      </w:r>
    </w:p>
    <w:p w14:paraId="76887770" w14:textId="59F53004" w:rsidR="006E5CF2" w:rsidRDefault="006E5CF2" w:rsidP="006E5CF2">
      <w:pPr>
        <w:pStyle w:val="a1"/>
        <w:numPr>
          <w:ilvl w:val="0"/>
          <w:numId w:val="4"/>
        </w:numPr>
        <w:ind w:left="709" w:firstLine="0"/>
      </w:pPr>
      <w:r>
        <w:t>Недостаточное количество времени на исправление ошибок и подготовку финальной версии программы.</w:t>
      </w:r>
    </w:p>
    <w:p w14:paraId="2250452D" w14:textId="44CC116C" w:rsidR="00C60A7C" w:rsidRDefault="006E39BB" w:rsidP="00C60A7C">
      <w:pPr>
        <w:pStyle w:val="a1"/>
        <w:rPr>
          <w:b/>
          <w:bCs/>
        </w:rPr>
      </w:pPr>
      <w:r>
        <w:rPr>
          <w:b/>
          <w:bCs/>
        </w:rPr>
        <w:t>Стратегия тестирования</w:t>
      </w:r>
    </w:p>
    <w:p w14:paraId="1DEF3D24" w14:textId="102BEA8E" w:rsidR="006E39BB" w:rsidRDefault="006E39BB" w:rsidP="00C60A7C">
      <w:pPr>
        <w:pStyle w:val="a1"/>
      </w:pPr>
      <w:r>
        <w:t>Подпроцессы тестирования:</w:t>
      </w:r>
    </w:p>
    <w:p w14:paraId="4EC17841" w14:textId="01CC4BEA" w:rsidR="00535A28" w:rsidRDefault="00535A28" w:rsidP="00535A28">
      <w:pPr>
        <w:pStyle w:val="a1"/>
        <w:numPr>
          <w:ilvl w:val="0"/>
          <w:numId w:val="4"/>
        </w:numPr>
        <w:ind w:left="709" w:firstLine="0"/>
      </w:pPr>
      <w:r>
        <w:t>Модульное тестирование:</w:t>
      </w:r>
    </w:p>
    <w:p w14:paraId="6F43647D" w14:textId="71934980" w:rsidR="00535A28" w:rsidRPr="00535A28" w:rsidRDefault="00535A28" w:rsidP="00704FB5">
      <w:pPr>
        <w:pStyle w:val="a1"/>
        <w:numPr>
          <w:ilvl w:val="1"/>
          <w:numId w:val="4"/>
        </w:numPr>
        <w:ind w:left="1418" w:firstLine="0"/>
      </w:pPr>
      <w:r>
        <w:t xml:space="preserve">Ответственные: </w:t>
      </w:r>
      <w:r w:rsidRPr="00535A28">
        <w:rPr>
          <w:rFonts w:eastAsia="Times New Roman"/>
        </w:rPr>
        <w:t>разработчики отдельных компонентов приложения.</w:t>
      </w:r>
    </w:p>
    <w:p w14:paraId="1C4DB4AB" w14:textId="6C466301" w:rsidR="00535A28" w:rsidRPr="006E39BB" w:rsidRDefault="00535A28" w:rsidP="00704FB5">
      <w:pPr>
        <w:pStyle w:val="a1"/>
        <w:numPr>
          <w:ilvl w:val="1"/>
          <w:numId w:val="4"/>
        </w:numPr>
        <w:ind w:left="1418" w:firstLine="0"/>
      </w:pPr>
      <w:r>
        <w:rPr>
          <w:rFonts w:eastAsia="Times New Roman"/>
        </w:rPr>
        <w:lastRenderedPageBreak/>
        <w:t xml:space="preserve">Типы тестов: проверка корректности работы отдельных модулей программы: алгоритма </w:t>
      </w:r>
      <w:proofErr w:type="spellStart"/>
      <w:r>
        <w:rPr>
          <w:rFonts w:eastAsia="Times New Roman"/>
        </w:rPr>
        <w:t>Краскала</w:t>
      </w:r>
      <w:proofErr w:type="spellEnd"/>
      <w:r>
        <w:rPr>
          <w:rFonts w:eastAsia="Times New Roman"/>
        </w:rPr>
        <w:t>, структуры DSU, работы с файлами, генерации графов и элементов пользовательского интерфейса.</w:t>
      </w:r>
    </w:p>
    <w:p w14:paraId="1DE8522F" w14:textId="7236BBE0" w:rsidR="00535A28" w:rsidRDefault="00535A28" w:rsidP="00535A28">
      <w:pPr>
        <w:pStyle w:val="a1"/>
        <w:numPr>
          <w:ilvl w:val="0"/>
          <w:numId w:val="4"/>
        </w:numPr>
        <w:ind w:left="709" w:firstLine="0"/>
      </w:pPr>
      <w:r>
        <w:t>Интеграционное тестирование компонентов:</w:t>
      </w:r>
    </w:p>
    <w:p w14:paraId="7D3FAF3B" w14:textId="046CF6E4" w:rsidR="00535A28" w:rsidRDefault="00535A28" w:rsidP="00535A28">
      <w:pPr>
        <w:pStyle w:val="a1"/>
        <w:numPr>
          <w:ilvl w:val="0"/>
          <w:numId w:val="14"/>
        </w:numPr>
        <w:tabs>
          <w:tab w:val="left" w:pos="0"/>
        </w:tabs>
        <w:ind w:left="1418" w:hanging="9"/>
      </w:pPr>
      <w:r>
        <w:t>Ответственные: участники разработки приложения.</w:t>
      </w:r>
    </w:p>
    <w:p w14:paraId="0761556C" w14:textId="4B35E2F7" w:rsidR="00535A28" w:rsidRDefault="00535A28" w:rsidP="00535A28">
      <w:pPr>
        <w:pStyle w:val="a1"/>
        <w:numPr>
          <w:ilvl w:val="0"/>
          <w:numId w:val="14"/>
        </w:numPr>
        <w:tabs>
          <w:tab w:val="left" w:pos="0"/>
        </w:tabs>
        <w:ind w:left="1418" w:hanging="9"/>
      </w:pPr>
      <w:r>
        <w:t xml:space="preserve">Типы тестов: </w:t>
      </w:r>
      <w:r>
        <w:rPr>
          <w:rFonts w:eastAsia="Times New Roman"/>
        </w:rPr>
        <w:t xml:space="preserve">проверка взаимодействия между основными компонентами программы: алгоритма </w:t>
      </w:r>
      <w:proofErr w:type="spellStart"/>
      <w:r>
        <w:rPr>
          <w:rFonts w:eastAsia="Times New Roman"/>
        </w:rPr>
        <w:t>Краскала</w:t>
      </w:r>
      <w:proofErr w:type="spellEnd"/>
      <w:r>
        <w:rPr>
          <w:rFonts w:eastAsia="Times New Roman"/>
        </w:rPr>
        <w:t xml:space="preserve"> и системы визуализации, графического редактора и структуры данных графа, модулей загрузки/сохранения файлов и обработки входных данных.</w:t>
      </w:r>
    </w:p>
    <w:p w14:paraId="00ECDC57" w14:textId="022C1EA0" w:rsidR="00535A28" w:rsidRDefault="00535A28" w:rsidP="00535A28">
      <w:pPr>
        <w:pStyle w:val="a1"/>
        <w:numPr>
          <w:ilvl w:val="0"/>
          <w:numId w:val="4"/>
        </w:numPr>
        <w:ind w:left="709" w:firstLine="0"/>
      </w:pPr>
      <w:r>
        <w:t>Системное тестирование:</w:t>
      </w:r>
    </w:p>
    <w:p w14:paraId="19CDB3B9" w14:textId="244AC1B1" w:rsidR="00535A28" w:rsidRPr="00535A28" w:rsidRDefault="00535A28" w:rsidP="00535A28">
      <w:pPr>
        <w:pStyle w:val="a1"/>
        <w:numPr>
          <w:ilvl w:val="1"/>
          <w:numId w:val="4"/>
        </w:numPr>
        <w:ind w:left="1418" w:firstLine="0"/>
      </w:pPr>
      <w:r>
        <w:t xml:space="preserve">Ответственные: </w:t>
      </w:r>
      <w:r>
        <w:rPr>
          <w:rFonts w:eastAsia="Times New Roman"/>
        </w:rPr>
        <w:t>участники разработки</w:t>
      </w:r>
      <w:r w:rsidRPr="00535A28">
        <w:rPr>
          <w:rFonts w:eastAsia="Times New Roman"/>
        </w:rPr>
        <w:t xml:space="preserve"> приложения.</w:t>
      </w:r>
    </w:p>
    <w:p w14:paraId="037489F1" w14:textId="24932971" w:rsidR="00535A28" w:rsidRPr="006E39BB" w:rsidRDefault="00535A28" w:rsidP="00535A28">
      <w:pPr>
        <w:pStyle w:val="a1"/>
        <w:numPr>
          <w:ilvl w:val="1"/>
          <w:numId w:val="4"/>
        </w:numPr>
        <w:ind w:left="1418" w:firstLine="0"/>
      </w:pPr>
      <w:r>
        <w:rPr>
          <w:rFonts w:eastAsia="Times New Roman"/>
        </w:rPr>
        <w:t xml:space="preserve">Типы тестов: проверка работы программы в целом, включая выполнение алгоритма </w:t>
      </w:r>
      <w:proofErr w:type="spellStart"/>
      <w:r>
        <w:rPr>
          <w:rFonts w:eastAsia="Times New Roman"/>
        </w:rPr>
        <w:t>Краскала</w:t>
      </w:r>
      <w:proofErr w:type="spellEnd"/>
      <w:r>
        <w:rPr>
          <w:rFonts w:eastAsia="Times New Roman"/>
        </w:rPr>
        <w:t xml:space="preserve">, корректность построения минимального </w:t>
      </w:r>
      <w:proofErr w:type="spellStart"/>
      <w:r>
        <w:rPr>
          <w:rFonts w:eastAsia="Times New Roman"/>
        </w:rPr>
        <w:t>остовного</w:t>
      </w:r>
      <w:proofErr w:type="spellEnd"/>
      <w:r>
        <w:rPr>
          <w:rFonts w:eastAsia="Times New Roman"/>
        </w:rPr>
        <w:t xml:space="preserve"> дерева, работу режимов автоматической и пошаговой визуализации, пользовательского интерфейса и обработки различных входных данных.</w:t>
      </w:r>
    </w:p>
    <w:p w14:paraId="0056CAA4" w14:textId="17930DE3" w:rsidR="000E0FDE" w:rsidRDefault="000E0FDE" w:rsidP="00E07D94">
      <w:pPr>
        <w:pStyle w:val="a1"/>
        <w:ind w:left="708" w:firstLine="0"/>
        <w:rPr>
          <w:b/>
          <w:color w:val="000000" w:themeColor="text1"/>
        </w:rPr>
      </w:pPr>
      <w:r>
        <w:rPr>
          <w:b/>
          <w:color w:val="000000" w:themeColor="text1"/>
        </w:rPr>
        <w:t>Результаты тестирования</w:t>
      </w:r>
    </w:p>
    <w:p w14:paraId="338C3AC1" w14:textId="22D8CA27" w:rsidR="000E0FDE" w:rsidRDefault="000E0FDE" w:rsidP="00E07D94">
      <w:pPr>
        <w:pStyle w:val="a1"/>
        <w:ind w:left="708" w:firstLine="0"/>
        <w:rPr>
          <w:bCs/>
          <w:color w:val="000000" w:themeColor="text1"/>
        </w:rPr>
      </w:pPr>
      <w:r>
        <w:rPr>
          <w:bCs/>
          <w:color w:val="000000" w:themeColor="text1"/>
        </w:rPr>
        <w:t>Результаты включают:</w:t>
      </w:r>
    </w:p>
    <w:p w14:paraId="55E93056" w14:textId="44DAA5E4" w:rsidR="000E0FDE" w:rsidRDefault="000E0FDE" w:rsidP="00E07D94">
      <w:pPr>
        <w:pStyle w:val="a1"/>
        <w:numPr>
          <w:ilvl w:val="0"/>
          <w:numId w:val="4"/>
        </w:numPr>
        <w:tabs>
          <w:tab w:val="clear" w:pos="709"/>
        </w:tabs>
        <w:ind w:left="708" w:firstLine="0"/>
      </w:pPr>
      <w:r>
        <w:t>План тестирования приложения.</w:t>
      </w:r>
    </w:p>
    <w:p w14:paraId="635FB28E" w14:textId="1605FACF" w:rsidR="000E0FDE" w:rsidRPr="000E0FDE" w:rsidRDefault="000E0FDE" w:rsidP="00E07D94">
      <w:pPr>
        <w:pStyle w:val="a1"/>
        <w:numPr>
          <w:ilvl w:val="0"/>
          <w:numId w:val="4"/>
        </w:numPr>
        <w:tabs>
          <w:tab w:val="clear" w:pos="709"/>
        </w:tabs>
        <w:ind w:left="708" w:firstLine="0"/>
      </w:pPr>
      <w:r>
        <w:t>Набор</w:t>
      </w:r>
      <w:r w:rsidRPr="000E0FDE">
        <w:rPr>
          <w:rFonts w:eastAsia="Times New Roman"/>
        </w:rPr>
        <w:t xml:space="preserve"> </w:t>
      </w:r>
      <w:r>
        <w:rPr>
          <w:rFonts w:eastAsia="Times New Roman"/>
        </w:rPr>
        <w:t>тестовых сценариев для проверки основных функций программы.</w:t>
      </w:r>
    </w:p>
    <w:p w14:paraId="0A6F6865" w14:textId="63CE550E" w:rsidR="000E0FDE" w:rsidRPr="000E0FDE" w:rsidRDefault="000E0FDE" w:rsidP="00E07D94">
      <w:pPr>
        <w:pStyle w:val="a1"/>
        <w:numPr>
          <w:ilvl w:val="0"/>
          <w:numId w:val="4"/>
        </w:numPr>
        <w:tabs>
          <w:tab w:val="clear" w:pos="709"/>
        </w:tabs>
        <w:ind w:left="708" w:firstLine="0"/>
      </w:pPr>
      <w:r>
        <w:rPr>
          <w:rFonts w:eastAsia="Times New Roman"/>
        </w:rPr>
        <w:t>Описание выявленных ошибок и результатов их исправления.</w:t>
      </w:r>
    </w:p>
    <w:p w14:paraId="12D2C42F" w14:textId="7A88F4C0" w:rsidR="000E0FDE" w:rsidRDefault="000E0FDE" w:rsidP="00E07D94">
      <w:pPr>
        <w:pStyle w:val="a1"/>
        <w:numPr>
          <w:ilvl w:val="0"/>
          <w:numId w:val="4"/>
        </w:numPr>
        <w:tabs>
          <w:tab w:val="clear" w:pos="709"/>
        </w:tabs>
        <w:ind w:left="708" w:firstLine="0"/>
      </w:pPr>
      <w:r>
        <w:rPr>
          <w:rFonts w:eastAsia="Times New Roman"/>
        </w:rPr>
        <w:t xml:space="preserve">Результаты проверки корректности работы алгоритма </w:t>
      </w:r>
      <w:proofErr w:type="spellStart"/>
      <w:r>
        <w:rPr>
          <w:rFonts w:eastAsia="Times New Roman"/>
        </w:rPr>
        <w:t>Краскала</w:t>
      </w:r>
      <w:proofErr w:type="spellEnd"/>
      <w:r>
        <w:rPr>
          <w:rFonts w:eastAsia="Times New Roman"/>
        </w:rPr>
        <w:t>, визуализации его выполнения, работы с графами и пользовательским интерфейсом.</w:t>
      </w:r>
    </w:p>
    <w:p w14:paraId="5D4A37EE" w14:textId="2C68FFDF" w:rsidR="000E0FDE" w:rsidRPr="00B321CE" w:rsidRDefault="000E0FDE" w:rsidP="00E07D94">
      <w:pPr>
        <w:pStyle w:val="a1"/>
        <w:ind w:left="708" w:firstLine="0"/>
        <w:rPr>
          <w:b/>
          <w:color w:val="000000" w:themeColor="text1"/>
        </w:rPr>
      </w:pPr>
      <w:r>
        <w:rPr>
          <w:b/>
          <w:color w:val="000000" w:themeColor="text1"/>
        </w:rPr>
        <w:t>Техники проектирования тестов</w:t>
      </w:r>
    </w:p>
    <w:p w14:paraId="1B242794" w14:textId="4F0711FF" w:rsidR="000E0FDE" w:rsidRDefault="000E0FDE" w:rsidP="00E07D94">
      <w:pPr>
        <w:pStyle w:val="a1"/>
        <w:ind w:left="708" w:firstLine="0"/>
        <w:rPr>
          <w:bCs/>
          <w:color w:val="000000" w:themeColor="text1"/>
        </w:rPr>
      </w:pPr>
      <w:r>
        <w:rPr>
          <w:bCs/>
          <w:color w:val="000000" w:themeColor="text1"/>
        </w:rPr>
        <w:t>Используемые техники включают:</w:t>
      </w:r>
    </w:p>
    <w:p w14:paraId="0655F24F" w14:textId="092853DB" w:rsidR="000E0FDE" w:rsidRDefault="000E0FDE" w:rsidP="00E07D94">
      <w:pPr>
        <w:pStyle w:val="a1"/>
        <w:numPr>
          <w:ilvl w:val="0"/>
          <w:numId w:val="4"/>
        </w:numPr>
        <w:tabs>
          <w:tab w:val="clear" w:pos="709"/>
        </w:tabs>
        <w:ind w:left="708" w:firstLine="0"/>
      </w:pPr>
      <w:r>
        <w:lastRenderedPageBreak/>
        <w:t>Разбиение на классы эквивалентности – применяется для проверки различных вариантов входных данных: графов разного размера, корректных и некорректных файлов, различных значений весов ребер.</w:t>
      </w:r>
    </w:p>
    <w:p w14:paraId="1F5CA5E9" w14:textId="4C275566" w:rsidR="000E0FDE" w:rsidRDefault="000E0FDE" w:rsidP="00E07D94">
      <w:pPr>
        <w:pStyle w:val="a1"/>
        <w:numPr>
          <w:ilvl w:val="0"/>
          <w:numId w:val="4"/>
        </w:numPr>
        <w:tabs>
          <w:tab w:val="clear" w:pos="709"/>
        </w:tabs>
        <w:ind w:left="708" w:firstLine="0"/>
      </w:pPr>
      <w:r>
        <w:t>Анализ граничных значений – используется для проверки минимального и максимального количества вершин графа, допустимых значений весов ребер и других ограничений ввода.</w:t>
      </w:r>
    </w:p>
    <w:p w14:paraId="5F83CBF8" w14:textId="00047C5D" w:rsidR="000E0FDE" w:rsidRDefault="000E0FDE" w:rsidP="00E07D94">
      <w:pPr>
        <w:pStyle w:val="a1"/>
        <w:numPr>
          <w:ilvl w:val="0"/>
          <w:numId w:val="4"/>
        </w:numPr>
        <w:tabs>
          <w:tab w:val="clear" w:pos="709"/>
        </w:tabs>
        <w:ind w:left="708" w:firstLine="0"/>
      </w:pPr>
      <w:r>
        <w:t>Тестирование переходов состояний – применяется для проверки корректности изменений состояния программы при переходе между режимами работы (создание графа, запуск алгоритма, пошаговое выполнение, очистка рабочей области).</w:t>
      </w:r>
    </w:p>
    <w:p w14:paraId="3CF686CF" w14:textId="31C5A25F" w:rsidR="000E0FDE" w:rsidRDefault="000E0FDE" w:rsidP="00E07D94">
      <w:pPr>
        <w:pStyle w:val="a1"/>
        <w:tabs>
          <w:tab w:val="clear" w:pos="709"/>
          <w:tab w:val="left" w:pos="0"/>
        </w:tabs>
        <w:ind w:left="708" w:firstLine="0"/>
        <w:rPr>
          <w:b/>
          <w:bCs/>
        </w:rPr>
      </w:pPr>
      <w:r>
        <w:rPr>
          <w:b/>
          <w:bCs/>
        </w:rPr>
        <w:t>Критерии завершения тестирования:</w:t>
      </w:r>
    </w:p>
    <w:p w14:paraId="47559047" w14:textId="3FBF27E0" w:rsidR="000E0FDE" w:rsidRPr="000E0FDE" w:rsidRDefault="000E0FDE" w:rsidP="00E07D94">
      <w:pPr>
        <w:pStyle w:val="a1"/>
        <w:tabs>
          <w:tab w:val="clear" w:pos="709"/>
          <w:tab w:val="left" w:pos="0"/>
        </w:tabs>
        <w:ind w:left="708" w:firstLine="0"/>
      </w:pPr>
      <w:r>
        <w:t>Тестирование считается завершенным, когда:</w:t>
      </w:r>
    </w:p>
    <w:p w14:paraId="51F335C6" w14:textId="784AB67D" w:rsidR="000E0FDE" w:rsidRDefault="000E0FDE" w:rsidP="00E07D94">
      <w:pPr>
        <w:pStyle w:val="a1"/>
        <w:numPr>
          <w:ilvl w:val="0"/>
          <w:numId w:val="4"/>
        </w:numPr>
        <w:tabs>
          <w:tab w:val="clear" w:pos="709"/>
        </w:tabs>
        <w:ind w:left="708" w:firstLine="0"/>
      </w:pPr>
      <w:r>
        <w:t>Проверены все основные функции приложения, описанные в требованиях.</w:t>
      </w:r>
    </w:p>
    <w:p w14:paraId="0F7CF8E8" w14:textId="2BE33DED" w:rsidR="000E0FDE" w:rsidRDefault="000E0FDE" w:rsidP="00E07D94">
      <w:pPr>
        <w:pStyle w:val="a1"/>
        <w:numPr>
          <w:ilvl w:val="0"/>
          <w:numId w:val="4"/>
        </w:numPr>
        <w:tabs>
          <w:tab w:val="clear" w:pos="709"/>
        </w:tabs>
        <w:ind w:left="708" w:firstLine="0"/>
      </w:pPr>
      <w:r>
        <w:t xml:space="preserve">Выполнены подготовленные тестовые сценарии для проверки работы алгоритма </w:t>
      </w:r>
      <w:proofErr w:type="spellStart"/>
      <w:r>
        <w:t>Краскала</w:t>
      </w:r>
      <w:proofErr w:type="spellEnd"/>
      <w:r>
        <w:t>, визуализации, работы с графами и файлового ввода-вывода.</w:t>
      </w:r>
    </w:p>
    <w:p w14:paraId="6409C29B" w14:textId="23848515" w:rsidR="00A3308F" w:rsidRDefault="00A3308F" w:rsidP="00E07D94">
      <w:pPr>
        <w:pStyle w:val="a1"/>
        <w:numPr>
          <w:ilvl w:val="0"/>
          <w:numId w:val="4"/>
        </w:numPr>
        <w:tabs>
          <w:tab w:val="clear" w:pos="709"/>
        </w:tabs>
        <w:ind w:left="708" w:firstLine="0"/>
      </w:pPr>
      <w:r>
        <w:t>Все обнаруженные критические ошибки исправлены или описаны как известные ограничения программы.</w:t>
      </w:r>
    </w:p>
    <w:p w14:paraId="0CD6CD4C" w14:textId="0F4B8C90" w:rsidR="00A3308F" w:rsidRDefault="00A3308F" w:rsidP="00E07D94">
      <w:pPr>
        <w:pStyle w:val="a1"/>
        <w:numPr>
          <w:ilvl w:val="0"/>
          <w:numId w:val="4"/>
        </w:numPr>
        <w:tabs>
          <w:tab w:val="clear" w:pos="709"/>
        </w:tabs>
        <w:ind w:left="708" w:firstLine="0"/>
      </w:pPr>
      <w:r>
        <w:t xml:space="preserve">Подтверждена корректность построения минимального </w:t>
      </w:r>
      <w:proofErr w:type="spellStart"/>
      <w:r>
        <w:t>остовного</w:t>
      </w:r>
      <w:proofErr w:type="spellEnd"/>
      <w:r>
        <w:t xml:space="preserve"> дерева на различных тестовых графах.</w:t>
      </w:r>
    </w:p>
    <w:p w14:paraId="4B17BF92" w14:textId="625B62C9" w:rsidR="00A3308F" w:rsidRDefault="00A3308F" w:rsidP="00E07D94">
      <w:pPr>
        <w:pStyle w:val="a1"/>
        <w:tabs>
          <w:tab w:val="clear" w:pos="709"/>
          <w:tab w:val="left" w:pos="0"/>
        </w:tabs>
        <w:ind w:left="708" w:firstLine="0"/>
        <w:rPr>
          <w:b/>
          <w:bCs/>
        </w:rPr>
      </w:pPr>
      <w:r>
        <w:rPr>
          <w:b/>
          <w:bCs/>
        </w:rPr>
        <w:t>Требования к тестовым данным</w:t>
      </w:r>
    </w:p>
    <w:p w14:paraId="6C3334DC" w14:textId="3F275101" w:rsidR="00A3308F" w:rsidRPr="00A3308F" w:rsidRDefault="00A3308F" w:rsidP="00E07D94">
      <w:pPr>
        <w:pStyle w:val="a1"/>
        <w:tabs>
          <w:tab w:val="clear" w:pos="709"/>
          <w:tab w:val="left" w:pos="0"/>
        </w:tabs>
        <w:ind w:left="708" w:firstLine="0"/>
      </w:pPr>
      <w:r>
        <w:t>Требования к тестовым данным:</w:t>
      </w:r>
    </w:p>
    <w:p w14:paraId="3007574A" w14:textId="0BD39247" w:rsidR="00A3308F" w:rsidRDefault="00A3308F" w:rsidP="00E07D94">
      <w:pPr>
        <w:pStyle w:val="a1"/>
        <w:numPr>
          <w:ilvl w:val="0"/>
          <w:numId w:val="4"/>
        </w:numPr>
        <w:tabs>
          <w:tab w:val="clear" w:pos="709"/>
        </w:tabs>
        <w:ind w:left="708" w:firstLine="0"/>
      </w:pPr>
      <w:r>
        <w:t xml:space="preserve">Наборы графов различного размера для проверки корректности работы алгоритма </w:t>
      </w:r>
      <w:proofErr w:type="spellStart"/>
      <w:r>
        <w:t>Краскала</w:t>
      </w:r>
      <w:proofErr w:type="spellEnd"/>
      <w:r>
        <w:t>.</w:t>
      </w:r>
    </w:p>
    <w:p w14:paraId="520A7542" w14:textId="7FC81865" w:rsidR="00A3308F" w:rsidRDefault="00A3308F" w:rsidP="00E07D94">
      <w:pPr>
        <w:pStyle w:val="a1"/>
        <w:numPr>
          <w:ilvl w:val="0"/>
          <w:numId w:val="4"/>
        </w:numPr>
        <w:tabs>
          <w:tab w:val="clear" w:pos="709"/>
        </w:tabs>
        <w:ind w:left="708" w:firstLine="0"/>
      </w:pPr>
      <w:r>
        <w:t>Корректные и некорректные файлы входных данных для проверки загрузки файлов.</w:t>
      </w:r>
    </w:p>
    <w:p w14:paraId="153E17D0" w14:textId="28664757" w:rsidR="00A3308F" w:rsidRDefault="00A3308F" w:rsidP="00E07D94">
      <w:pPr>
        <w:pStyle w:val="a1"/>
        <w:numPr>
          <w:ilvl w:val="0"/>
          <w:numId w:val="4"/>
        </w:numPr>
        <w:tabs>
          <w:tab w:val="clear" w:pos="709"/>
        </w:tabs>
        <w:ind w:left="708" w:firstLine="0"/>
      </w:pPr>
      <w:r>
        <w:lastRenderedPageBreak/>
        <w:t>Графы с различными структурами: связные графы, несвязные графы, графы с разным количеством ребер и различными весами.</w:t>
      </w:r>
    </w:p>
    <w:p w14:paraId="7B35C805" w14:textId="43D28BAD" w:rsidR="00A3308F" w:rsidRDefault="00A3308F" w:rsidP="00E07D94">
      <w:pPr>
        <w:pStyle w:val="a1"/>
        <w:numPr>
          <w:ilvl w:val="0"/>
          <w:numId w:val="4"/>
        </w:numPr>
        <w:tabs>
          <w:tab w:val="clear" w:pos="709"/>
        </w:tabs>
        <w:ind w:left="708" w:firstLine="0"/>
      </w:pPr>
      <w:r>
        <w:t>Тестовые случаи, включающие граничные значения (минимальное количество вершин, небольшие и более крупные графы).</w:t>
      </w:r>
    </w:p>
    <w:p w14:paraId="1D02BFF8" w14:textId="06E456FB" w:rsidR="00A3308F" w:rsidRDefault="00A3308F" w:rsidP="00E07D94">
      <w:pPr>
        <w:pStyle w:val="a1"/>
        <w:tabs>
          <w:tab w:val="clear" w:pos="709"/>
          <w:tab w:val="left" w:pos="0"/>
        </w:tabs>
        <w:ind w:left="708" w:firstLine="0"/>
        <w:rPr>
          <w:b/>
          <w:bCs/>
        </w:rPr>
      </w:pPr>
      <w:r>
        <w:rPr>
          <w:b/>
          <w:bCs/>
        </w:rPr>
        <w:t>Тестовые активности и оценки</w:t>
      </w:r>
    </w:p>
    <w:p w14:paraId="4808B76E" w14:textId="328DD9AC" w:rsidR="00A3308F" w:rsidRPr="00A3308F" w:rsidRDefault="00A3308F" w:rsidP="00E07D94">
      <w:pPr>
        <w:pStyle w:val="a1"/>
        <w:tabs>
          <w:tab w:val="clear" w:pos="709"/>
          <w:tab w:val="left" w:pos="0"/>
        </w:tabs>
        <w:ind w:left="708" w:firstLine="0"/>
      </w:pPr>
      <w:r>
        <w:t>Оценки тестовых активностей:</w:t>
      </w:r>
    </w:p>
    <w:p w14:paraId="78939F68" w14:textId="5D3FC1E9" w:rsidR="00A3308F" w:rsidRPr="00A3308F" w:rsidRDefault="00A3308F" w:rsidP="00E07D94">
      <w:pPr>
        <w:pStyle w:val="a1"/>
        <w:numPr>
          <w:ilvl w:val="0"/>
          <w:numId w:val="4"/>
        </w:numPr>
        <w:tabs>
          <w:tab w:val="clear" w:pos="709"/>
        </w:tabs>
        <w:ind w:left="708" w:firstLine="0"/>
        <w:rPr>
          <w:b/>
          <w:bCs/>
        </w:rPr>
      </w:pPr>
      <w:r>
        <w:t xml:space="preserve">Модульное </w:t>
      </w:r>
      <w:r w:rsidRPr="00A3308F">
        <w:t xml:space="preserve">тестирование: проверка отдельных компонентов программы (алгоритм </w:t>
      </w:r>
      <w:proofErr w:type="spellStart"/>
      <w:r w:rsidRPr="00A3308F">
        <w:t>Краскала</w:t>
      </w:r>
      <w:proofErr w:type="spellEnd"/>
      <w:r w:rsidRPr="00A3308F">
        <w:t>, DSU, работа с файлами, генерация графов)</w:t>
      </w:r>
      <w:r>
        <w:t xml:space="preserve"> – </w:t>
      </w:r>
      <w:r w:rsidRPr="00A3308F">
        <w:t>30% общих усилий.</w:t>
      </w:r>
    </w:p>
    <w:p w14:paraId="5C7308D1" w14:textId="5D70ED7B" w:rsidR="00A3308F" w:rsidRPr="00A3308F" w:rsidRDefault="00A3308F" w:rsidP="00E07D94">
      <w:pPr>
        <w:pStyle w:val="a1"/>
        <w:numPr>
          <w:ilvl w:val="0"/>
          <w:numId w:val="4"/>
        </w:numPr>
        <w:tabs>
          <w:tab w:val="clear" w:pos="709"/>
        </w:tabs>
        <w:ind w:left="708" w:firstLine="0"/>
        <w:rPr>
          <w:b/>
          <w:bCs/>
        </w:rPr>
      </w:pPr>
      <w:r>
        <w:t xml:space="preserve">Интеграционное </w:t>
      </w:r>
      <w:r w:rsidRPr="00A3308F">
        <w:t>тестирование: проверка взаимодействия алгоритма, графического интерфейса и модулей работы с данными — 30% общих усилий.</w:t>
      </w:r>
    </w:p>
    <w:p w14:paraId="2975277E" w14:textId="2640ADB4" w:rsidR="00A3308F" w:rsidRPr="00A3308F" w:rsidRDefault="00A3308F" w:rsidP="00E07D94">
      <w:pPr>
        <w:pStyle w:val="a1"/>
        <w:numPr>
          <w:ilvl w:val="0"/>
          <w:numId w:val="4"/>
        </w:numPr>
        <w:tabs>
          <w:tab w:val="clear" w:pos="709"/>
        </w:tabs>
        <w:ind w:left="708" w:firstLine="0"/>
        <w:rPr>
          <w:b/>
          <w:bCs/>
        </w:rPr>
      </w:pPr>
      <w:r>
        <w:t xml:space="preserve">Системное </w:t>
      </w:r>
      <w:r>
        <w:rPr>
          <w:rFonts w:eastAsia="Times New Roman"/>
        </w:rPr>
        <w:t>тестирование: проверка приложения в целом, включая пользовательский интерфейс, режимы выполнения алгоритма и визуализацию — 40% общих усилий.</w:t>
      </w:r>
    </w:p>
    <w:p w14:paraId="42608743" w14:textId="08C92AD0" w:rsidR="00A3308F" w:rsidRDefault="00A3308F" w:rsidP="00E07D94">
      <w:pPr>
        <w:pStyle w:val="a1"/>
        <w:tabs>
          <w:tab w:val="clear" w:pos="709"/>
          <w:tab w:val="left" w:pos="0"/>
        </w:tabs>
        <w:ind w:left="708" w:firstLine="0"/>
        <w:rPr>
          <w:rFonts w:eastAsia="Times New Roman"/>
          <w:b/>
          <w:bCs/>
        </w:rPr>
      </w:pPr>
      <w:r>
        <w:rPr>
          <w:rFonts w:eastAsia="Times New Roman"/>
          <w:b/>
          <w:bCs/>
        </w:rPr>
        <w:t>Разработчики</w:t>
      </w:r>
    </w:p>
    <w:p w14:paraId="3FC6E5DF" w14:textId="0A04B8AB" w:rsidR="00A3308F" w:rsidRDefault="00A3308F" w:rsidP="00E07D94">
      <w:pPr>
        <w:pStyle w:val="a1"/>
        <w:tabs>
          <w:tab w:val="clear" w:pos="709"/>
          <w:tab w:val="left" w:pos="0"/>
        </w:tabs>
        <w:ind w:left="708" w:firstLine="0"/>
        <w:rPr>
          <w:rFonts w:eastAsia="Times New Roman"/>
        </w:rPr>
      </w:pPr>
      <w:r>
        <w:rPr>
          <w:rFonts w:eastAsia="Times New Roman"/>
        </w:rPr>
        <w:t>Роли и обязанности:</w:t>
      </w:r>
    </w:p>
    <w:p w14:paraId="2CFA65E7" w14:textId="222BD825" w:rsidR="00A3308F" w:rsidRPr="00A3308F" w:rsidRDefault="00A3308F" w:rsidP="00E07D94">
      <w:pPr>
        <w:pStyle w:val="a1"/>
        <w:numPr>
          <w:ilvl w:val="0"/>
          <w:numId w:val="4"/>
        </w:numPr>
        <w:tabs>
          <w:tab w:val="clear" w:pos="709"/>
        </w:tabs>
        <w:ind w:left="708" w:firstLine="0"/>
        <w:rPr>
          <w:b/>
          <w:bCs/>
        </w:rPr>
      </w:pPr>
      <w:r>
        <w:t xml:space="preserve">Разработчик </w:t>
      </w:r>
      <w:r w:rsidRPr="00A3308F">
        <w:t xml:space="preserve">алгоритмической части - Харитонов Вадим Сергеевич: отвечает за тестирование и проверку корректности реализации алгоритма </w:t>
      </w:r>
      <w:proofErr w:type="spellStart"/>
      <w:r w:rsidRPr="00A3308F">
        <w:t>Краскала</w:t>
      </w:r>
      <w:proofErr w:type="spellEnd"/>
      <w:r w:rsidRPr="00A3308F">
        <w:t>, структуры непересекающихся множеств (DSU), а также логики пошагового выполнения алгоритма.</w:t>
      </w:r>
    </w:p>
    <w:p w14:paraId="3F1B9BDC" w14:textId="020AA73E" w:rsidR="00A3308F" w:rsidRPr="00A3308F" w:rsidRDefault="00A3308F" w:rsidP="00E07D94">
      <w:pPr>
        <w:pStyle w:val="a1"/>
        <w:numPr>
          <w:ilvl w:val="0"/>
          <w:numId w:val="4"/>
        </w:numPr>
        <w:tabs>
          <w:tab w:val="clear" w:pos="709"/>
        </w:tabs>
        <w:ind w:left="708" w:firstLine="0"/>
        <w:rPr>
          <w:b/>
          <w:bCs/>
        </w:rPr>
      </w:pPr>
      <w:r>
        <w:t xml:space="preserve">Разработчик </w:t>
      </w:r>
      <w:r w:rsidRPr="00A3308F">
        <w:t>графического интерфейса - Зайченко Екатерина Эдуардовна: отвечает за проверку корректности работы элементов пользовательского интерфейса, редактора графа и средств визуализации выполнения алгоритма.</w:t>
      </w:r>
    </w:p>
    <w:p w14:paraId="460832B1" w14:textId="19EE0BB3" w:rsidR="00A3308F" w:rsidRPr="002C7561" w:rsidRDefault="00A3308F" w:rsidP="00E07D94">
      <w:pPr>
        <w:pStyle w:val="a1"/>
        <w:numPr>
          <w:ilvl w:val="0"/>
          <w:numId w:val="4"/>
        </w:numPr>
        <w:tabs>
          <w:tab w:val="clear" w:pos="709"/>
        </w:tabs>
        <w:ind w:left="708" w:firstLine="0"/>
        <w:rPr>
          <w:b/>
          <w:bCs/>
        </w:rPr>
      </w:pPr>
      <w:r>
        <w:t xml:space="preserve">Разработчик </w:t>
      </w:r>
      <w:r w:rsidRPr="00A3308F">
        <w:t xml:space="preserve">модулей работы с данными и тестирования - Шлеин Герман Антонович: отвечает за проверку загрузки и сохранения графов, вывода текстовых пояснений, управления режимами </w:t>
      </w:r>
      <w:r w:rsidRPr="00A3308F">
        <w:lastRenderedPageBreak/>
        <w:t>выполнения алгоритма, проведение тестирования приложения и фиксацию выявленных ошибок.</w:t>
      </w:r>
    </w:p>
    <w:p w14:paraId="350EEDA0" w14:textId="62231157" w:rsidR="002C7561" w:rsidRPr="00A3308F" w:rsidRDefault="002C7561" w:rsidP="00E07D94">
      <w:pPr>
        <w:pStyle w:val="a1"/>
        <w:numPr>
          <w:ilvl w:val="0"/>
          <w:numId w:val="4"/>
        </w:numPr>
        <w:tabs>
          <w:tab w:val="clear" w:pos="709"/>
        </w:tabs>
        <w:ind w:left="708" w:firstLine="0"/>
        <w:rPr>
          <w:b/>
          <w:bCs/>
        </w:rPr>
      </w:pPr>
      <w:r>
        <w:t xml:space="preserve">Совместная </w:t>
      </w:r>
      <w:r w:rsidRPr="002C7561">
        <w:t>работа участников: все участники принимают участие в интеграционном и финальном тестировании приложения, проверке соответствия программы требованиям и исправлении обнаруженных ошибок.</w:t>
      </w:r>
    </w:p>
    <w:p w14:paraId="383C12BF" w14:textId="60008366" w:rsidR="000E0FDE" w:rsidRDefault="002C7561" w:rsidP="00E07D94">
      <w:pPr>
        <w:pStyle w:val="a1"/>
        <w:ind w:left="708" w:firstLine="0"/>
        <w:rPr>
          <w:b/>
          <w:bCs/>
        </w:rPr>
      </w:pPr>
      <w:r>
        <w:rPr>
          <w:b/>
          <w:bCs/>
        </w:rPr>
        <w:t>Расписание</w:t>
      </w:r>
    </w:p>
    <w:p w14:paraId="2317EF42" w14:textId="59AF778A" w:rsidR="002C7561" w:rsidRDefault="002C7561" w:rsidP="00E07D94">
      <w:pPr>
        <w:pStyle w:val="a1"/>
        <w:ind w:left="708" w:firstLine="0"/>
      </w:pPr>
      <w:r>
        <w:t>График тестирования согласован с этапами разработки приложения:</w:t>
      </w:r>
    </w:p>
    <w:p w14:paraId="2ED8BE54" w14:textId="53A271D0" w:rsidR="002C7561" w:rsidRPr="00185341" w:rsidRDefault="00185341" w:rsidP="00E07D94">
      <w:pPr>
        <w:pStyle w:val="a1"/>
        <w:numPr>
          <w:ilvl w:val="0"/>
          <w:numId w:val="4"/>
        </w:numPr>
        <w:tabs>
          <w:tab w:val="clear" w:pos="709"/>
        </w:tabs>
        <w:ind w:left="708" w:firstLine="0"/>
      </w:pPr>
      <w:r>
        <w:t xml:space="preserve">После </w:t>
      </w:r>
      <w:r>
        <w:rPr>
          <w:rFonts w:eastAsia="Times New Roman"/>
        </w:rPr>
        <w:t>подготовки прототипа (до 13 июля): проверка структуры приложения, наличия основных элементов интерфейса и корректности взаимодействия компонентов.</w:t>
      </w:r>
    </w:p>
    <w:p w14:paraId="51BCAF33" w14:textId="46F00BD0" w:rsidR="00185341" w:rsidRPr="00185341" w:rsidRDefault="00185341" w:rsidP="00E07D94">
      <w:pPr>
        <w:pStyle w:val="a1"/>
        <w:numPr>
          <w:ilvl w:val="0"/>
          <w:numId w:val="4"/>
        </w:numPr>
        <w:tabs>
          <w:tab w:val="clear" w:pos="709"/>
        </w:tabs>
        <w:ind w:left="708" w:firstLine="0"/>
      </w:pPr>
      <w:r>
        <w:rPr>
          <w:rFonts w:eastAsia="Times New Roman"/>
        </w:rPr>
        <w:t xml:space="preserve">После </w:t>
      </w:r>
      <w:r w:rsidRPr="00185341">
        <w:rPr>
          <w:rFonts w:eastAsia="Times New Roman"/>
        </w:rPr>
        <w:t xml:space="preserve">подготовки первой версии (до 15 июля): тестирование генерации графов, загрузки графов из файла, запуска алгоритма </w:t>
      </w:r>
      <w:proofErr w:type="spellStart"/>
      <w:r w:rsidRPr="00185341">
        <w:rPr>
          <w:rFonts w:eastAsia="Times New Roman"/>
        </w:rPr>
        <w:t>Краскала</w:t>
      </w:r>
      <w:proofErr w:type="spellEnd"/>
      <w:r w:rsidRPr="00185341">
        <w:rPr>
          <w:rFonts w:eastAsia="Times New Roman"/>
        </w:rPr>
        <w:t xml:space="preserve"> и проверки правильности построения минимального </w:t>
      </w:r>
      <w:proofErr w:type="spellStart"/>
      <w:r w:rsidRPr="00185341">
        <w:rPr>
          <w:rFonts w:eastAsia="Times New Roman"/>
        </w:rPr>
        <w:t>остовного</w:t>
      </w:r>
      <w:proofErr w:type="spellEnd"/>
      <w:r w:rsidRPr="00185341">
        <w:rPr>
          <w:rFonts w:eastAsia="Times New Roman"/>
        </w:rPr>
        <w:t xml:space="preserve"> дерева.</w:t>
      </w:r>
    </w:p>
    <w:p w14:paraId="21086542" w14:textId="64E21296" w:rsidR="00185341" w:rsidRPr="00185341" w:rsidRDefault="00185341" w:rsidP="00E07D94">
      <w:pPr>
        <w:pStyle w:val="a1"/>
        <w:numPr>
          <w:ilvl w:val="0"/>
          <w:numId w:val="4"/>
        </w:numPr>
        <w:tabs>
          <w:tab w:val="clear" w:pos="709"/>
        </w:tabs>
        <w:ind w:left="708" w:firstLine="0"/>
      </w:pPr>
      <w:r>
        <w:rPr>
          <w:rFonts w:eastAsia="Times New Roman"/>
        </w:rPr>
        <w:t>После подготовки второй версии (до 17 июля): тестирование автоматического и пошагового режимов выполнения алгоритма, сохранения графов, вывода текстовых пояснений и очистки рабочей области.</w:t>
      </w:r>
    </w:p>
    <w:p w14:paraId="4D844E63" w14:textId="153625FC" w:rsidR="00185341" w:rsidRPr="002C7561" w:rsidRDefault="00185341" w:rsidP="00E07D94">
      <w:pPr>
        <w:pStyle w:val="a1"/>
        <w:numPr>
          <w:ilvl w:val="0"/>
          <w:numId w:val="4"/>
        </w:numPr>
        <w:tabs>
          <w:tab w:val="clear" w:pos="709"/>
        </w:tabs>
        <w:ind w:left="708" w:firstLine="0"/>
      </w:pPr>
      <w:r>
        <w:rPr>
          <w:rFonts w:eastAsia="Times New Roman"/>
        </w:rPr>
        <w:t>После подготовки финальной версии (до 18 июля): итоговое системное тестирование приложения, проверка ручного редактирования графа, справочной информации и исправление выявленных ошибок.</w:t>
      </w:r>
    </w:p>
    <w:p w14:paraId="6EF2ED0D" w14:textId="77777777" w:rsidR="002C7561" w:rsidRPr="000E0FDE" w:rsidRDefault="002C7561" w:rsidP="00535A28">
      <w:pPr>
        <w:pStyle w:val="a1"/>
        <w:ind w:firstLine="0"/>
        <w:rPr>
          <w:bCs/>
          <w:color w:val="000000" w:themeColor="text1"/>
        </w:rPr>
      </w:pPr>
    </w:p>
    <w:p w14:paraId="12FEE0B0" w14:textId="29197FAF" w:rsidR="00836DD1" w:rsidRDefault="00836DD1" w:rsidP="00836DD1">
      <w:pPr>
        <w:pStyle w:val="a1"/>
        <w:rPr>
          <w:bCs/>
          <w:color w:val="000000" w:themeColor="text1"/>
        </w:rPr>
      </w:pPr>
      <w:r>
        <w:rPr>
          <w:bCs/>
          <w:color w:val="000000" w:themeColor="text1"/>
        </w:rPr>
        <w:t>2.3.3.</w:t>
      </w:r>
      <w:r w:rsidRPr="00836DD1">
        <w:rPr>
          <w:bCs/>
          <w:color w:val="000000" w:themeColor="text1"/>
        </w:rPr>
        <w:t>2. Тестирование графического интерфейса</w:t>
      </w:r>
    </w:p>
    <w:p w14:paraId="5BF35644" w14:textId="013FFC49" w:rsidR="00AD0CDB" w:rsidRDefault="009374B6" w:rsidP="00836DD1">
      <w:pPr>
        <w:pStyle w:val="a1"/>
        <w:rPr>
          <w:bCs/>
          <w:color w:val="000000" w:themeColor="text1"/>
        </w:rPr>
      </w:pPr>
      <w:r>
        <w:rPr>
          <w:bCs/>
          <w:color w:val="000000" w:themeColor="text1"/>
        </w:rPr>
        <w:t xml:space="preserve">В процессе выполнения работы было проведено тестирование графического интерфейса </w:t>
      </w:r>
      <w:r w:rsidRPr="009374B6">
        <w:rPr>
          <w:bCs/>
          <w:color w:val="000000" w:themeColor="text1"/>
        </w:rPr>
        <w:t>с целью проверки корректности отображения всех элементов управления, реакции на действия пользователя и визуализации работы алгоритма в соответствии с требованиями спецификации</w:t>
      </w:r>
      <w:r>
        <w:rPr>
          <w:bCs/>
          <w:color w:val="000000" w:themeColor="text1"/>
        </w:rPr>
        <w:t>.</w:t>
      </w:r>
    </w:p>
    <w:p w14:paraId="3038C757" w14:textId="024BB207" w:rsidR="009374B6" w:rsidRDefault="0070699B" w:rsidP="00836DD1">
      <w:pPr>
        <w:pStyle w:val="a1"/>
        <w:rPr>
          <w:bCs/>
          <w:color w:val="000000" w:themeColor="text1"/>
        </w:rPr>
      </w:pPr>
      <w:r>
        <w:rPr>
          <w:bCs/>
          <w:color w:val="000000" w:themeColor="text1"/>
        </w:rPr>
        <w:lastRenderedPageBreak/>
        <w:t>Начальное состояние приложения</w:t>
      </w:r>
      <w:r w:rsidR="000314E7">
        <w:rPr>
          <w:bCs/>
          <w:color w:val="000000" w:themeColor="text1"/>
        </w:rPr>
        <w:t xml:space="preserve"> (рис. 2)</w:t>
      </w:r>
      <w:r>
        <w:rPr>
          <w:bCs/>
          <w:color w:val="000000" w:themeColor="text1"/>
        </w:rPr>
        <w:t>:</w:t>
      </w:r>
    </w:p>
    <w:p w14:paraId="12E103D8" w14:textId="1BF254CE" w:rsidR="0070699B" w:rsidRDefault="0070699B" w:rsidP="00836DD1">
      <w:pPr>
        <w:pStyle w:val="a1"/>
        <w:rPr>
          <w:bCs/>
          <w:color w:val="000000" w:themeColor="text1"/>
        </w:rPr>
      </w:pPr>
      <w:r w:rsidRPr="0070699B">
        <w:rPr>
          <w:bCs/>
          <w:noProof/>
          <w:color w:val="000000" w:themeColor="text1"/>
        </w:rPr>
        <w:drawing>
          <wp:inline distT="0" distB="0" distL="0" distR="0" wp14:anchorId="3AAC10EB" wp14:editId="44024FCE">
            <wp:extent cx="5466182" cy="3428707"/>
            <wp:effectExtent l="0" t="0" r="0" b="0"/>
            <wp:docPr id="1936344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44367" name=""/>
                    <pic:cNvPicPr/>
                  </pic:nvPicPr>
                  <pic:blipFill>
                    <a:blip r:embed="rId10"/>
                    <a:stretch>
                      <a:fillRect/>
                    </a:stretch>
                  </pic:blipFill>
                  <pic:spPr>
                    <a:xfrm>
                      <a:off x="0" y="0"/>
                      <a:ext cx="5477171" cy="3435600"/>
                    </a:xfrm>
                    <a:prstGeom prst="rect">
                      <a:avLst/>
                    </a:prstGeom>
                  </pic:spPr>
                </pic:pic>
              </a:graphicData>
            </a:graphic>
          </wp:inline>
        </w:drawing>
      </w:r>
    </w:p>
    <w:p w14:paraId="48C5D917" w14:textId="4641293B" w:rsidR="00543A48" w:rsidRDefault="00543A48" w:rsidP="00543A48">
      <w:pPr>
        <w:pStyle w:val="af3"/>
      </w:pPr>
      <w:r>
        <w:t>Рисунок 2 – начальное состояние приложения</w:t>
      </w:r>
    </w:p>
    <w:p w14:paraId="1B8C0F3B" w14:textId="6731009B" w:rsidR="007F2636" w:rsidRDefault="007F2636" w:rsidP="007F2636">
      <w:pPr>
        <w:pStyle w:val="a1"/>
      </w:pPr>
      <w:r w:rsidRPr="007F2636">
        <w:t>Функция: добавление новой вершины («</w:t>
      </w:r>
      <w:proofErr w:type="spellStart"/>
      <w:r w:rsidRPr="007F2636">
        <w:t>Add</w:t>
      </w:r>
      <w:proofErr w:type="spellEnd"/>
      <w:r w:rsidRPr="007F2636">
        <w:t xml:space="preserve"> </w:t>
      </w:r>
      <w:proofErr w:type="spellStart"/>
      <w:r w:rsidRPr="007F2636">
        <w:t>Node</w:t>
      </w:r>
      <w:proofErr w:type="spellEnd"/>
      <w:r w:rsidRPr="007F2636">
        <w:t>»).</w:t>
      </w:r>
    </w:p>
    <w:p w14:paraId="4A468073" w14:textId="77777777" w:rsidR="007F2636" w:rsidRDefault="007F2636" w:rsidP="007F2636">
      <w:pPr>
        <w:pStyle w:val="a1"/>
      </w:pPr>
      <w:r w:rsidRPr="007F2636">
        <w:t>Проверка: после нажатия кнопки курсор переходит в режим добавления; выполняется щелчок левой кнопкой мыши по свободной области холста «</w:t>
      </w:r>
      <w:proofErr w:type="spellStart"/>
      <w:r w:rsidRPr="007F2636">
        <w:t>Original</w:t>
      </w:r>
      <w:proofErr w:type="spellEnd"/>
      <w:r w:rsidRPr="007F2636">
        <w:t xml:space="preserve"> </w:t>
      </w:r>
      <w:proofErr w:type="spellStart"/>
      <w:r w:rsidRPr="007F2636">
        <w:t>Graph</w:t>
      </w:r>
      <w:proofErr w:type="spellEnd"/>
      <w:r w:rsidRPr="007F2636">
        <w:t>».</w:t>
      </w:r>
    </w:p>
    <w:p w14:paraId="72E1298F" w14:textId="77777777" w:rsidR="007F2636" w:rsidRDefault="007F2636" w:rsidP="007F2636">
      <w:pPr>
        <w:pStyle w:val="a1"/>
      </w:pPr>
      <w:r w:rsidRPr="007F2636">
        <w:t>Ожидаемый результат: в месте щелчка появляется новая вершина с уникальным идентификатором (минимальный свободный номер); вершина отображается в виде круга с номером внутри; граф обновляется; кнопка меняет стиль (подсвечивается) для индикации активного режима; повторное нажатие выключает режим.</w:t>
      </w:r>
    </w:p>
    <w:p w14:paraId="6B78688F" w14:textId="76D839D3" w:rsidR="007F2636" w:rsidRDefault="007F2636" w:rsidP="007F2636">
      <w:pPr>
        <w:pStyle w:val="a1"/>
      </w:pPr>
      <w:r w:rsidRPr="007F2636">
        <w:t>Фактический результат: вершина успешно добавлена, идентификатор присвоен корректно, режим работает</w:t>
      </w:r>
      <w:r w:rsidR="00E60A24">
        <w:t xml:space="preserve"> (рис. </w:t>
      </w:r>
      <w:r w:rsidR="000314E7">
        <w:t>3</w:t>
      </w:r>
      <w:r w:rsidR="00E60A24">
        <w:t>)</w:t>
      </w:r>
      <w:r w:rsidRPr="007F2636">
        <w:t>.</w:t>
      </w:r>
    </w:p>
    <w:p w14:paraId="6B16A8AC" w14:textId="6DB3B085" w:rsidR="00001700" w:rsidRPr="00001700" w:rsidRDefault="007F2636" w:rsidP="007F2636">
      <w:pPr>
        <w:pStyle w:val="a1"/>
      </w:pPr>
      <w:r w:rsidRPr="007F2636">
        <w:t>Вывод: функция работает корректно.</w:t>
      </w:r>
    </w:p>
    <w:p w14:paraId="6B74D9A9" w14:textId="43983423" w:rsidR="0070699B" w:rsidRDefault="00001700" w:rsidP="00836DD1">
      <w:pPr>
        <w:pStyle w:val="a1"/>
        <w:rPr>
          <w:bCs/>
          <w:color w:val="000000" w:themeColor="text1"/>
        </w:rPr>
      </w:pPr>
      <w:r w:rsidRPr="00001700">
        <w:rPr>
          <w:bCs/>
          <w:noProof/>
          <w:color w:val="000000" w:themeColor="text1"/>
        </w:rPr>
        <w:lastRenderedPageBreak/>
        <w:drawing>
          <wp:inline distT="0" distB="0" distL="0" distR="0" wp14:anchorId="4114F8BC" wp14:editId="17F8A746">
            <wp:extent cx="5499383" cy="3451884"/>
            <wp:effectExtent l="0" t="0" r="0" b="0"/>
            <wp:docPr id="1845727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27680" name=""/>
                    <pic:cNvPicPr/>
                  </pic:nvPicPr>
                  <pic:blipFill>
                    <a:blip r:embed="rId11"/>
                    <a:stretch>
                      <a:fillRect/>
                    </a:stretch>
                  </pic:blipFill>
                  <pic:spPr>
                    <a:xfrm>
                      <a:off x="0" y="0"/>
                      <a:ext cx="5503200" cy="3454280"/>
                    </a:xfrm>
                    <a:prstGeom prst="rect">
                      <a:avLst/>
                    </a:prstGeom>
                  </pic:spPr>
                </pic:pic>
              </a:graphicData>
            </a:graphic>
          </wp:inline>
        </w:drawing>
      </w:r>
    </w:p>
    <w:p w14:paraId="4F75BA89" w14:textId="0733BB84" w:rsidR="00E60A24" w:rsidRDefault="00E60A24" w:rsidP="00E60A24">
      <w:pPr>
        <w:pStyle w:val="af3"/>
      </w:pPr>
      <w:r>
        <w:t xml:space="preserve">Рисунок </w:t>
      </w:r>
      <w:r w:rsidR="00543A48">
        <w:t>3</w:t>
      </w:r>
      <w:r>
        <w:t xml:space="preserve"> – добавление новых вершин</w:t>
      </w:r>
    </w:p>
    <w:p w14:paraId="6B4918C3" w14:textId="37AEFEE7" w:rsidR="007F2636" w:rsidRDefault="007F2636" w:rsidP="007F2636">
      <w:pPr>
        <w:pStyle w:val="a1"/>
      </w:pPr>
      <w:r w:rsidRPr="007F2636">
        <w:t>Функция: добавление ребра («</w:t>
      </w:r>
      <w:proofErr w:type="spellStart"/>
      <w:r w:rsidRPr="007F2636">
        <w:t>Add</w:t>
      </w:r>
      <w:proofErr w:type="spellEnd"/>
      <w:r w:rsidRPr="007F2636">
        <w:t xml:space="preserve"> Edge»).</w:t>
      </w:r>
    </w:p>
    <w:p w14:paraId="0A880876" w14:textId="77777777" w:rsidR="007F2636" w:rsidRDefault="007F2636" w:rsidP="007F2636">
      <w:pPr>
        <w:pStyle w:val="a1"/>
      </w:pPr>
      <w:r w:rsidRPr="007F2636">
        <w:t>Проверка: после активации режима последовательно выбираются две существующие вершины (первая и вторая) на холсте.</w:t>
      </w:r>
    </w:p>
    <w:p w14:paraId="0431AD37" w14:textId="77777777" w:rsidR="007F2636" w:rsidRDefault="007F2636" w:rsidP="007F2636">
      <w:pPr>
        <w:pStyle w:val="a1"/>
      </w:pPr>
      <w:r w:rsidRPr="007F2636">
        <w:t>Ожидаемый результат: после выбора первой вершины она подсвечивается; после выбора второй вершины появляется диалог ввода веса; после ввода положительного целого числа ребро добавляется и отображается с указанием веса. При попытке добавить уже существующее ребро добавление не выполняется, в лог выводится сообщение об ошибке.</w:t>
      </w:r>
    </w:p>
    <w:p w14:paraId="0F5D24DF" w14:textId="4CE0653B" w:rsidR="007F2636" w:rsidRDefault="007F2636" w:rsidP="007F2636">
      <w:pPr>
        <w:pStyle w:val="a1"/>
      </w:pPr>
      <w:r w:rsidRPr="007F2636">
        <w:t>Фактический результат: ребро добавляется корректно</w:t>
      </w:r>
      <w:r w:rsidR="00E60A24">
        <w:t xml:space="preserve"> (рис. </w:t>
      </w:r>
      <w:r w:rsidR="000314E7">
        <w:t>4</w:t>
      </w:r>
      <w:r w:rsidR="00E60A24">
        <w:t xml:space="preserve">, рис. </w:t>
      </w:r>
      <w:r w:rsidR="000314E7">
        <w:t>5</w:t>
      </w:r>
      <w:r w:rsidR="00E60A24">
        <w:t>)</w:t>
      </w:r>
      <w:r w:rsidRPr="007F2636">
        <w:t>, дублирование предотвращается</w:t>
      </w:r>
      <w:r w:rsidR="002D60C1">
        <w:t xml:space="preserve"> (рис. </w:t>
      </w:r>
      <w:r w:rsidR="000314E7">
        <w:t>6</w:t>
      </w:r>
      <w:r w:rsidR="002D60C1">
        <w:t>)</w:t>
      </w:r>
      <w:r w:rsidRPr="007F2636">
        <w:t>.</w:t>
      </w:r>
    </w:p>
    <w:p w14:paraId="16AFC6E5" w14:textId="19C0AA97" w:rsidR="007F2636" w:rsidRDefault="007F2636" w:rsidP="007F2636">
      <w:pPr>
        <w:pStyle w:val="a1"/>
      </w:pPr>
      <w:r w:rsidRPr="007F2636">
        <w:t>Вывод: функция работает корректно.</w:t>
      </w:r>
    </w:p>
    <w:p w14:paraId="04E8518E" w14:textId="6303DB1A" w:rsidR="007F2636" w:rsidRDefault="00E60A24" w:rsidP="007F2636">
      <w:pPr>
        <w:pStyle w:val="a1"/>
      </w:pPr>
      <w:r w:rsidRPr="00E60A24">
        <w:rPr>
          <w:noProof/>
        </w:rPr>
        <w:lastRenderedPageBreak/>
        <w:drawing>
          <wp:inline distT="0" distB="0" distL="0" distR="0" wp14:anchorId="25F94FA3" wp14:editId="53EDE5A0">
            <wp:extent cx="5385552" cy="3378131"/>
            <wp:effectExtent l="0" t="0" r="0" b="0"/>
            <wp:docPr id="1571457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57571" name=""/>
                    <pic:cNvPicPr/>
                  </pic:nvPicPr>
                  <pic:blipFill>
                    <a:blip r:embed="rId12"/>
                    <a:stretch>
                      <a:fillRect/>
                    </a:stretch>
                  </pic:blipFill>
                  <pic:spPr>
                    <a:xfrm>
                      <a:off x="0" y="0"/>
                      <a:ext cx="5390117" cy="3380994"/>
                    </a:xfrm>
                    <a:prstGeom prst="rect">
                      <a:avLst/>
                    </a:prstGeom>
                  </pic:spPr>
                </pic:pic>
              </a:graphicData>
            </a:graphic>
          </wp:inline>
        </w:drawing>
      </w:r>
    </w:p>
    <w:p w14:paraId="60B979A7" w14:textId="2806768C" w:rsidR="00E60A24" w:rsidRDefault="00E60A24" w:rsidP="00E60A24">
      <w:pPr>
        <w:pStyle w:val="af3"/>
      </w:pPr>
      <w:r>
        <w:t xml:space="preserve">Рисунок </w:t>
      </w:r>
      <w:r w:rsidR="00543A48">
        <w:t>4</w:t>
      </w:r>
      <w:r>
        <w:t xml:space="preserve"> – добавление нового ребра</w:t>
      </w:r>
    </w:p>
    <w:p w14:paraId="6ECEA0A3" w14:textId="18FBB08A" w:rsidR="00E60A24" w:rsidRDefault="00E60A24" w:rsidP="007F2636">
      <w:pPr>
        <w:pStyle w:val="a1"/>
      </w:pPr>
      <w:r w:rsidRPr="00E60A24">
        <w:rPr>
          <w:noProof/>
        </w:rPr>
        <w:drawing>
          <wp:inline distT="0" distB="0" distL="0" distR="0" wp14:anchorId="0AB04C24" wp14:editId="418DB539">
            <wp:extent cx="5318621" cy="3338423"/>
            <wp:effectExtent l="0" t="0" r="0" b="0"/>
            <wp:docPr id="225076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76991" name=""/>
                    <pic:cNvPicPr/>
                  </pic:nvPicPr>
                  <pic:blipFill>
                    <a:blip r:embed="rId13"/>
                    <a:stretch>
                      <a:fillRect/>
                    </a:stretch>
                  </pic:blipFill>
                  <pic:spPr>
                    <a:xfrm>
                      <a:off x="0" y="0"/>
                      <a:ext cx="5335727" cy="3349160"/>
                    </a:xfrm>
                    <a:prstGeom prst="rect">
                      <a:avLst/>
                    </a:prstGeom>
                  </pic:spPr>
                </pic:pic>
              </a:graphicData>
            </a:graphic>
          </wp:inline>
        </w:drawing>
      </w:r>
    </w:p>
    <w:p w14:paraId="7C545D66" w14:textId="0BA00D5F" w:rsidR="00E60A24" w:rsidRDefault="00E60A24" w:rsidP="00E60A24">
      <w:pPr>
        <w:pStyle w:val="af3"/>
      </w:pPr>
      <w:r>
        <w:t xml:space="preserve">Рисунок </w:t>
      </w:r>
      <w:r w:rsidR="000314E7">
        <w:t>5</w:t>
      </w:r>
      <w:r>
        <w:t xml:space="preserve"> – новое ребро добавлено</w:t>
      </w:r>
    </w:p>
    <w:p w14:paraId="4320D0B3" w14:textId="7000EEC0" w:rsidR="00E60A24" w:rsidRDefault="00E60A24" w:rsidP="007F2636">
      <w:pPr>
        <w:pStyle w:val="a1"/>
      </w:pPr>
      <w:r w:rsidRPr="00E60A24">
        <w:rPr>
          <w:noProof/>
        </w:rPr>
        <w:lastRenderedPageBreak/>
        <w:drawing>
          <wp:inline distT="0" distB="0" distL="0" distR="0" wp14:anchorId="6ED42120" wp14:editId="3B574029">
            <wp:extent cx="5445584" cy="3415787"/>
            <wp:effectExtent l="0" t="0" r="0" b="0"/>
            <wp:docPr id="1510145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45435" name=""/>
                    <pic:cNvPicPr/>
                  </pic:nvPicPr>
                  <pic:blipFill>
                    <a:blip r:embed="rId14"/>
                    <a:stretch>
                      <a:fillRect/>
                    </a:stretch>
                  </pic:blipFill>
                  <pic:spPr>
                    <a:xfrm>
                      <a:off x="0" y="0"/>
                      <a:ext cx="5465399" cy="3428216"/>
                    </a:xfrm>
                    <a:prstGeom prst="rect">
                      <a:avLst/>
                    </a:prstGeom>
                  </pic:spPr>
                </pic:pic>
              </a:graphicData>
            </a:graphic>
          </wp:inline>
        </w:drawing>
      </w:r>
    </w:p>
    <w:p w14:paraId="0CD5C0D9" w14:textId="73C98046" w:rsidR="001F624E" w:rsidRPr="007F2636" w:rsidRDefault="001F624E" w:rsidP="001F624E">
      <w:pPr>
        <w:pStyle w:val="af3"/>
      </w:pPr>
      <w:r>
        <w:t xml:space="preserve">Рисунок </w:t>
      </w:r>
      <w:r w:rsidR="000314E7">
        <w:t>6</w:t>
      </w:r>
      <w:r>
        <w:t xml:space="preserve"> – сообщение о дублировании в логе</w:t>
      </w:r>
    </w:p>
    <w:p w14:paraId="62C953A0" w14:textId="01D9AC33" w:rsidR="007F2636" w:rsidRDefault="007F2636" w:rsidP="007F2636">
      <w:pPr>
        <w:pStyle w:val="a1"/>
      </w:pPr>
      <w:r w:rsidRPr="007F2636">
        <w:t>Функция: удаление вершины («</w:t>
      </w:r>
      <w:proofErr w:type="spellStart"/>
      <w:r w:rsidRPr="007F2636">
        <w:t>Delete</w:t>
      </w:r>
      <w:proofErr w:type="spellEnd"/>
      <w:r w:rsidRPr="007F2636">
        <w:t xml:space="preserve"> </w:t>
      </w:r>
      <w:proofErr w:type="spellStart"/>
      <w:r w:rsidRPr="007F2636">
        <w:t>Node</w:t>
      </w:r>
      <w:proofErr w:type="spellEnd"/>
      <w:r w:rsidRPr="007F2636">
        <w:t>»).</w:t>
      </w:r>
    </w:p>
    <w:p w14:paraId="0D178C27" w14:textId="77777777" w:rsidR="007F2636" w:rsidRDefault="007F2636" w:rsidP="007F2636">
      <w:pPr>
        <w:pStyle w:val="a1"/>
      </w:pPr>
      <w:r w:rsidRPr="007F2636">
        <w:t>Проверка: после активации режима выполняется щелчок левой кнопкой мыши по существующей вершине на холсте.</w:t>
      </w:r>
    </w:p>
    <w:p w14:paraId="6B4A4306" w14:textId="77777777" w:rsidR="007F2636" w:rsidRDefault="007F2636" w:rsidP="007F2636">
      <w:pPr>
        <w:pStyle w:val="a1"/>
      </w:pPr>
      <w:r w:rsidRPr="007F2636">
        <w:t>Ожидаемый результат: выбранная вершина удаляется вместе со всеми инцидентными ей рёбрами; граф перерисовывается без удалённых элементов; остальные вершины сохраняют свои идентификаторы.</w:t>
      </w:r>
    </w:p>
    <w:p w14:paraId="57E08824" w14:textId="4C916846" w:rsidR="001F624E" w:rsidRDefault="007F2636" w:rsidP="001F624E">
      <w:pPr>
        <w:pStyle w:val="a1"/>
      </w:pPr>
      <w:r w:rsidRPr="007F2636">
        <w:t>Фактический результат: вершина и связанные рёбра удалены, холст обновлён</w:t>
      </w:r>
      <w:r w:rsidR="001F624E">
        <w:t xml:space="preserve"> (рис. </w:t>
      </w:r>
      <w:r w:rsidR="009834A7">
        <w:t>7</w:t>
      </w:r>
      <w:r w:rsidR="001F624E">
        <w:t>)</w:t>
      </w:r>
      <w:r w:rsidRPr="007F2636">
        <w:t>.</w:t>
      </w:r>
    </w:p>
    <w:p w14:paraId="3631A21E" w14:textId="0BD85886" w:rsidR="00001700" w:rsidRDefault="007F2636" w:rsidP="007F2636">
      <w:pPr>
        <w:pStyle w:val="a1"/>
      </w:pPr>
      <w:r w:rsidRPr="007F2636">
        <w:t>Вывод: функция работает корректно.</w:t>
      </w:r>
    </w:p>
    <w:p w14:paraId="2FD038A5" w14:textId="6D2E86EC" w:rsidR="001F624E" w:rsidRDefault="001F624E" w:rsidP="007F2636">
      <w:pPr>
        <w:pStyle w:val="a1"/>
      </w:pPr>
      <w:r w:rsidRPr="001F624E">
        <w:rPr>
          <w:noProof/>
        </w:rPr>
        <w:lastRenderedPageBreak/>
        <w:drawing>
          <wp:inline distT="0" distB="0" distL="0" distR="0" wp14:anchorId="2CFAF9F5" wp14:editId="36C63CB2">
            <wp:extent cx="5513473" cy="3466622"/>
            <wp:effectExtent l="0" t="0" r="0" b="0"/>
            <wp:docPr id="10919377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37742" name=""/>
                    <pic:cNvPicPr/>
                  </pic:nvPicPr>
                  <pic:blipFill>
                    <a:blip r:embed="rId15"/>
                    <a:stretch>
                      <a:fillRect/>
                    </a:stretch>
                  </pic:blipFill>
                  <pic:spPr>
                    <a:xfrm>
                      <a:off x="0" y="0"/>
                      <a:ext cx="5529423" cy="3476651"/>
                    </a:xfrm>
                    <a:prstGeom prst="rect">
                      <a:avLst/>
                    </a:prstGeom>
                  </pic:spPr>
                </pic:pic>
              </a:graphicData>
            </a:graphic>
          </wp:inline>
        </w:drawing>
      </w:r>
    </w:p>
    <w:p w14:paraId="15BA06D1" w14:textId="298DF9AA" w:rsidR="001F624E" w:rsidRDefault="001F624E" w:rsidP="001F624E">
      <w:pPr>
        <w:pStyle w:val="af3"/>
      </w:pPr>
      <w:r>
        <w:t xml:space="preserve">Рисунок </w:t>
      </w:r>
      <w:r w:rsidR="009834A7">
        <w:t>7</w:t>
      </w:r>
      <w:r>
        <w:t xml:space="preserve"> – удалена вершина 2</w:t>
      </w:r>
    </w:p>
    <w:p w14:paraId="51D43B82" w14:textId="77777777" w:rsidR="007647B3" w:rsidRDefault="007647B3" w:rsidP="007647B3">
      <w:pPr>
        <w:pStyle w:val="a1"/>
      </w:pPr>
      <w:r w:rsidRPr="007647B3">
        <w:t>Функция: удаление ребра («</w:t>
      </w:r>
      <w:proofErr w:type="spellStart"/>
      <w:r w:rsidRPr="007647B3">
        <w:t>Delete</w:t>
      </w:r>
      <w:proofErr w:type="spellEnd"/>
      <w:r w:rsidRPr="007647B3">
        <w:t xml:space="preserve"> Edge»).</w:t>
      </w:r>
    </w:p>
    <w:p w14:paraId="129A40B4" w14:textId="77777777" w:rsidR="007647B3" w:rsidRDefault="007647B3" w:rsidP="007647B3">
      <w:pPr>
        <w:pStyle w:val="a1"/>
      </w:pPr>
      <w:r w:rsidRPr="007647B3">
        <w:t>Проверка: после активации режима выполняется щелчок левой кнопкой мыши по существующему ребру на холсте.</w:t>
      </w:r>
    </w:p>
    <w:p w14:paraId="3244CB79" w14:textId="77777777" w:rsidR="007647B3" w:rsidRDefault="007647B3" w:rsidP="007647B3">
      <w:pPr>
        <w:pStyle w:val="a1"/>
      </w:pPr>
      <w:r w:rsidRPr="007647B3">
        <w:t>Ожидаемый результат: выбранное ребро удаляется из графа; холст перерисовывается без него.</w:t>
      </w:r>
    </w:p>
    <w:p w14:paraId="42795578" w14:textId="5D6AECE3" w:rsidR="007647B3" w:rsidRDefault="007647B3" w:rsidP="007647B3">
      <w:pPr>
        <w:pStyle w:val="a1"/>
      </w:pPr>
      <w:r w:rsidRPr="007647B3">
        <w:t>Фактический результат: ребро удалено, граф обновлён</w:t>
      </w:r>
      <w:r>
        <w:t xml:space="preserve"> (рис. </w:t>
      </w:r>
      <w:r w:rsidR="009834A7">
        <w:t>8</w:t>
      </w:r>
      <w:r>
        <w:t>)</w:t>
      </w:r>
      <w:r w:rsidRPr="007647B3">
        <w:t>.</w:t>
      </w:r>
    </w:p>
    <w:p w14:paraId="081B0C19" w14:textId="4135A7F6" w:rsidR="001F624E" w:rsidRDefault="007647B3" w:rsidP="007647B3">
      <w:pPr>
        <w:pStyle w:val="a1"/>
      </w:pPr>
      <w:r w:rsidRPr="007647B3">
        <w:t>Вывод: функция работает корректно.</w:t>
      </w:r>
    </w:p>
    <w:p w14:paraId="4756704F" w14:textId="5723FF6F" w:rsidR="007647B3" w:rsidRDefault="007647B3" w:rsidP="007647B3">
      <w:pPr>
        <w:pStyle w:val="a1"/>
      </w:pPr>
      <w:r w:rsidRPr="007647B3">
        <w:rPr>
          <w:noProof/>
        </w:rPr>
        <w:lastRenderedPageBreak/>
        <w:drawing>
          <wp:inline distT="0" distB="0" distL="0" distR="0" wp14:anchorId="1B0B2C5A" wp14:editId="07F00900">
            <wp:extent cx="5486325" cy="3446034"/>
            <wp:effectExtent l="0" t="0" r="0" b="0"/>
            <wp:docPr id="2057698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98883" name=""/>
                    <pic:cNvPicPr/>
                  </pic:nvPicPr>
                  <pic:blipFill>
                    <a:blip r:embed="rId16"/>
                    <a:stretch>
                      <a:fillRect/>
                    </a:stretch>
                  </pic:blipFill>
                  <pic:spPr>
                    <a:xfrm>
                      <a:off x="0" y="0"/>
                      <a:ext cx="5493780" cy="3450717"/>
                    </a:xfrm>
                    <a:prstGeom prst="rect">
                      <a:avLst/>
                    </a:prstGeom>
                  </pic:spPr>
                </pic:pic>
              </a:graphicData>
            </a:graphic>
          </wp:inline>
        </w:drawing>
      </w:r>
    </w:p>
    <w:p w14:paraId="01191A77" w14:textId="4EAF8395" w:rsidR="007647B3" w:rsidRDefault="007647B3" w:rsidP="007647B3">
      <w:pPr>
        <w:pStyle w:val="af3"/>
      </w:pPr>
      <w:r>
        <w:t xml:space="preserve">Рисунок </w:t>
      </w:r>
      <w:r w:rsidR="009834A7">
        <w:t>8</w:t>
      </w:r>
      <w:r>
        <w:t xml:space="preserve"> – удалено ребро 0-1</w:t>
      </w:r>
    </w:p>
    <w:p w14:paraId="2CF629C7" w14:textId="77777777" w:rsidR="0089356F" w:rsidRDefault="0089356F" w:rsidP="0089356F">
      <w:pPr>
        <w:pStyle w:val="a1"/>
      </w:pPr>
      <w:r w:rsidRPr="0089356F">
        <w:t>Функция: изменение веса ребра («</w:t>
      </w:r>
      <w:proofErr w:type="spellStart"/>
      <w:r w:rsidRPr="0089356F">
        <w:t>Edit</w:t>
      </w:r>
      <w:proofErr w:type="spellEnd"/>
      <w:r w:rsidRPr="0089356F">
        <w:t xml:space="preserve"> </w:t>
      </w:r>
      <w:proofErr w:type="spellStart"/>
      <w:r w:rsidRPr="0089356F">
        <w:t>Weight</w:t>
      </w:r>
      <w:proofErr w:type="spellEnd"/>
      <w:r w:rsidRPr="0089356F">
        <w:t>»).</w:t>
      </w:r>
    </w:p>
    <w:p w14:paraId="44EFD85F" w14:textId="77777777" w:rsidR="0089356F" w:rsidRDefault="0089356F" w:rsidP="0089356F">
      <w:pPr>
        <w:pStyle w:val="a1"/>
      </w:pPr>
      <w:r w:rsidRPr="0089356F">
        <w:t>Проверка: после активации режима выполняется щелчок левой кнопкой мыши по существующему ребру; появляется диалог ввода нового веса; вводится новое положительное целое число.</w:t>
      </w:r>
    </w:p>
    <w:p w14:paraId="40A04CE1" w14:textId="77777777" w:rsidR="0089356F" w:rsidRDefault="0089356F" w:rsidP="0089356F">
      <w:pPr>
        <w:pStyle w:val="a1"/>
      </w:pPr>
      <w:r w:rsidRPr="0089356F">
        <w:t>Ожидаемый результат: ребро подсвечивается для подтверждения выбора; после ввода нового веса ребро обновляется, отображение веса меняется; подсветка снимается.</w:t>
      </w:r>
    </w:p>
    <w:p w14:paraId="3735F3BD" w14:textId="4670CD7B" w:rsidR="0089356F" w:rsidRDefault="0089356F" w:rsidP="0089356F">
      <w:pPr>
        <w:pStyle w:val="a1"/>
      </w:pPr>
      <w:r w:rsidRPr="0089356F">
        <w:t>Фактический результат: вес изменён, отображение обновлено</w:t>
      </w:r>
      <w:r>
        <w:t xml:space="preserve"> (рис. </w:t>
      </w:r>
      <w:r w:rsidR="009834A7">
        <w:t>9</w:t>
      </w:r>
      <w:r>
        <w:t xml:space="preserve">, рис. </w:t>
      </w:r>
      <w:r w:rsidR="009834A7">
        <w:t>10</w:t>
      </w:r>
      <w:r>
        <w:t>)</w:t>
      </w:r>
      <w:r w:rsidRPr="0089356F">
        <w:t>.</w:t>
      </w:r>
    </w:p>
    <w:p w14:paraId="64A33E18" w14:textId="2BB41929" w:rsidR="0089356F" w:rsidRDefault="0089356F" w:rsidP="0089356F">
      <w:pPr>
        <w:pStyle w:val="a1"/>
      </w:pPr>
      <w:r w:rsidRPr="0089356F">
        <w:t>Вывод: функция работает корректно.</w:t>
      </w:r>
    </w:p>
    <w:p w14:paraId="11AD382C" w14:textId="57AD7F33" w:rsidR="0089356F" w:rsidRDefault="0089356F" w:rsidP="0089356F">
      <w:pPr>
        <w:pStyle w:val="a1"/>
      </w:pPr>
      <w:r w:rsidRPr="0089356F">
        <w:rPr>
          <w:noProof/>
        </w:rPr>
        <w:lastRenderedPageBreak/>
        <w:drawing>
          <wp:inline distT="0" distB="0" distL="0" distR="0" wp14:anchorId="35F59D65" wp14:editId="0FFF516E">
            <wp:extent cx="5552841" cy="3485439"/>
            <wp:effectExtent l="0" t="0" r="0" b="0"/>
            <wp:docPr id="55067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08" name=""/>
                    <pic:cNvPicPr/>
                  </pic:nvPicPr>
                  <pic:blipFill>
                    <a:blip r:embed="rId17"/>
                    <a:stretch>
                      <a:fillRect/>
                    </a:stretch>
                  </pic:blipFill>
                  <pic:spPr>
                    <a:xfrm>
                      <a:off x="0" y="0"/>
                      <a:ext cx="5561786" cy="3491054"/>
                    </a:xfrm>
                    <a:prstGeom prst="rect">
                      <a:avLst/>
                    </a:prstGeom>
                  </pic:spPr>
                </pic:pic>
              </a:graphicData>
            </a:graphic>
          </wp:inline>
        </w:drawing>
      </w:r>
    </w:p>
    <w:p w14:paraId="3B98F3EA" w14:textId="209F9FCE" w:rsidR="0089356F" w:rsidRDefault="0089356F" w:rsidP="0089356F">
      <w:pPr>
        <w:pStyle w:val="af3"/>
      </w:pPr>
      <w:r>
        <w:t xml:space="preserve">Рисунок </w:t>
      </w:r>
      <w:r w:rsidR="009834A7">
        <w:t>9</w:t>
      </w:r>
      <w:r>
        <w:t xml:space="preserve"> – окно для изменения веса ребра</w:t>
      </w:r>
    </w:p>
    <w:p w14:paraId="0938F256" w14:textId="33850183" w:rsidR="0089356F" w:rsidRPr="0089356F" w:rsidRDefault="0089356F" w:rsidP="0089356F">
      <w:pPr>
        <w:pStyle w:val="a1"/>
        <w:ind w:left="709" w:firstLine="0"/>
      </w:pPr>
      <w:r>
        <w:tab/>
      </w:r>
      <w:r w:rsidRPr="0089356F">
        <w:rPr>
          <w:noProof/>
        </w:rPr>
        <w:drawing>
          <wp:inline distT="0" distB="0" distL="0" distR="0" wp14:anchorId="1097BD15" wp14:editId="34A6523E">
            <wp:extent cx="5553501" cy="3491790"/>
            <wp:effectExtent l="0" t="0" r="0" b="0"/>
            <wp:docPr id="14037307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30771" name=""/>
                    <pic:cNvPicPr/>
                  </pic:nvPicPr>
                  <pic:blipFill>
                    <a:blip r:embed="rId18"/>
                    <a:stretch>
                      <a:fillRect/>
                    </a:stretch>
                  </pic:blipFill>
                  <pic:spPr>
                    <a:xfrm>
                      <a:off x="0" y="0"/>
                      <a:ext cx="5565282" cy="3499197"/>
                    </a:xfrm>
                    <a:prstGeom prst="rect">
                      <a:avLst/>
                    </a:prstGeom>
                  </pic:spPr>
                </pic:pic>
              </a:graphicData>
            </a:graphic>
          </wp:inline>
        </w:drawing>
      </w:r>
    </w:p>
    <w:p w14:paraId="4D8128E4" w14:textId="4C19F5B3" w:rsidR="0089356F" w:rsidRDefault="0089356F" w:rsidP="0089356F">
      <w:pPr>
        <w:pStyle w:val="af3"/>
      </w:pPr>
      <w:r>
        <w:t xml:space="preserve">Рисунок </w:t>
      </w:r>
      <w:r w:rsidR="009834A7">
        <w:t>10</w:t>
      </w:r>
      <w:r>
        <w:t xml:space="preserve"> – вес ребра успешно изменен</w:t>
      </w:r>
    </w:p>
    <w:p w14:paraId="43308E34" w14:textId="38CC4479" w:rsidR="00013C15" w:rsidRDefault="00013C15" w:rsidP="00013C15">
      <w:pPr>
        <w:pStyle w:val="a1"/>
      </w:pPr>
      <w:r w:rsidRPr="00013C15">
        <w:t xml:space="preserve">Функция: сохранение графа в файл («Save </w:t>
      </w:r>
      <w:proofErr w:type="spellStart"/>
      <w:r w:rsidRPr="00013C15">
        <w:t>Graph</w:t>
      </w:r>
      <w:proofErr w:type="spellEnd"/>
      <w:r w:rsidRPr="00013C15">
        <w:t>»).</w:t>
      </w:r>
    </w:p>
    <w:p w14:paraId="58EE339C" w14:textId="77777777" w:rsidR="00013C15" w:rsidRDefault="00013C15" w:rsidP="00013C15">
      <w:pPr>
        <w:pStyle w:val="a1"/>
      </w:pPr>
      <w:r w:rsidRPr="00013C15">
        <w:t>Проверка: после создания или загрузки графа нажимается кнопка; в диалоговом окне выбирается имя и расположение файла.</w:t>
      </w:r>
    </w:p>
    <w:p w14:paraId="2F2D4897" w14:textId="77777777" w:rsidR="00013C15" w:rsidRDefault="00013C15" w:rsidP="00013C15">
      <w:pPr>
        <w:pStyle w:val="a1"/>
      </w:pPr>
      <w:r w:rsidRPr="00013C15">
        <w:lastRenderedPageBreak/>
        <w:t>Ожидаемый результат: создаётся файл с расширением .</w:t>
      </w:r>
      <w:proofErr w:type="spellStart"/>
      <w:r w:rsidRPr="00013C15">
        <w:t>txt</w:t>
      </w:r>
      <w:proofErr w:type="spellEnd"/>
      <w:r w:rsidRPr="00013C15">
        <w:t>, содержащий корректные данные о графе (маркер COORDS, количество вершин, координаты вершин, список рёбер с весами). Содержимое соответствует текущему графу.</w:t>
      </w:r>
    </w:p>
    <w:p w14:paraId="179CDFDE" w14:textId="0ACAF1C0" w:rsidR="00013C15" w:rsidRDefault="00013C15" w:rsidP="00013C15">
      <w:pPr>
        <w:pStyle w:val="a1"/>
      </w:pPr>
      <w:r w:rsidRPr="00013C15">
        <w:t>Фактический результат: файл сохранён, содержимое верно</w:t>
      </w:r>
      <w:r w:rsidR="009B6467">
        <w:t xml:space="preserve"> (рис. </w:t>
      </w:r>
      <w:r w:rsidR="009834A7">
        <w:t>11</w:t>
      </w:r>
      <w:r w:rsidR="00DC0E6A">
        <w:t>, рис. 12</w:t>
      </w:r>
      <w:r w:rsidR="009B6467">
        <w:t>)</w:t>
      </w:r>
      <w:r w:rsidRPr="00013C15">
        <w:t>.</w:t>
      </w:r>
    </w:p>
    <w:p w14:paraId="7C592298" w14:textId="67392DBF" w:rsidR="00EF435D" w:rsidRDefault="00013C15" w:rsidP="00013C15">
      <w:pPr>
        <w:pStyle w:val="a1"/>
      </w:pPr>
      <w:r w:rsidRPr="00013C15">
        <w:t>Вывод: функция работает корректно.</w:t>
      </w:r>
    </w:p>
    <w:p w14:paraId="3EEA7F06" w14:textId="21D765C7" w:rsidR="00DC0E6A" w:rsidRDefault="00DC0E6A" w:rsidP="00DC0E6A">
      <w:pPr>
        <w:pStyle w:val="a1"/>
        <w:ind w:firstLine="0"/>
      </w:pPr>
      <w:r w:rsidRPr="00DC0E6A">
        <w:rPr>
          <w:noProof/>
        </w:rPr>
        <w:drawing>
          <wp:inline distT="0" distB="0" distL="0" distR="0" wp14:anchorId="5F6857A9" wp14:editId="18B55F2F">
            <wp:extent cx="5940425" cy="3739515"/>
            <wp:effectExtent l="0" t="0" r="0" b="0"/>
            <wp:docPr id="486007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07807" name=""/>
                    <pic:cNvPicPr/>
                  </pic:nvPicPr>
                  <pic:blipFill>
                    <a:blip r:embed="rId19"/>
                    <a:stretch>
                      <a:fillRect/>
                    </a:stretch>
                  </pic:blipFill>
                  <pic:spPr>
                    <a:xfrm>
                      <a:off x="0" y="0"/>
                      <a:ext cx="5940425" cy="3739515"/>
                    </a:xfrm>
                    <a:prstGeom prst="rect">
                      <a:avLst/>
                    </a:prstGeom>
                  </pic:spPr>
                </pic:pic>
              </a:graphicData>
            </a:graphic>
          </wp:inline>
        </w:drawing>
      </w:r>
    </w:p>
    <w:p w14:paraId="103756F0" w14:textId="7D434955" w:rsidR="00DC0E6A" w:rsidRPr="00013C15" w:rsidRDefault="00DC0E6A" w:rsidP="00DC0E6A">
      <w:pPr>
        <w:pStyle w:val="af3"/>
      </w:pPr>
      <w:r>
        <w:t>Рисунок 11 – диалоговое окно для сохранения графа в файл</w:t>
      </w:r>
    </w:p>
    <w:p w14:paraId="2D6957AF" w14:textId="0631E1D5" w:rsidR="00013C15" w:rsidRDefault="00013C15" w:rsidP="00013C15">
      <w:r w:rsidRPr="00013C15">
        <w:rPr>
          <w:noProof/>
        </w:rPr>
        <w:lastRenderedPageBreak/>
        <w:drawing>
          <wp:inline distT="0" distB="0" distL="0" distR="0" wp14:anchorId="42B159AF" wp14:editId="037A960C">
            <wp:extent cx="5940425" cy="3744595"/>
            <wp:effectExtent l="0" t="0" r="0" b="0"/>
            <wp:docPr id="15893964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96405" name=""/>
                    <pic:cNvPicPr/>
                  </pic:nvPicPr>
                  <pic:blipFill>
                    <a:blip r:embed="rId20"/>
                    <a:stretch>
                      <a:fillRect/>
                    </a:stretch>
                  </pic:blipFill>
                  <pic:spPr>
                    <a:xfrm>
                      <a:off x="0" y="0"/>
                      <a:ext cx="5940425" cy="3744595"/>
                    </a:xfrm>
                    <a:prstGeom prst="rect">
                      <a:avLst/>
                    </a:prstGeom>
                  </pic:spPr>
                </pic:pic>
              </a:graphicData>
            </a:graphic>
          </wp:inline>
        </w:drawing>
      </w:r>
    </w:p>
    <w:p w14:paraId="404C25CF" w14:textId="435460D6" w:rsidR="00013C15" w:rsidRPr="00013C15" w:rsidRDefault="00013C15" w:rsidP="00013C15">
      <w:pPr>
        <w:pStyle w:val="af3"/>
      </w:pPr>
      <w:r>
        <w:t>Рисунок 1</w:t>
      </w:r>
      <w:r w:rsidR="00E51DBF">
        <w:t>2</w:t>
      </w:r>
      <w:r>
        <w:t xml:space="preserve"> – </w:t>
      </w:r>
      <w:r w:rsidR="00791317">
        <w:t>граф</w:t>
      </w:r>
      <w:r>
        <w:t xml:space="preserve"> успешно сохранен</w:t>
      </w:r>
    </w:p>
    <w:p w14:paraId="008FC8EF" w14:textId="77777777" w:rsidR="00791317" w:rsidRDefault="00791317" w:rsidP="00791317">
      <w:pPr>
        <w:pStyle w:val="a1"/>
      </w:pPr>
      <w:r w:rsidRPr="00791317">
        <w:t>Функция: загрузка графа из файла («</w:t>
      </w:r>
      <w:proofErr w:type="spellStart"/>
      <w:r w:rsidRPr="00791317">
        <w:t>Insert</w:t>
      </w:r>
      <w:proofErr w:type="spellEnd"/>
      <w:r w:rsidRPr="00791317">
        <w:t xml:space="preserve"> </w:t>
      </w:r>
      <w:proofErr w:type="spellStart"/>
      <w:r w:rsidRPr="00791317">
        <w:t>Graph</w:t>
      </w:r>
      <w:proofErr w:type="spellEnd"/>
      <w:r w:rsidRPr="00791317">
        <w:t>»).</w:t>
      </w:r>
    </w:p>
    <w:p w14:paraId="34DB5CBD" w14:textId="77777777" w:rsidR="00791317" w:rsidRDefault="00791317" w:rsidP="00791317">
      <w:pPr>
        <w:pStyle w:val="a1"/>
      </w:pPr>
      <w:r w:rsidRPr="00791317">
        <w:t>Проверка: нажимается кнопка, в диалоговом окне выбирается файл с корректным форматом.</w:t>
      </w:r>
    </w:p>
    <w:p w14:paraId="1FF9D751" w14:textId="7DC16BE8" w:rsidR="00791317" w:rsidRDefault="00791317" w:rsidP="00791317">
      <w:pPr>
        <w:pStyle w:val="a1"/>
      </w:pPr>
      <w:r w:rsidRPr="00791317">
        <w:t>Ожидаемый результат: граф загружается и отображается на холсте «</w:t>
      </w:r>
      <w:proofErr w:type="spellStart"/>
      <w:r w:rsidRPr="00791317">
        <w:t>Original</w:t>
      </w:r>
      <w:proofErr w:type="spellEnd"/>
      <w:r w:rsidRPr="00791317">
        <w:t xml:space="preserve"> </w:t>
      </w:r>
      <w:proofErr w:type="spellStart"/>
      <w:r w:rsidRPr="00791317">
        <w:t>Graph</w:t>
      </w:r>
      <w:proofErr w:type="spellEnd"/>
      <w:r w:rsidRPr="00791317">
        <w:t>»; в лог выводится сообщение с именем файла и количеством вершин/рёбер.</w:t>
      </w:r>
    </w:p>
    <w:p w14:paraId="33142EE6" w14:textId="6CFD2A3B" w:rsidR="00791317" w:rsidRDefault="00791317" w:rsidP="00791317">
      <w:pPr>
        <w:pStyle w:val="a1"/>
      </w:pPr>
      <w:r w:rsidRPr="00791317">
        <w:t>Фактический результат: загрузка выполнена успешно, отображение корректно</w:t>
      </w:r>
      <w:r>
        <w:t xml:space="preserve"> (рис. 1</w:t>
      </w:r>
      <w:r w:rsidR="00E51DBF">
        <w:t>3</w:t>
      </w:r>
      <w:r>
        <w:t>)</w:t>
      </w:r>
      <w:r w:rsidRPr="00791317">
        <w:t>.</w:t>
      </w:r>
    </w:p>
    <w:p w14:paraId="57D1F9AB" w14:textId="1E4AB526" w:rsidR="00013C15" w:rsidRDefault="00791317" w:rsidP="00791317">
      <w:pPr>
        <w:pStyle w:val="a1"/>
      </w:pPr>
      <w:r w:rsidRPr="00791317">
        <w:t>Вывод: функция работает корректно.</w:t>
      </w:r>
    </w:p>
    <w:p w14:paraId="524354D5" w14:textId="75048260" w:rsidR="00791317" w:rsidRDefault="00791317" w:rsidP="00791317">
      <w:pPr>
        <w:pStyle w:val="a1"/>
      </w:pPr>
      <w:r w:rsidRPr="00791317">
        <w:rPr>
          <w:noProof/>
        </w:rPr>
        <w:lastRenderedPageBreak/>
        <w:drawing>
          <wp:inline distT="0" distB="0" distL="0" distR="0" wp14:anchorId="490AA5D8" wp14:editId="730F8EBF">
            <wp:extent cx="5494789" cy="3446651"/>
            <wp:effectExtent l="0" t="0" r="0" b="0"/>
            <wp:docPr id="2144209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09449" name=""/>
                    <pic:cNvPicPr/>
                  </pic:nvPicPr>
                  <pic:blipFill>
                    <a:blip r:embed="rId21"/>
                    <a:stretch>
                      <a:fillRect/>
                    </a:stretch>
                  </pic:blipFill>
                  <pic:spPr>
                    <a:xfrm>
                      <a:off x="0" y="0"/>
                      <a:ext cx="5504066" cy="3452470"/>
                    </a:xfrm>
                    <a:prstGeom prst="rect">
                      <a:avLst/>
                    </a:prstGeom>
                  </pic:spPr>
                </pic:pic>
              </a:graphicData>
            </a:graphic>
          </wp:inline>
        </w:drawing>
      </w:r>
    </w:p>
    <w:p w14:paraId="7891B392" w14:textId="7DE67511" w:rsidR="00791317" w:rsidRDefault="00791317" w:rsidP="00791317">
      <w:pPr>
        <w:pStyle w:val="af3"/>
      </w:pPr>
      <w:r>
        <w:t>Рисунок 1</w:t>
      </w:r>
      <w:r w:rsidR="00E51DBF">
        <w:t>3</w:t>
      </w:r>
      <w:r>
        <w:t xml:space="preserve"> – граф загружен из файла (сообщение в логе)</w:t>
      </w:r>
    </w:p>
    <w:p w14:paraId="14E766B8" w14:textId="77777777" w:rsidR="009748C5" w:rsidRDefault="009748C5" w:rsidP="009748C5">
      <w:pPr>
        <w:pStyle w:val="a1"/>
      </w:pPr>
      <w:r w:rsidRPr="009748C5">
        <w:t>Функция: генерация случайного графа без параметров («</w:t>
      </w:r>
      <w:proofErr w:type="spellStart"/>
      <w:r w:rsidRPr="009748C5">
        <w:t>Generate</w:t>
      </w:r>
      <w:proofErr w:type="spellEnd"/>
      <w:r w:rsidRPr="009748C5">
        <w:t xml:space="preserve"> </w:t>
      </w:r>
      <w:proofErr w:type="spellStart"/>
      <w:r w:rsidRPr="009748C5">
        <w:t>Graph</w:t>
      </w:r>
      <w:proofErr w:type="spellEnd"/>
      <w:r w:rsidRPr="009748C5">
        <w:t>»).</w:t>
      </w:r>
    </w:p>
    <w:p w14:paraId="2BDB7E73" w14:textId="77777777" w:rsidR="009748C5" w:rsidRDefault="009748C5" w:rsidP="009748C5">
      <w:pPr>
        <w:pStyle w:val="a1"/>
      </w:pPr>
      <w:r w:rsidRPr="009748C5">
        <w:t>Проверка: нажатие кнопки без предварительной настройки.</w:t>
      </w:r>
    </w:p>
    <w:p w14:paraId="3011BCCE" w14:textId="0FE3C0B5" w:rsidR="009748C5" w:rsidRDefault="009748C5" w:rsidP="009748C5">
      <w:pPr>
        <w:pStyle w:val="a1"/>
      </w:pPr>
      <w:r w:rsidRPr="009748C5">
        <w:t>Ожидаемый результат: генерируется связный взвешенный граф со случайным количеством вершин (от 4 до 6) и рёбер (не более 60% от максимального); вершины размещаются с соблюдением минимального расстояния; граф отображается; в лог выводится информация о количестве вершин и рёбер.</w:t>
      </w:r>
    </w:p>
    <w:p w14:paraId="09BA7B1A" w14:textId="05F649EB" w:rsidR="009748C5" w:rsidRDefault="009748C5" w:rsidP="009748C5">
      <w:pPr>
        <w:pStyle w:val="a1"/>
      </w:pPr>
      <w:r w:rsidRPr="009748C5">
        <w:t>Фактический результат: граф сгенерирован и отображён, лог обновлён</w:t>
      </w:r>
      <w:r w:rsidR="007050AD">
        <w:t xml:space="preserve"> (рис. 1</w:t>
      </w:r>
      <w:r w:rsidR="00E51DBF">
        <w:t>4</w:t>
      </w:r>
      <w:r w:rsidR="007050AD">
        <w:t>)</w:t>
      </w:r>
      <w:r w:rsidRPr="009748C5">
        <w:t>.</w:t>
      </w:r>
    </w:p>
    <w:p w14:paraId="71ACAF83" w14:textId="0D3A1EC1" w:rsidR="009748C5" w:rsidRDefault="009748C5" w:rsidP="009748C5">
      <w:pPr>
        <w:pStyle w:val="a1"/>
      </w:pPr>
      <w:r w:rsidRPr="009748C5">
        <w:t>Вывод: функция работает корректно.</w:t>
      </w:r>
    </w:p>
    <w:p w14:paraId="570CBF4D" w14:textId="77777777" w:rsidR="00546EA2" w:rsidRDefault="00546EA2" w:rsidP="009748C5">
      <w:pPr>
        <w:pStyle w:val="a1"/>
      </w:pPr>
    </w:p>
    <w:p w14:paraId="6D5D2223" w14:textId="25D26399" w:rsidR="007050AD" w:rsidRDefault="007050AD" w:rsidP="009748C5">
      <w:pPr>
        <w:pStyle w:val="a1"/>
      </w:pPr>
      <w:r w:rsidRPr="007050AD">
        <w:rPr>
          <w:noProof/>
        </w:rPr>
        <w:lastRenderedPageBreak/>
        <w:drawing>
          <wp:inline distT="0" distB="0" distL="0" distR="0" wp14:anchorId="1343B163" wp14:editId="43BD1FEE">
            <wp:extent cx="5469622" cy="3430865"/>
            <wp:effectExtent l="0" t="0" r="0" b="0"/>
            <wp:docPr id="943320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20260" name=""/>
                    <pic:cNvPicPr/>
                  </pic:nvPicPr>
                  <pic:blipFill>
                    <a:blip r:embed="rId22"/>
                    <a:stretch>
                      <a:fillRect/>
                    </a:stretch>
                  </pic:blipFill>
                  <pic:spPr>
                    <a:xfrm>
                      <a:off x="0" y="0"/>
                      <a:ext cx="5476708" cy="3435310"/>
                    </a:xfrm>
                    <a:prstGeom prst="rect">
                      <a:avLst/>
                    </a:prstGeom>
                  </pic:spPr>
                </pic:pic>
              </a:graphicData>
            </a:graphic>
          </wp:inline>
        </w:drawing>
      </w:r>
    </w:p>
    <w:p w14:paraId="6CB875AC" w14:textId="147E2803" w:rsidR="007050AD" w:rsidRPr="009748C5" w:rsidRDefault="007050AD" w:rsidP="007050AD">
      <w:pPr>
        <w:pStyle w:val="af3"/>
      </w:pPr>
      <w:r>
        <w:t>Рисунок 1</w:t>
      </w:r>
      <w:r w:rsidR="00E51DBF">
        <w:t>4</w:t>
      </w:r>
      <w:r>
        <w:t xml:space="preserve"> – генерация случайного графа</w:t>
      </w:r>
    </w:p>
    <w:p w14:paraId="604C8900" w14:textId="77777777" w:rsidR="00154F90" w:rsidRDefault="00154F90" w:rsidP="00154F90">
      <w:pPr>
        <w:pStyle w:val="a1"/>
      </w:pPr>
      <w:r w:rsidRPr="00154F90">
        <w:t>Функция: генерация графа с параметрами («</w:t>
      </w:r>
      <w:proofErr w:type="spellStart"/>
      <w:r w:rsidRPr="00154F90">
        <w:t>Generate</w:t>
      </w:r>
      <w:proofErr w:type="spellEnd"/>
      <w:r w:rsidRPr="00154F90">
        <w:t xml:space="preserve"> </w:t>
      </w:r>
      <w:proofErr w:type="spellStart"/>
      <w:r w:rsidRPr="00154F90">
        <w:t>Graph</w:t>
      </w:r>
      <w:proofErr w:type="spellEnd"/>
      <w:r w:rsidRPr="00154F90">
        <w:t xml:space="preserve"> (With </w:t>
      </w:r>
      <w:proofErr w:type="spellStart"/>
      <w:r w:rsidRPr="00154F90">
        <w:t>Params</w:t>
      </w:r>
      <w:proofErr w:type="spellEnd"/>
      <w:r w:rsidRPr="00154F90">
        <w:t>)»).</w:t>
      </w:r>
    </w:p>
    <w:p w14:paraId="5F0D6BFA" w14:textId="77777777" w:rsidR="00154F90" w:rsidRDefault="00154F90" w:rsidP="00154F90">
      <w:pPr>
        <w:pStyle w:val="a1"/>
      </w:pPr>
      <w:r w:rsidRPr="00154F90">
        <w:t>Проверка: нажатие кнопки открывает диалоговое окно с полями для ввода количества вершин (от 2 до 20) и рёбер (от N-1 до N*(N-1)/2); после подтверждения выполняется генерация.</w:t>
      </w:r>
    </w:p>
    <w:p w14:paraId="608F6AED" w14:textId="77777777" w:rsidR="00154F90" w:rsidRDefault="00154F90" w:rsidP="00154F90">
      <w:pPr>
        <w:pStyle w:val="a1"/>
      </w:pPr>
      <w:r w:rsidRPr="00154F90">
        <w:t>Ожидаемый результат: при корректных значениях граф генерируется в соответствии с параметрами и отображается; при некорректных значениях выводится сообщение об ошибке, генерация не выполняется.</w:t>
      </w:r>
    </w:p>
    <w:p w14:paraId="57D8D638" w14:textId="4E808DD1" w:rsidR="00154F90" w:rsidRDefault="00154F90" w:rsidP="00154F90">
      <w:pPr>
        <w:pStyle w:val="a1"/>
      </w:pPr>
      <w:r w:rsidRPr="00154F90">
        <w:t>Фактический результат: диалог работает, валидация выполняется, граф генерируется по заданным параметрам</w:t>
      </w:r>
      <w:r w:rsidR="007050AD">
        <w:t xml:space="preserve"> (рис. 1</w:t>
      </w:r>
      <w:r w:rsidR="00E51DBF">
        <w:t>5</w:t>
      </w:r>
      <w:r w:rsidR="007050AD">
        <w:t>, рис. 1</w:t>
      </w:r>
      <w:r w:rsidR="00E51DBF">
        <w:t>6</w:t>
      </w:r>
      <w:r w:rsidR="007050AD">
        <w:t>)</w:t>
      </w:r>
      <w:r w:rsidRPr="00154F90">
        <w:t>.</w:t>
      </w:r>
    </w:p>
    <w:p w14:paraId="05FE2375" w14:textId="741EACD1" w:rsidR="00791317" w:rsidRDefault="00154F90" w:rsidP="00154F90">
      <w:pPr>
        <w:pStyle w:val="a1"/>
      </w:pPr>
      <w:r w:rsidRPr="00154F90">
        <w:t>Вывод: функция работает корректно.</w:t>
      </w:r>
    </w:p>
    <w:p w14:paraId="6A23EE91" w14:textId="4456B53B" w:rsidR="007050AD" w:rsidRDefault="007050AD" w:rsidP="00154F90">
      <w:pPr>
        <w:pStyle w:val="a1"/>
      </w:pPr>
      <w:r w:rsidRPr="007050AD">
        <w:rPr>
          <w:noProof/>
        </w:rPr>
        <w:lastRenderedPageBreak/>
        <w:drawing>
          <wp:inline distT="0" distB="0" distL="0" distR="0" wp14:anchorId="4D736070" wp14:editId="25BFB8F7">
            <wp:extent cx="5536734" cy="3472962"/>
            <wp:effectExtent l="0" t="0" r="0" b="0"/>
            <wp:docPr id="1908738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38116" name=""/>
                    <pic:cNvPicPr/>
                  </pic:nvPicPr>
                  <pic:blipFill>
                    <a:blip r:embed="rId23"/>
                    <a:stretch>
                      <a:fillRect/>
                    </a:stretch>
                  </pic:blipFill>
                  <pic:spPr>
                    <a:xfrm>
                      <a:off x="0" y="0"/>
                      <a:ext cx="5538811" cy="3474265"/>
                    </a:xfrm>
                    <a:prstGeom prst="rect">
                      <a:avLst/>
                    </a:prstGeom>
                  </pic:spPr>
                </pic:pic>
              </a:graphicData>
            </a:graphic>
          </wp:inline>
        </w:drawing>
      </w:r>
    </w:p>
    <w:p w14:paraId="2A9CCD40" w14:textId="47BEF7F1" w:rsidR="007050AD" w:rsidRDefault="007050AD" w:rsidP="007050AD">
      <w:pPr>
        <w:pStyle w:val="af3"/>
      </w:pPr>
      <w:r>
        <w:t>Рисунок 1</w:t>
      </w:r>
      <w:r w:rsidR="00E51DBF">
        <w:t>5</w:t>
      </w:r>
      <w:r>
        <w:t xml:space="preserve"> – ввод параметров генерируемого графа</w:t>
      </w:r>
    </w:p>
    <w:p w14:paraId="4EA79CA9" w14:textId="77777777" w:rsidR="007050AD" w:rsidRPr="007050AD" w:rsidRDefault="007050AD" w:rsidP="007050AD"/>
    <w:p w14:paraId="7B5DF304" w14:textId="11BCE47C" w:rsidR="007050AD" w:rsidRDefault="007050AD" w:rsidP="007050AD">
      <w:pPr>
        <w:ind w:left="709"/>
      </w:pPr>
      <w:r w:rsidRPr="007050AD">
        <w:rPr>
          <w:noProof/>
        </w:rPr>
        <w:drawing>
          <wp:inline distT="0" distB="0" distL="0" distR="0" wp14:anchorId="169624B1" wp14:editId="7A7F9443">
            <wp:extent cx="5525830" cy="3466122"/>
            <wp:effectExtent l="0" t="0" r="0" b="0"/>
            <wp:docPr id="4404390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39052" name=""/>
                    <pic:cNvPicPr/>
                  </pic:nvPicPr>
                  <pic:blipFill>
                    <a:blip r:embed="rId24"/>
                    <a:stretch>
                      <a:fillRect/>
                    </a:stretch>
                  </pic:blipFill>
                  <pic:spPr>
                    <a:xfrm>
                      <a:off x="0" y="0"/>
                      <a:ext cx="5534677" cy="3471671"/>
                    </a:xfrm>
                    <a:prstGeom prst="rect">
                      <a:avLst/>
                    </a:prstGeom>
                  </pic:spPr>
                </pic:pic>
              </a:graphicData>
            </a:graphic>
          </wp:inline>
        </w:drawing>
      </w:r>
    </w:p>
    <w:p w14:paraId="07B51578" w14:textId="5C44A7B4" w:rsidR="007050AD" w:rsidRDefault="007050AD" w:rsidP="007050AD">
      <w:pPr>
        <w:pStyle w:val="af3"/>
      </w:pPr>
      <w:r>
        <w:t>Рисунок 1</w:t>
      </w:r>
      <w:r w:rsidR="00E51DBF">
        <w:t>6</w:t>
      </w:r>
      <w:r>
        <w:t xml:space="preserve"> – </w:t>
      </w:r>
      <w:r w:rsidR="00C92DFC">
        <w:t xml:space="preserve">граф, </w:t>
      </w:r>
      <w:r>
        <w:t xml:space="preserve">сгенерированный по </w:t>
      </w:r>
      <w:r w:rsidR="00C92DFC">
        <w:t xml:space="preserve">заданным </w:t>
      </w:r>
      <w:r>
        <w:t>параметрам</w:t>
      </w:r>
    </w:p>
    <w:p w14:paraId="1A3F0F49" w14:textId="77777777" w:rsidR="00882495" w:rsidRDefault="00546EA2" w:rsidP="00882495">
      <w:pPr>
        <w:pStyle w:val="a1"/>
      </w:pPr>
      <w:r w:rsidRPr="00882495">
        <w:t>Функция: задание скорости автоматического выполнения («</w:t>
      </w:r>
      <w:proofErr w:type="spellStart"/>
      <w:r w:rsidRPr="00882495">
        <w:t>speed</w:t>
      </w:r>
      <w:proofErr w:type="spellEnd"/>
      <w:r w:rsidRPr="00882495">
        <w:t xml:space="preserve"> (</w:t>
      </w:r>
      <w:proofErr w:type="spellStart"/>
      <w:r w:rsidRPr="00882495">
        <w:t>ms</w:t>
      </w:r>
      <w:proofErr w:type="spellEnd"/>
      <w:r w:rsidRPr="00882495">
        <w:t>)»).</w:t>
      </w:r>
    </w:p>
    <w:p w14:paraId="1A91D5E8" w14:textId="77777777" w:rsidR="00882495" w:rsidRDefault="00546EA2" w:rsidP="00882495">
      <w:pPr>
        <w:pStyle w:val="a1"/>
      </w:pPr>
      <w:r w:rsidRPr="00882495">
        <w:t>Проверка: в поле вводится числовое значение (в миллисекундах), затем запускается автоматический режим.</w:t>
      </w:r>
    </w:p>
    <w:p w14:paraId="7F285B48" w14:textId="77777777" w:rsidR="00882495" w:rsidRDefault="00546EA2" w:rsidP="00882495">
      <w:pPr>
        <w:pStyle w:val="a1"/>
      </w:pPr>
      <w:r w:rsidRPr="00882495">
        <w:lastRenderedPageBreak/>
        <w:t>Ожидаемый результат: интервал между шагами соответствует введённому значению (с минимумом 100 мс). При нечисловом или пустом вводе устанавливается значение по умолчанию 2000 мс.</w:t>
      </w:r>
    </w:p>
    <w:p w14:paraId="4B240B4A" w14:textId="1EAC511B" w:rsidR="00882495" w:rsidRDefault="00546EA2" w:rsidP="00882495">
      <w:pPr>
        <w:pStyle w:val="a1"/>
      </w:pPr>
      <w:r w:rsidRPr="00882495">
        <w:t>Фактический результат: скорость изменяется согласно вводу, значения по умолчанию применяются корректно</w:t>
      </w:r>
      <w:r w:rsidR="00174C3C">
        <w:t xml:space="preserve"> (рис. 1</w:t>
      </w:r>
      <w:r w:rsidR="00E51DBF">
        <w:t>7</w:t>
      </w:r>
      <w:r w:rsidR="00174C3C">
        <w:t>)</w:t>
      </w:r>
      <w:r w:rsidRPr="00882495">
        <w:t>.</w:t>
      </w:r>
    </w:p>
    <w:p w14:paraId="68016AA5" w14:textId="0176F1BA" w:rsidR="00546EA2" w:rsidRPr="00F47E5D" w:rsidRDefault="00546EA2" w:rsidP="00882495">
      <w:pPr>
        <w:pStyle w:val="a1"/>
      </w:pPr>
      <w:r w:rsidRPr="00882495">
        <w:t>Вывод: поле работает корректно.</w:t>
      </w:r>
    </w:p>
    <w:p w14:paraId="0EFBB3CF" w14:textId="15ADAF08" w:rsidR="00623FA2" w:rsidRDefault="00174C3C" w:rsidP="00882495">
      <w:pPr>
        <w:pStyle w:val="a1"/>
      </w:pPr>
      <w:r w:rsidRPr="00174C3C">
        <w:rPr>
          <w:noProof/>
        </w:rPr>
        <w:drawing>
          <wp:inline distT="0" distB="0" distL="0" distR="0" wp14:anchorId="4320896B" wp14:editId="4E94D4E7">
            <wp:extent cx="5528345" cy="3468290"/>
            <wp:effectExtent l="0" t="0" r="0" b="0"/>
            <wp:docPr id="1438092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92255" name=""/>
                    <pic:cNvPicPr/>
                  </pic:nvPicPr>
                  <pic:blipFill>
                    <a:blip r:embed="rId25"/>
                    <a:stretch>
                      <a:fillRect/>
                    </a:stretch>
                  </pic:blipFill>
                  <pic:spPr>
                    <a:xfrm>
                      <a:off x="0" y="0"/>
                      <a:ext cx="5534741" cy="3472303"/>
                    </a:xfrm>
                    <a:prstGeom prst="rect">
                      <a:avLst/>
                    </a:prstGeom>
                  </pic:spPr>
                </pic:pic>
              </a:graphicData>
            </a:graphic>
          </wp:inline>
        </w:drawing>
      </w:r>
    </w:p>
    <w:p w14:paraId="7EFD7326" w14:textId="290179CC" w:rsidR="00174C3C" w:rsidRPr="00623FA2" w:rsidRDefault="00174C3C" w:rsidP="00174C3C">
      <w:pPr>
        <w:pStyle w:val="af3"/>
      </w:pPr>
      <w:r>
        <w:t>Рисунок 1</w:t>
      </w:r>
      <w:r w:rsidR="00E51DBF">
        <w:t>7</w:t>
      </w:r>
      <w:r>
        <w:t xml:space="preserve"> – задание скорости автоматического выполнения</w:t>
      </w:r>
    </w:p>
    <w:p w14:paraId="6B29EB62" w14:textId="77777777" w:rsidR="00623FA2" w:rsidRPr="00623FA2" w:rsidRDefault="00623FA2" w:rsidP="00623FA2">
      <w:pPr>
        <w:pStyle w:val="a1"/>
      </w:pPr>
      <w:r w:rsidRPr="00623FA2">
        <w:t>Функция: автоматическое выполнение алгоритма («</w:t>
      </w:r>
      <w:proofErr w:type="spellStart"/>
      <w:r w:rsidRPr="00623FA2">
        <w:t>Run</w:t>
      </w:r>
      <w:proofErr w:type="spellEnd"/>
      <w:r w:rsidRPr="00623FA2">
        <w:t xml:space="preserve"> </w:t>
      </w:r>
      <w:proofErr w:type="spellStart"/>
      <w:r w:rsidRPr="00623FA2">
        <w:t>Kruskal</w:t>
      </w:r>
      <w:proofErr w:type="spellEnd"/>
      <w:r w:rsidRPr="00623FA2">
        <w:t xml:space="preserve"> Auto»).</w:t>
      </w:r>
    </w:p>
    <w:p w14:paraId="60A1338F" w14:textId="77777777" w:rsidR="00623FA2" w:rsidRPr="00623FA2" w:rsidRDefault="00623FA2" w:rsidP="00623FA2">
      <w:pPr>
        <w:pStyle w:val="a1"/>
      </w:pPr>
      <w:r w:rsidRPr="00623FA2">
        <w:t>Проверка: после создания графа нажимается кнопка.</w:t>
      </w:r>
    </w:p>
    <w:p w14:paraId="07C8CAE7" w14:textId="77777777" w:rsidR="00623FA2" w:rsidRPr="00623FA2" w:rsidRDefault="00623FA2" w:rsidP="00623FA2">
      <w:pPr>
        <w:pStyle w:val="a1"/>
      </w:pPr>
      <w:r w:rsidRPr="00623FA2">
        <w:t>Ожидаемый результат: алгоритм выполняется автоматически с заданной скоростью; на левом холсте последовательно подсвечиваются текущие рёбра (оранжевым), добавленные становятся зелёными, отклонённые – красными; на правом холсте отображаются вершины с цветами компонент и постепенно появляются рёбра MST (зелёные); в логе выводятся сообщения каждого шага; кнопка меняется на «</w:t>
      </w:r>
      <w:proofErr w:type="spellStart"/>
      <w:r w:rsidRPr="00623FA2">
        <w:t>Pause</w:t>
      </w:r>
      <w:proofErr w:type="spellEnd"/>
      <w:r w:rsidRPr="00623FA2">
        <w:t>», при нажатии – пауза и текст «</w:t>
      </w:r>
      <w:proofErr w:type="spellStart"/>
      <w:r w:rsidRPr="00623FA2">
        <w:t>Resume</w:t>
      </w:r>
      <w:proofErr w:type="spellEnd"/>
      <w:r w:rsidRPr="00623FA2">
        <w:t>», возобновление работает; по завершении кнопка становится «</w:t>
      </w:r>
      <w:proofErr w:type="spellStart"/>
      <w:r w:rsidRPr="00623FA2">
        <w:t>Run</w:t>
      </w:r>
      <w:proofErr w:type="spellEnd"/>
      <w:r w:rsidRPr="00623FA2">
        <w:t xml:space="preserve"> </w:t>
      </w:r>
      <w:proofErr w:type="spellStart"/>
      <w:r w:rsidRPr="00623FA2">
        <w:t>Kruskal</w:t>
      </w:r>
      <w:proofErr w:type="spellEnd"/>
      <w:r w:rsidRPr="00623FA2">
        <w:t xml:space="preserve"> Auto».</w:t>
      </w:r>
    </w:p>
    <w:p w14:paraId="07A5CEFA" w14:textId="7784C7EB" w:rsidR="00623FA2" w:rsidRDefault="00623FA2" w:rsidP="00623FA2">
      <w:pPr>
        <w:pStyle w:val="a1"/>
      </w:pPr>
      <w:r w:rsidRPr="00623FA2">
        <w:lastRenderedPageBreak/>
        <w:t>Фактический результат: все режимы работают корректно, итоговое сообщение выводится</w:t>
      </w:r>
      <w:r>
        <w:t xml:space="preserve"> (рис.1</w:t>
      </w:r>
      <w:r w:rsidR="00E51DBF">
        <w:t>8</w:t>
      </w:r>
      <w:r>
        <w:t>)</w:t>
      </w:r>
      <w:r w:rsidRPr="00623FA2">
        <w:t>.</w:t>
      </w:r>
    </w:p>
    <w:p w14:paraId="5CF601A5" w14:textId="77777777" w:rsidR="00A140DC" w:rsidRDefault="00A140DC" w:rsidP="00A140DC">
      <w:pPr>
        <w:pStyle w:val="a1"/>
      </w:pPr>
      <w:r w:rsidRPr="00623FA2">
        <w:t>Вывод: функция работает корректно.</w:t>
      </w:r>
    </w:p>
    <w:p w14:paraId="68F6BE78" w14:textId="77777777" w:rsidR="00A140DC" w:rsidRDefault="00A140DC" w:rsidP="00623FA2">
      <w:pPr>
        <w:pStyle w:val="a1"/>
      </w:pPr>
    </w:p>
    <w:p w14:paraId="7201B11A" w14:textId="0A4DBE89" w:rsidR="00623FA2" w:rsidRDefault="00623FA2" w:rsidP="00623FA2">
      <w:pPr>
        <w:pStyle w:val="a1"/>
      </w:pPr>
      <w:r w:rsidRPr="00623FA2">
        <w:rPr>
          <w:noProof/>
        </w:rPr>
        <w:drawing>
          <wp:inline distT="0" distB="0" distL="0" distR="0" wp14:anchorId="63935061" wp14:editId="334327FA">
            <wp:extent cx="5527307" cy="3479456"/>
            <wp:effectExtent l="0" t="0" r="0" b="0"/>
            <wp:docPr id="1406269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69985" name=""/>
                    <pic:cNvPicPr/>
                  </pic:nvPicPr>
                  <pic:blipFill>
                    <a:blip r:embed="rId26"/>
                    <a:stretch>
                      <a:fillRect/>
                    </a:stretch>
                  </pic:blipFill>
                  <pic:spPr>
                    <a:xfrm>
                      <a:off x="0" y="0"/>
                      <a:ext cx="5537098" cy="3485620"/>
                    </a:xfrm>
                    <a:prstGeom prst="rect">
                      <a:avLst/>
                    </a:prstGeom>
                  </pic:spPr>
                </pic:pic>
              </a:graphicData>
            </a:graphic>
          </wp:inline>
        </w:drawing>
      </w:r>
    </w:p>
    <w:p w14:paraId="55E84835" w14:textId="782D737A" w:rsidR="00623FA2" w:rsidRPr="00623FA2" w:rsidRDefault="00623FA2" w:rsidP="00623FA2">
      <w:pPr>
        <w:pStyle w:val="af3"/>
      </w:pPr>
      <w:r>
        <w:t>Рисунок 1</w:t>
      </w:r>
      <w:r w:rsidR="00E51DBF">
        <w:t>8</w:t>
      </w:r>
      <w:r>
        <w:t xml:space="preserve"> – построение МОД в автоматическом режиме</w:t>
      </w:r>
    </w:p>
    <w:p w14:paraId="56B46B9D" w14:textId="77777777" w:rsidR="00A140DC" w:rsidRDefault="00A140DC" w:rsidP="00A140DC">
      <w:pPr>
        <w:pStyle w:val="a1"/>
      </w:pPr>
      <w:r w:rsidRPr="00A140DC">
        <w:t>Функция: пошаговое выполнение алгоритма («</w:t>
      </w:r>
      <w:proofErr w:type="spellStart"/>
      <w:r w:rsidRPr="00A140DC">
        <w:t>Run</w:t>
      </w:r>
      <w:proofErr w:type="spellEnd"/>
      <w:r w:rsidRPr="00A140DC">
        <w:t xml:space="preserve"> </w:t>
      </w:r>
      <w:proofErr w:type="spellStart"/>
      <w:r w:rsidRPr="00A140DC">
        <w:t>Kruskal</w:t>
      </w:r>
      <w:proofErr w:type="spellEnd"/>
      <w:r w:rsidRPr="00A140DC">
        <w:t xml:space="preserve"> </w:t>
      </w:r>
      <w:proofErr w:type="spellStart"/>
      <w:r w:rsidRPr="00A140DC">
        <w:t>Manual</w:t>
      </w:r>
      <w:proofErr w:type="spellEnd"/>
      <w:r w:rsidRPr="00A140DC">
        <w:t>»).</w:t>
      </w:r>
    </w:p>
    <w:p w14:paraId="588FC940" w14:textId="77777777" w:rsidR="00A140DC" w:rsidRDefault="00A140DC" w:rsidP="00A140DC">
      <w:pPr>
        <w:pStyle w:val="a1"/>
      </w:pPr>
      <w:r w:rsidRPr="00A140DC">
        <w:t>Проверка: после создания графа нажимается кнопка.</w:t>
      </w:r>
    </w:p>
    <w:p w14:paraId="279C184A" w14:textId="77777777" w:rsidR="00A140DC" w:rsidRDefault="00A140DC" w:rsidP="00A140DC">
      <w:pPr>
        <w:pStyle w:val="a1"/>
      </w:pPr>
      <w:r w:rsidRPr="00A140DC">
        <w:t>Ожидаемый результат: выполняется первый шаг; на левом холсте подсвечивается текущее ребро; на правом холсте отображаются вершины с цветами компонент и пунктирное ребро для текущего рассматриваемого; в логе появляется сообщение о запуске и список отсортированных рёбер.</w:t>
      </w:r>
    </w:p>
    <w:p w14:paraId="27ABC9B1" w14:textId="50E9B7AB" w:rsidR="00A140DC" w:rsidRDefault="00A140DC" w:rsidP="00A140DC">
      <w:pPr>
        <w:pStyle w:val="a1"/>
      </w:pPr>
      <w:r w:rsidRPr="00A140DC">
        <w:t>Фактический результат: первый шаг отображается корректно, лог содержит информацию</w:t>
      </w:r>
      <w:r>
        <w:t xml:space="preserve"> (рис. 1</w:t>
      </w:r>
      <w:r w:rsidR="00E51DBF">
        <w:t>9</w:t>
      </w:r>
      <w:r>
        <w:t>)</w:t>
      </w:r>
      <w:r w:rsidRPr="00A140DC">
        <w:t>.</w:t>
      </w:r>
    </w:p>
    <w:p w14:paraId="1CCB6E41" w14:textId="3F151AA4" w:rsidR="00623FA2" w:rsidRDefault="00A140DC" w:rsidP="00A140DC">
      <w:pPr>
        <w:pStyle w:val="a1"/>
      </w:pPr>
      <w:r w:rsidRPr="00A140DC">
        <w:t>Вывод: функция работает корректно.</w:t>
      </w:r>
    </w:p>
    <w:p w14:paraId="3BCA0298" w14:textId="00EE2A10" w:rsidR="00A140DC" w:rsidRDefault="00A140DC" w:rsidP="00A140DC">
      <w:pPr>
        <w:pStyle w:val="a1"/>
      </w:pPr>
      <w:r w:rsidRPr="00A140DC">
        <w:rPr>
          <w:noProof/>
        </w:rPr>
        <w:lastRenderedPageBreak/>
        <w:drawing>
          <wp:inline distT="0" distB="0" distL="0" distR="0" wp14:anchorId="4BD05020" wp14:editId="5EC1CB14">
            <wp:extent cx="5578679" cy="3505832"/>
            <wp:effectExtent l="0" t="0" r="0" b="0"/>
            <wp:docPr id="615487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87595" name=""/>
                    <pic:cNvPicPr/>
                  </pic:nvPicPr>
                  <pic:blipFill>
                    <a:blip r:embed="rId27"/>
                    <a:stretch>
                      <a:fillRect/>
                    </a:stretch>
                  </pic:blipFill>
                  <pic:spPr>
                    <a:xfrm>
                      <a:off x="0" y="0"/>
                      <a:ext cx="5582064" cy="3507959"/>
                    </a:xfrm>
                    <a:prstGeom prst="rect">
                      <a:avLst/>
                    </a:prstGeom>
                  </pic:spPr>
                </pic:pic>
              </a:graphicData>
            </a:graphic>
          </wp:inline>
        </w:drawing>
      </w:r>
    </w:p>
    <w:p w14:paraId="7D29B5B7" w14:textId="4E2462DB" w:rsidR="00A140DC" w:rsidRDefault="00A140DC" w:rsidP="00A140DC">
      <w:pPr>
        <w:pStyle w:val="af3"/>
      </w:pPr>
      <w:r>
        <w:t>Рисунок 1</w:t>
      </w:r>
      <w:r w:rsidR="00E51DBF">
        <w:t>9</w:t>
      </w:r>
      <w:r>
        <w:t xml:space="preserve"> – первый шаг алгоритма в пошаговом режиме</w:t>
      </w:r>
    </w:p>
    <w:p w14:paraId="17734CB0" w14:textId="77777777" w:rsidR="00F47E5D" w:rsidRPr="00F47E5D" w:rsidRDefault="00F47E5D" w:rsidP="00F47E5D"/>
    <w:p w14:paraId="00C5434F" w14:textId="77777777" w:rsidR="00A140DC" w:rsidRDefault="00A140DC" w:rsidP="00A140DC">
      <w:pPr>
        <w:pStyle w:val="a1"/>
      </w:pPr>
      <w:r w:rsidRPr="00A140DC">
        <w:t>Функция: переход к предыдущему шагу («</w:t>
      </w:r>
      <w:proofErr w:type="spellStart"/>
      <w:r w:rsidRPr="00A140DC">
        <w:t>Prev</w:t>
      </w:r>
      <w:proofErr w:type="spellEnd"/>
      <w:r w:rsidRPr="00A140DC">
        <w:t xml:space="preserve"> Step»).</w:t>
      </w:r>
    </w:p>
    <w:p w14:paraId="2B8701CD" w14:textId="77777777" w:rsidR="00A140DC" w:rsidRDefault="00A140DC" w:rsidP="00A140DC">
      <w:pPr>
        <w:pStyle w:val="a1"/>
      </w:pPr>
      <w:r w:rsidRPr="00A140DC">
        <w:t>Проверка: после запуска пошагового режима и выполнения нескольких шагов нажимается кнопка.</w:t>
      </w:r>
    </w:p>
    <w:p w14:paraId="7CAC6CBB" w14:textId="77777777" w:rsidR="00A140DC" w:rsidRDefault="00A140DC" w:rsidP="00A140DC">
      <w:pPr>
        <w:pStyle w:val="a1"/>
      </w:pPr>
      <w:r w:rsidRPr="00A140DC">
        <w:t>Ожидаемый результат: отображение возвращается на один шаг назад; на левом холсте восстанавливается состояние соответствующего шага; на правом холсте удаляется последнее добавленное ребро (если оно было); в логе выводится описание предыдущего шага; при достижении первого шага выводится сообщение «Это первый шаг».</w:t>
      </w:r>
    </w:p>
    <w:p w14:paraId="34649620" w14:textId="1F2DDBAF" w:rsidR="00A140DC" w:rsidRDefault="00A140DC" w:rsidP="00A140DC">
      <w:pPr>
        <w:pStyle w:val="a1"/>
      </w:pPr>
      <w:r w:rsidRPr="00A140DC">
        <w:t>Фактический результат: переход выполняется корректно, состояние восстанавливается</w:t>
      </w:r>
      <w:r w:rsidR="0008123A">
        <w:t xml:space="preserve"> (рис. </w:t>
      </w:r>
      <w:r w:rsidR="00E51DBF">
        <w:t>20</w:t>
      </w:r>
      <w:r w:rsidR="0008123A">
        <w:t>)</w:t>
      </w:r>
      <w:r w:rsidRPr="00A140DC">
        <w:t>.</w:t>
      </w:r>
    </w:p>
    <w:p w14:paraId="0D80829D" w14:textId="510E8080" w:rsidR="00A140DC" w:rsidRDefault="00A140DC" w:rsidP="00A140DC">
      <w:pPr>
        <w:pStyle w:val="a1"/>
      </w:pPr>
      <w:r w:rsidRPr="00A140DC">
        <w:t>Вывод: функция работает корректно.</w:t>
      </w:r>
    </w:p>
    <w:p w14:paraId="22C74477" w14:textId="0B476A3B" w:rsidR="0008123A" w:rsidRDefault="0008123A" w:rsidP="00A140DC">
      <w:pPr>
        <w:pStyle w:val="a1"/>
      </w:pPr>
      <w:r w:rsidRPr="0008123A">
        <w:rPr>
          <w:noProof/>
        </w:rPr>
        <w:lastRenderedPageBreak/>
        <w:drawing>
          <wp:inline distT="0" distB="0" distL="0" distR="0" wp14:anchorId="4DC314B4" wp14:editId="209FDF79">
            <wp:extent cx="5545123" cy="3481780"/>
            <wp:effectExtent l="0" t="0" r="0" b="0"/>
            <wp:docPr id="735011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11172" name=""/>
                    <pic:cNvPicPr/>
                  </pic:nvPicPr>
                  <pic:blipFill>
                    <a:blip r:embed="rId28"/>
                    <a:stretch>
                      <a:fillRect/>
                    </a:stretch>
                  </pic:blipFill>
                  <pic:spPr>
                    <a:xfrm>
                      <a:off x="0" y="0"/>
                      <a:ext cx="5548434" cy="3483859"/>
                    </a:xfrm>
                    <a:prstGeom prst="rect">
                      <a:avLst/>
                    </a:prstGeom>
                  </pic:spPr>
                </pic:pic>
              </a:graphicData>
            </a:graphic>
          </wp:inline>
        </w:drawing>
      </w:r>
    </w:p>
    <w:p w14:paraId="025BB5CF" w14:textId="6631BF45" w:rsidR="0008123A" w:rsidRDefault="0008123A" w:rsidP="00F47E5D">
      <w:pPr>
        <w:pStyle w:val="af3"/>
      </w:pPr>
      <w:r w:rsidRPr="00F47E5D">
        <w:t xml:space="preserve">Рисунок </w:t>
      </w:r>
      <w:r w:rsidR="00E51DBF">
        <w:t>20</w:t>
      </w:r>
      <w:r w:rsidRPr="00F47E5D">
        <w:t xml:space="preserve"> – переход к предыдущему шагу в пошаговом режиме</w:t>
      </w:r>
    </w:p>
    <w:p w14:paraId="7EAF8254" w14:textId="77777777" w:rsidR="00F47E5D" w:rsidRDefault="00F47E5D" w:rsidP="00F47E5D">
      <w:pPr>
        <w:pStyle w:val="a1"/>
      </w:pPr>
      <w:r w:rsidRPr="00F47E5D">
        <w:t>Функция: переход к следующему шагу («Next Step»).</w:t>
      </w:r>
    </w:p>
    <w:p w14:paraId="1C8484AD" w14:textId="77777777" w:rsidR="00F47E5D" w:rsidRDefault="00F47E5D" w:rsidP="00F47E5D">
      <w:pPr>
        <w:pStyle w:val="a1"/>
      </w:pPr>
      <w:r w:rsidRPr="00F47E5D">
        <w:t>Проверка: после запуска пошагового режима нажимается кнопка.</w:t>
      </w:r>
    </w:p>
    <w:p w14:paraId="1A15A160" w14:textId="77777777" w:rsidR="00F47E5D" w:rsidRDefault="00F47E5D" w:rsidP="00F47E5D">
      <w:pPr>
        <w:pStyle w:val="a1"/>
      </w:pPr>
      <w:r w:rsidRPr="00F47E5D">
        <w:t>Ожидаемый результат: отображение переходит на следующий шаг; на левом холсте появляется подсветка текущего ребра; на правом холсте добавляется новое ребро (если оно было добавлено); в логе выводится описание следующего шага; при достижении последнего шага выводится сообщение «Достигнут последний шаг».</w:t>
      </w:r>
    </w:p>
    <w:p w14:paraId="2DE696F2" w14:textId="5C8BB46B" w:rsidR="00F47E5D" w:rsidRDefault="00F47E5D" w:rsidP="00F47E5D">
      <w:pPr>
        <w:pStyle w:val="a1"/>
      </w:pPr>
      <w:r w:rsidRPr="00F47E5D">
        <w:t>Фактический результат: переход выполняется корректно, состояние обновляется</w:t>
      </w:r>
      <w:r>
        <w:t xml:space="preserve"> (рис. </w:t>
      </w:r>
      <w:r w:rsidR="009365FF">
        <w:t>2</w:t>
      </w:r>
      <w:r w:rsidR="00E51DBF">
        <w:t>1</w:t>
      </w:r>
      <w:r>
        <w:t>)</w:t>
      </w:r>
      <w:r w:rsidRPr="00F47E5D">
        <w:t>.</w:t>
      </w:r>
    </w:p>
    <w:p w14:paraId="21FFD9DC" w14:textId="0ACE7837" w:rsidR="00F47E5D" w:rsidRDefault="00F47E5D" w:rsidP="00F47E5D">
      <w:pPr>
        <w:pStyle w:val="a1"/>
      </w:pPr>
      <w:r w:rsidRPr="00F47E5D">
        <w:t>Вывод: функция работает корректно.</w:t>
      </w:r>
    </w:p>
    <w:p w14:paraId="741F4F0E" w14:textId="4BFDDAF8" w:rsidR="00F47E5D" w:rsidRDefault="00F47E5D" w:rsidP="00F47E5D">
      <w:pPr>
        <w:pStyle w:val="a1"/>
      </w:pPr>
      <w:r w:rsidRPr="00F47E5D">
        <w:rPr>
          <w:noProof/>
        </w:rPr>
        <w:lastRenderedPageBreak/>
        <w:drawing>
          <wp:inline distT="0" distB="0" distL="0" distR="0" wp14:anchorId="64C641FF" wp14:editId="119165A6">
            <wp:extent cx="5519956" cy="3460077"/>
            <wp:effectExtent l="0" t="0" r="0" b="0"/>
            <wp:docPr id="1102772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2845" name=""/>
                    <pic:cNvPicPr/>
                  </pic:nvPicPr>
                  <pic:blipFill>
                    <a:blip r:embed="rId29"/>
                    <a:stretch>
                      <a:fillRect/>
                    </a:stretch>
                  </pic:blipFill>
                  <pic:spPr>
                    <a:xfrm>
                      <a:off x="0" y="0"/>
                      <a:ext cx="5529201" cy="3465872"/>
                    </a:xfrm>
                    <a:prstGeom prst="rect">
                      <a:avLst/>
                    </a:prstGeom>
                  </pic:spPr>
                </pic:pic>
              </a:graphicData>
            </a:graphic>
          </wp:inline>
        </w:drawing>
      </w:r>
    </w:p>
    <w:p w14:paraId="40E50E08" w14:textId="57310C83" w:rsidR="00F47E5D" w:rsidRDefault="00F47E5D" w:rsidP="00F47E5D">
      <w:pPr>
        <w:pStyle w:val="af3"/>
      </w:pPr>
      <w:r>
        <w:t xml:space="preserve">Рисунок </w:t>
      </w:r>
      <w:r w:rsidR="009365FF">
        <w:t>2</w:t>
      </w:r>
      <w:r w:rsidR="00E51DBF">
        <w:t>1</w:t>
      </w:r>
      <w:r>
        <w:t xml:space="preserve"> – переход к следующему шагу в пошаговом режиме</w:t>
      </w:r>
    </w:p>
    <w:p w14:paraId="29246120" w14:textId="77777777" w:rsidR="00F47E5D" w:rsidRPr="00F47E5D" w:rsidRDefault="00F47E5D" w:rsidP="00F47E5D"/>
    <w:p w14:paraId="5BF26DE5" w14:textId="77777777" w:rsidR="00F47E5D" w:rsidRDefault="00F47E5D" w:rsidP="00F47E5D">
      <w:pPr>
        <w:pStyle w:val="a1"/>
      </w:pPr>
      <w:r w:rsidRPr="00F47E5D">
        <w:t>Функция: очистка рабочей области («</w:t>
      </w:r>
      <w:proofErr w:type="spellStart"/>
      <w:r w:rsidRPr="00F47E5D">
        <w:t>Clean</w:t>
      </w:r>
      <w:proofErr w:type="spellEnd"/>
      <w:r w:rsidRPr="00F47E5D">
        <w:t>»).</w:t>
      </w:r>
    </w:p>
    <w:p w14:paraId="0E1A7B31" w14:textId="77777777" w:rsidR="00F47E5D" w:rsidRDefault="00F47E5D" w:rsidP="00F47E5D">
      <w:pPr>
        <w:pStyle w:val="a1"/>
      </w:pPr>
      <w:r w:rsidRPr="00F47E5D">
        <w:t>Проверка: после выполнения алгоритма или в любом другом состоянии нажимается кнопка.</w:t>
      </w:r>
    </w:p>
    <w:p w14:paraId="05AC717F" w14:textId="77777777" w:rsidR="00F47E5D" w:rsidRDefault="00F47E5D" w:rsidP="00F47E5D">
      <w:pPr>
        <w:pStyle w:val="a1"/>
      </w:pPr>
      <w:r w:rsidRPr="00F47E5D">
        <w:t>Ожидаемый результат: все вершины и рёбра удаляются с обоих холстов; панель логов очищается и отображает приветственное сообщение; все режимы редактирования выключаются; авто-плеер сбрасывается.</w:t>
      </w:r>
    </w:p>
    <w:p w14:paraId="4737BB79" w14:textId="6ADD425A" w:rsidR="00F47E5D" w:rsidRDefault="00F47E5D" w:rsidP="00F47E5D">
      <w:pPr>
        <w:pStyle w:val="a1"/>
      </w:pPr>
      <w:r w:rsidRPr="00F47E5D">
        <w:t>Фактический результат: рабочая область полностью очищена, лог содержит приветствие</w:t>
      </w:r>
      <w:r>
        <w:t xml:space="preserve"> (рис. 2</w:t>
      </w:r>
      <w:r w:rsidR="00E51DBF">
        <w:t>2</w:t>
      </w:r>
      <w:r>
        <w:t>)</w:t>
      </w:r>
      <w:r w:rsidRPr="00F47E5D">
        <w:t>.</w:t>
      </w:r>
    </w:p>
    <w:p w14:paraId="1EE11CE9" w14:textId="3E366118" w:rsidR="00F47E5D" w:rsidRDefault="00F47E5D" w:rsidP="00F47E5D">
      <w:pPr>
        <w:pStyle w:val="a1"/>
      </w:pPr>
      <w:r w:rsidRPr="00F47E5D">
        <w:t>Вывод: функция работает корректно.</w:t>
      </w:r>
    </w:p>
    <w:p w14:paraId="09ED2C4C" w14:textId="61E42AEE" w:rsidR="00F47E5D" w:rsidRDefault="00F47E5D" w:rsidP="00F47E5D">
      <w:pPr>
        <w:pStyle w:val="a1"/>
      </w:pPr>
      <w:r w:rsidRPr="00F47E5D">
        <w:rPr>
          <w:noProof/>
        </w:rPr>
        <w:lastRenderedPageBreak/>
        <w:drawing>
          <wp:inline distT="0" distB="0" distL="0" distR="0" wp14:anchorId="094FC7CD" wp14:editId="15E46E46">
            <wp:extent cx="5494789" cy="3453112"/>
            <wp:effectExtent l="0" t="0" r="0" b="0"/>
            <wp:docPr id="1713318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18815" name=""/>
                    <pic:cNvPicPr/>
                  </pic:nvPicPr>
                  <pic:blipFill>
                    <a:blip r:embed="rId30"/>
                    <a:stretch>
                      <a:fillRect/>
                    </a:stretch>
                  </pic:blipFill>
                  <pic:spPr>
                    <a:xfrm>
                      <a:off x="0" y="0"/>
                      <a:ext cx="5502906" cy="3458213"/>
                    </a:xfrm>
                    <a:prstGeom prst="rect">
                      <a:avLst/>
                    </a:prstGeom>
                  </pic:spPr>
                </pic:pic>
              </a:graphicData>
            </a:graphic>
          </wp:inline>
        </w:drawing>
      </w:r>
    </w:p>
    <w:p w14:paraId="201B3A97" w14:textId="65E4F409" w:rsidR="00F47E5D" w:rsidRDefault="00F47E5D" w:rsidP="00F47E5D">
      <w:pPr>
        <w:pStyle w:val="af3"/>
      </w:pPr>
      <w:r>
        <w:t xml:space="preserve">Рисунок </w:t>
      </w:r>
      <w:r w:rsidR="00E51DBF">
        <w:t>22</w:t>
      </w:r>
      <w:r>
        <w:t xml:space="preserve"> – очистка рабочей области</w:t>
      </w:r>
    </w:p>
    <w:p w14:paraId="074E55CE" w14:textId="77777777" w:rsidR="00F47E5D" w:rsidRDefault="00F47E5D" w:rsidP="00F47E5D"/>
    <w:p w14:paraId="70044658" w14:textId="77777777" w:rsidR="00F47E5D" w:rsidRDefault="00F47E5D" w:rsidP="00F47E5D">
      <w:pPr>
        <w:pStyle w:val="a1"/>
      </w:pPr>
      <w:r w:rsidRPr="00F47E5D">
        <w:t>Функция: вывод справочной информации («Info»).</w:t>
      </w:r>
    </w:p>
    <w:p w14:paraId="00872113" w14:textId="77777777" w:rsidR="00F47E5D" w:rsidRDefault="00F47E5D" w:rsidP="00F47E5D">
      <w:pPr>
        <w:pStyle w:val="a1"/>
      </w:pPr>
      <w:r w:rsidRPr="00F47E5D">
        <w:t>Проверка: нажатие кнопки открывает диалоговое окно со справкой.</w:t>
      </w:r>
    </w:p>
    <w:p w14:paraId="781ABB2D" w14:textId="77777777" w:rsidR="00F47E5D" w:rsidRDefault="00F47E5D" w:rsidP="00F47E5D">
      <w:pPr>
        <w:pStyle w:val="a1"/>
      </w:pPr>
      <w:r w:rsidRPr="00F47E5D">
        <w:t xml:space="preserve">Ожидаемый результат: отображается окно с заголовком «Справка», содержащее подробное описание работы с программой, описание всех кнопок, формат файлов и описание алгоритма </w:t>
      </w:r>
      <w:proofErr w:type="spellStart"/>
      <w:r w:rsidRPr="00F47E5D">
        <w:t>Краскала</w:t>
      </w:r>
      <w:proofErr w:type="spellEnd"/>
      <w:r w:rsidRPr="00F47E5D">
        <w:t>. Окно должно быть удобного размера, текст читаем, доступна прокрутка.</w:t>
      </w:r>
    </w:p>
    <w:p w14:paraId="7C494595" w14:textId="236A940A" w:rsidR="00F47E5D" w:rsidRDefault="00F47E5D" w:rsidP="00F47E5D">
      <w:pPr>
        <w:pStyle w:val="a1"/>
      </w:pPr>
      <w:r w:rsidRPr="00F47E5D">
        <w:t>Фактический результат: справка открывается, содержание полное и структурированное</w:t>
      </w:r>
      <w:r w:rsidR="008250C0">
        <w:t xml:space="preserve"> (рис. 2</w:t>
      </w:r>
      <w:r w:rsidR="00E51DBF">
        <w:t>3</w:t>
      </w:r>
      <w:r w:rsidR="008250C0">
        <w:t>)</w:t>
      </w:r>
      <w:r w:rsidRPr="00F47E5D">
        <w:t>.</w:t>
      </w:r>
    </w:p>
    <w:p w14:paraId="709DB5EB" w14:textId="6A0FD41D" w:rsidR="00F47E5D" w:rsidRDefault="00F47E5D" w:rsidP="00F47E5D">
      <w:pPr>
        <w:pStyle w:val="a1"/>
      </w:pPr>
      <w:r w:rsidRPr="00F47E5D">
        <w:t>Вывод: функция работает корректно.</w:t>
      </w:r>
    </w:p>
    <w:p w14:paraId="5491C243" w14:textId="5FDC71F7" w:rsidR="008250C0" w:rsidRDefault="008250C0" w:rsidP="00F47E5D">
      <w:pPr>
        <w:pStyle w:val="a1"/>
      </w:pPr>
      <w:r w:rsidRPr="008250C0">
        <w:rPr>
          <w:noProof/>
        </w:rPr>
        <w:lastRenderedPageBreak/>
        <w:drawing>
          <wp:inline distT="0" distB="0" distL="0" distR="0" wp14:anchorId="270CECD2" wp14:editId="79B57714">
            <wp:extent cx="5460267" cy="3434336"/>
            <wp:effectExtent l="0" t="0" r="0" b="0"/>
            <wp:docPr id="484574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74758" name=""/>
                    <pic:cNvPicPr/>
                  </pic:nvPicPr>
                  <pic:blipFill>
                    <a:blip r:embed="rId31"/>
                    <a:stretch>
                      <a:fillRect/>
                    </a:stretch>
                  </pic:blipFill>
                  <pic:spPr>
                    <a:xfrm>
                      <a:off x="0" y="0"/>
                      <a:ext cx="5473397" cy="3442595"/>
                    </a:xfrm>
                    <a:prstGeom prst="rect">
                      <a:avLst/>
                    </a:prstGeom>
                  </pic:spPr>
                </pic:pic>
              </a:graphicData>
            </a:graphic>
          </wp:inline>
        </w:drawing>
      </w:r>
    </w:p>
    <w:p w14:paraId="78BD480C" w14:textId="77390242" w:rsidR="008250C0" w:rsidRDefault="008250C0" w:rsidP="008250C0">
      <w:pPr>
        <w:pStyle w:val="af3"/>
      </w:pPr>
      <w:r>
        <w:t>Рисунок 2</w:t>
      </w:r>
      <w:r w:rsidR="00E51DBF">
        <w:t>3</w:t>
      </w:r>
      <w:r>
        <w:t xml:space="preserve"> – вывод справочной информаци</w:t>
      </w:r>
      <w:r w:rsidR="00174C3C">
        <w:t>и</w:t>
      </w:r>
    </w:p>
    <w:p w14:paraId="5339877A" w14:textId="77777777" w:rsidR="00174C3C" w:rsidRPr="00174C3C" w:rsidRDefault="00174C3C" w:rsidP="00174C3C"/>
    <w:p w14:paraId="79064D8A" w14:textId="373A2A9A" w:rsidR="00836DD1" w:rsidRDefault="00836DD1" w:rsidP="00836DD1">
      <w:pPr>
        <w:pStyle w:val="a1"/>
        <w:rPr>
          <w:bCs/>
          <w:color w:val="000000" w:themeColor="text1"/>
        </w:rPr>
      </w:pPr>
      <w:r>
        <w:rPr>
          <w:bCs/>
          <w:color w:val="000000" w:themeColor="text1"/>
        </w:rPr>
        <w:t>2.3.3.</w:t>
      </w:r>
      <w:r w:rsidRPr="00836DD1">
        <w:rPr>
          <w:bCs/>
          <w:color w:val="000000" w:themeColor="text1"/>
        </w:rPr>
        <w:t>3. Тестирование алгоритма</w:t>
      </w:r>
    </w:p>
    <w:p w14:paraId="01D9B0A1" w14:textId="77777777" w:rsidR="00836DD1" w:rsidRDefault="00836DD1" w:rsidP="00836DD1">
      <w:pPr>
        <w:pStyle w:val="a1"/>
      </w:pPr>
      <w:r>
        <w:rPr>
          <w:bCs/>
          <w:color w:val="000000" w:themeColor="text1"/>
        </w:rPr>
        <w:t>…</w:t>
      </w:r>
    </w:p>
    <w:p w14:paraId="1759CFF5" w14:textId="77777777" w:rsidR="00AE03FD" w:rsidRDefault="005B15C1">
      <w:pPr>
        <w:pStyle w:val="a"/>
        <w:numPr>
          <w:ilvl w:val="0"/>
          <w:numId w:val="0"/>
        </w:numPr>
        <w:ind w:left="1069"/>
      </w:pPr>
      <w:r>
        <w:br w:type="page"/>
      </w:r>
    </w:p>
    <w:p w14:paraId="6B8B97B6" w14:textId="77777777" w:rsidR="00AE03FD" w:rsidRDefault="005B15C1">
      <w:pPr>
        <w:pStyle w:val="2"/>
        <w:numPr>
          <w:ilvl w:val="1"/>
          <w:numId w:val="2"/>
        </w:numPr>
      </w:pPr>
      <w:bookmarkStart w:id="11" w:name="_Toc230206153"/>
      <w:r>
        <w:lastRenderedPageBreak/>
        <w:t>3 ИСПОЛЬЗУЕМЫЕ ТЕХНОЛОГИИ</w:t>
      </w:r>
      <w:bookmarkEnd w:id="11"/>
    </w:p>
    <w:p w14:paraId="43B91F49" w14:textId="77777777" w:rsidR="00B321CE" w:rsidRPr="00B321CE" w:rsidRDefault="00B321CE" w:rsidP="00B321CE">
      <w:pPr>
        <w:pStyle w:val="a1"/>
      </w:pPr>
      <w:r w:rsidRPr="00B321CE">
        <w:t>При выполнении задач в рамках практики были использованы следующие технологии:</w:t>
      </w:r>
    </w:p>
    <w:p w14:paraId="2FF1FC0D" w14:textId="77777777" w:rsidR="00B321CE" w:rsidRPr="00B321CE" w:rsidRDefault="00B321CE" w:rsidP="00B321CE">
      <w:pPr>
        <w:pStyle w:val="a1"/>
        <w:numPr>
          <w:ilvl w:val="0"/>
          <w:numId w:val="15"/>
        </w:numPr>
        <w:tabs>
          <w:tab w:val="clear" w:pos="720"/>
        </w:tabs>
        <w:ind w:left="709" w:hanging="11"/>
      </w:pPr>
      <w:r w:rsidRPr="00B321CE">
        <w:t xml:space="preserve">Комплект разработчика </w:t>
      </w:r>
      <w:proofErr w:type="spellStart"/>
      <w:r w:rsidRPr="00B321CE">
        <w:t>Javа</w:t>
      </w:r>
      <w:proofErr w:type="spellEnd"/>
      <w:r w:rsidRPr="00B321CE">
        <w:t xml:space="preserve"> JDK 21.0.11. Использовался для обеспечения компиляции исходного кода (</w:t>
      </w:r>
      <w:proofErr w:type="spellStart"/>
      <w:r w:rsidRPr="00B321CE">
        <w:t>javac</w:t>
      </w:r>
      <w:proofErr w:type="spellEnd"/>
      <w:r w:rsidRPr="00B321CE">
        <w:t>), выполнения программ (JVM) и предоставления стандартных библиотек классов. </w:t>
      </w:r>
    </w:p>
    <w:p w14:paraId="715F51F7" w14:textId="77777777" w:rsidR="00B321CE" w:rsidRPr="00B321CE" w:rsidRDefault="00B321CE" w:rsidP="00B321CE">
      <w:pPr>
        <w:pStyle w:val="a1"/>
        <w:numPr>
          <w:ilvl w:val="0"/>
          <w:numId w:val="15"/>
        </w:numPr>
        <w:tabs>
          <w:tab w:val="clear" w:pos="720"/>
          <w:tab w:val="left" w:pos="709"/>
        </w:tabs>
        <w:ind w:left="709" w:hanging="11"/>
      </w:pPr>
      <w:r w:rsidRPr="00B321CE">
        <w:t xml:space="preserve">Среда разработки </w:t>
      </w:r>
      <w:proofErr w:type="spellStart"/>
      <w:r w:rsidRPr="00B321CE">
        <w:t>IntelliJ</w:t>
      </w:r>
      <w:proofErr w:type="spellEnd"/>
      <w:r w:rsidRPr="00B321CE">
        <w:t xml:space="preserve"> IDEA 2026.1.4. Использовалась для написания, отладки и тестирования кода. </w:t>
      </w:r>
    </w:p>
    <w:p w14:paraId="70D8695D" w14:textId="77777777" w:rsidR="00B321CE" w:rsidRPr="00B321CE" w:rsidRDefault="00B321CE" w:rsidP="00B321CE">
      <w:pPr>
        <w:pStyle w:val="a1"/>
        <w:numPr>
          <w:ilvl w:val="0"/>
          <w:numId w:val="15"/>
        </w:numPr>
        <w:tabs>
          <w:tab w:val="clear" w:pos="720"/>
          <w:tab w:val="left" w:pos="709"/>
        </w:tabs>
        <w:ind w:left="709" w:hanging="11"/>
      </w:pPr>
      <w:r w:rsidRPr="00B321CE">
        <w:t xml:space="preserve">Платформа для разработки клиентских приложений </w:t>
      </w:r>
      <w:proofErr w:type="spellStart"/>
      <w:r w:rsidRPr="00B321CE">
        <w:t>JavaFX</w:t>
      </w:r>
      <w:proofErr w:type="spellEnd"/>
      <w:r w:rsidRPr="00B321CE">
        <w:t xml:space="preserve"> 21.01.11 SDK. Использовалась для создания графического пользовательского интерфейса.</w:t>
      </w:r>
    </w:p>
    <w:p w14:paraId="394EFFB5" w14:textId="77777777" w:rsidR="00B321CE" w:rsidRPr="00B321CE" w:rsidRDefault="00B321CE" w:rsidP="00B321CE">
      <w:pPr>
        <w:pStyle w:val="a1"/>
        <w:numPr>
          <w:ilvl w:val="0"/>
          <w:numId w:val="15"/>
        </w:numPr>
        <w:tabs>
          <w:tab w:val="clear" w:pos="720"/>
          <w:tab w:val="left" w:pos="709"/>
        </w:tabs>
        <w:ind w:left="709" w:hanging="11"/>
      </w:pPr>
      <w:r w:rsidRPr="00B321CE">
        <w:t xml:space="preserve">Инструмент для автоматической сборки проектов </w:t>
      </w:r>
      <w:proofErr w:type="spellStart"/>
      <w:r w:rsidRPr="00B321CE">
        <w:t>Maven</w:t>
      </w:r>
      <w:proofErr w:type="spellEnd"/>
      <w:r w:rsidRPr="00B321CE">
        <w:t>. Использовался для управления сборкой проекта.</w:t>
      </w:r>
    </w:p>
    <w:p w14:paraId="62DD7F2A" w14:textId="77777777" w:rsidR="00B321CE" w:rsidRDefault="00B321CE" w:rsidP="00B321CE">
      <w:pPr>
        <w:pStyle w:val="a1"/>
        <w:numPr>
          <w:ilvl w:val="0"/>
          <w:numId w:val="15"/>
        </w:numPr>
        <w:tabs>
          <w:tab w:val="clear" w:pos="720"/>
          <w:tab w:val="left" w:pos="709"/>
        </w:tabs>
        <w:ind w:left="709" w:hanging="11"/>
      </w:pPr>
      <w:r w:rsidRPr="00B321CE">
        <w:t xml:space="preserve">Инструмент для проектирования пользовательских интерфейсов (UI) в приложениях на </w:t>
      </w:r>
      <w:proofErr w:type="spellStart"/>
      <w:r w:rsidRPr="00B321CE">
        <w:t>JavaFX</w:t>
      </w:r>
      <w:proofErr w:type="spellEnd"/>
      <w:r w:rsidRPr="00B321CE">
        <w:t xml:space="preserve"> </w:t>
      </w:r>
      <w:proofErr w:type="spellStart"/>
      <w:r w:rsidRPr="00B321CE">
        <w:t>Scene</w:t>
      </w:r>
      <w:proofErr w:type="spellEnd"/>
      <w:r w:rsidRPr="00B321CE">
        <w:t xml:space="preserve"> </w:t>
      </w:r>
      <w:proofErr w:type="spellStart"/>
      <w:r w:rsidRPr="00B321CE">
        <w:t>Builder</w:t>
      </w:r>
      <w:proofErr w:type="spellEnd"/>
      <w:r w:rsidRPr="00B321CE">
        <w:t>. Использовался для визуального проектирования и компоновки элементов пользовательского интерфейса, создания FXML-файлов разметки.</w:t>
      </w:r>
    </w:p>
    <w:p w14:paraId="3B10FFE5" w14:textId="77777777" w:rsidR="00B321CE" w:rsidRPr="00B321CE" w:rsidRDefault="00B321CE" w:rsidP="00B321CE">
      <w:pPr>
        <w:pStyle w:val="a1"/>
        <w:numPr>
          <w:ilvl w:val="0"/>
          <w:numId w:val="15"/>
        </w:numPr>
        <w:tabs>
          <w:tab w:val="clear" w:pos="720"/>
          <w:tab w:val="left" w:pos="709"/>
        </w:tabs>
        <w:ind w:left="709" w:hanging="11"/>
      </w:pPr>
      <w:r w:rsidRPr="00B321CE">
        <w:t xml:space="preserve">Система контроля версий </w:t>
      </w:r>
      <w:proofErr w:type="spellStart"/>
      <w:r w:rsidRPr="00B321CE">
        <w:t>Git</w:t>
      </w:r>
      <w:proofErr w:type="spellEnd"/>
      <w:r w:rsidRPr="00B321CE">
        <w:t xml:space="preserve"> и платформа для хостинга репозиториев </w:t>
      </w:r>
      <w:proofErr w:type="spellStart"/>
      <w:r w:rsidRPr="00B321CE">
        <w:t>GitHub</w:t>
      </w:r>
      <w:proofErr w:type="spellEnd"/>
      <w:r w:rsidRPr="00B321CE">
        <w:t>. Использовались для совместной разработки проекта, отслеживания изменений, управления версиями кода и организации командной работы через удалённый репозиторий.</w:t>
      </w:r>
    </w:p>
    <w:p w14:paraId="17C0A02B" w14:textId="461F551C" w:rsidR="00AE03FD" w:rsidRDefault="005B15C1" w:rsidP="00B321CE">
      <w:pPr>
        <w:pStyle w:val="a1"/>
        <w:numPr>
          <w:ilvl w:val="0"/>
          <w:numId w:val="15"/>
        </w:numPr>
        <w:tabs>
          <w:tab w:val="clear" w:pos="720"/>
          <w:tab w:val="left" w:pos="709"/>
        </w:tabs>
      </w:pPr>
      <w:r>
        <w:br w:type="page"/>
      </w:r>
    </w:p>
    <w:p w14:paraId="53CD43D2" w14:textId="77777777" w:rsidR="00AE03FD" w:rsidRDefault="005B15C1">
      <w:pPr>
        <w:pStyle w:val="2"/>
        <w:numPr>
          <w:ilvl w:val="1"/>
          <w:numId w:val="2"/>
        </w:numPr>
      </w:pPr>
      <w:bookmarkStart w:id="12" w:name="_Toc230206154"/>
      <w:r>
        <w:lastRenderedPageBreak/>
        <w:t>4 ОТЗЫВ РУКОВОДИТЕЛЯ</w:t>
      </w:r>
      <w:bookmarkEnd w:id="12"/>
    </w:p>
    <w:p w14:paraId="3256D7BE" w14:textId="1A927D28" w:rsidR="00AE03FD" w:rsidRPr="000A37E6" w:rsidRDefault="005B15C1" w:rsidP="000A37E6">
      <w:pPr>
        <w:pStyle w:val="a1"/>
      </w:pPr>
      <w:r>
        <w:t xml:space="preserve">По результатам работы учебная практика оценена на </w:t>
      </w:r>
      <w:r w:rsidRPr="00C60A7C">
        <w:rPr>
          <w:color w:val="EE0000"/>
        </w:rPr>
        <w:t>&lt;</w:t>
      </w:r>
      <w:proofErr w:type="spellStart"/>
      <w:r w:rsidRPr="00C60A7C">
        <w:rPr>
          <w:color w:val="EE0000"/>
        </w:rPr>
        <w:t>ваша_оценка</w:t>
      </w:r>
      <w:proofErr w:type="spellEnd"/>
      <w:r w:rsidRPr="00C60A7C">
        <w:rPr>
          <w:color w:val="EE0000"/>
        </w:rPr>
        <w:t>&gt;.</w:t>
      </w:r>
    </w:p>
    <w:p w14:paraId="489F5510" w14:textId="77777777" w:rsidR="00AE03FD" w:rsidRDefault="005B15C1">
      <w:pPr>
        <w:pStyle w:val="a1"/>
      </w:pPr>
      <w:r>
        <w:t>Отзыв руководителя с оценкой (см. рис. Х).</w:t>
      </w:r>
    </w:p>
    <w:p w14:paraId="238F13C4" w14:textId="77777777" w:rsidR="00AE03FD" w:rsidRDefault="005B15C1">
      <w:pPr>
        <w:pStyle w:val="a1"/>
        <w:ind w:firstLine="0"/>
        <w:jc w:val="center"/>
      </w:pPr>
      <w:r>
        <w:rPr>
          <w:noProof/>
          <w:lang w:eastAsia="ja-JP" w:bidi="ar-SA"/>
        </w:rPr>
        <w:drawing>
          <wp:inline distT="0" distB="0" distL="0" distR="0" wp14:anchorId="08234971" wp14:editId="4CC531B7">
            <wp:extent cx="3568065" cy="50419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32" cstate="print"/>
                    <a:stretch>
                      <a:fillRect/>
                    </a:stretch>
                  </pic:blipFill>
                  <pic:spPr>
                    <a:xfrm>
                      <a:off x="0" y="0"/>
                      <a:ext cx="3568065" cy="5041900"/>
                    </a:xfrm>
                    <a:prstGeom prst="rect">
                      <a:avLst/>
                    </a:prstGeom>
                    <a:noFill/>
                  </pic:spPr>
                </pic:pic>
              </a:graphicData>
            </a:graphic>
          </wp:inline>
        </w:drawing>
      </w:r>
    </w:p>
    <w:p w14:paraId="42F60E96" w14:textId="77777777" w:rsidR="00AE03FD" w:rsidRDefault="005B15C1">
      <w:pPr>
        <w:pStyle w:val="af3"/>
        <w:rPr>
          <w:rFonts w:cs="Cambria"/>
          <w:b/>
          <w:bCs/>
          <w:caps/>
          <w:kern w:val="2"/>
          <w:highlight w:val="lightGray"/>
        </w:rPr>
      </w:pPr>
      <w:r>
        <w:t xml:space="preserve">Рисунок </w:t>
      </w:r>
      <w:r>
        <w:rPr>
          <w:color w:val="EE0000"/>
        </w:rPr>
        <w:t>Х</w:t>
      </w:r>
      <w:r>
        <w:t xml:space="preserve"> — Отзыв руководителя</w:t>
      </w:r>
      <w:r>
        <w:br w:type="page"/>
      </w:r>
    </w:p>
    <w:p w14:paraId="749A55CC" w14:textId="77777777" w:rsidR="00AE03FD" w:rsidRDefault="005B15C1">
      <w:pPr>
        <w:pStyle w:val="2"/>
        <w:numPr>
          <w:ilvl w:val="0"/>
          <w:numId w:val="2"/>
        </w:numPr>
        <w:rPr>
          <w:rFonts w:cs="Times New Roman"/>
        </w:rPr>
      </w:pPr>
      <w:bookmarkStart w:id="13" w:name="_Toc230206155"/>
      <w:r>
        <w:lastRenderedPageBreak/>
        <w:t>ЗАКЛЮЧЕНИЕ</w:t>
      </w:r>
      <w:bookmarkEnd w:id="13"/>
    </w:p>
    <w:p w14:paraId="59489951" w14:textId="77777777" w:rsidR="00C07F7E" w:rsidRPr="00C07F7E" w:rsidRDefault="00C07F7E" w:rsidP="00C07F7E">
      <w:pPr>
        <w:pStyle w:val="a1"/>
      </w:pPr>
      <w:r>
        <w:t xml:space="preserve">В ходе выполнения </w:t>
      </w:r>
      <w:r w:rsidRPr="00C07F7E">
        <w:t xml:space="preserve">учебной практики была успешно решена поставленная задача разработки визуализатора алгоритма </w:t>
      </w:r>
      <w:proofErr w:type="spellStart"/>
      <w:r w:rsidRPr="00C07F7E">
        <w:t>Краскала</w:t>
      </w:r>
      <w:proofErr w:type="spellEnd"/>
      <w:r w:rsidRPr="00C07F7E">
        <w:t xml:space="preserve"> на языке Java с графическим интерфейсом на базе </w:t>
      </w:r>
      <w:proofErr w:type="spellStart"/>
      <w:r w:rsidRPr="00C07F7E">
        <w:t>JavaFX</w:t>
      </w:r>
      <w:proofErr w:type="spellEnd"/>
      <w:r w:rsidRPr="00C07F7E">
        <w:t>. Все задачи, сформулированные в разделе «Постановка задачи», выполнены в полном объёме.</w:t>
      </w:r>
    </w:p>
    <w:p w14:paraId="512E94D0" w14:textId="2BB0CD3F" w:rsidR="00C07F7E" w:rsidRDefault="00C07F7E" w:rsidP="00C07F7E">
      <w:pPr>
        <w:pStyle w:val="a1"/>
      </w:pPr>
      <w:r w:rsidRPr="00C07F7E">
        <w:t xml:space="preserve">Изучение языка Java проводилось по курсу «Java. Базовый курс» на платформе </w:t>
      </w:r>
      <w:proofErr w:type="spellStart"/>
      <w:r w:rsidRPr="00C07F7E">
        <w:t>Stepik</w:t>
      </w:r>
      <w:proofErr w:type="spellEnd"/>
      <w:r w:rsidRPr="00C07F7E">
        <w:t xml:space="preserve">, что позволило освоить синтаксис языка, </w:t>
      </w:r>
      <w:r>
        <w:t>основы объектно-ориентированного программирования</w:t>
      </w:r>
      <w:r w:rsidRPr="00C07F7E">
        <w:t>, обработку исключений, работу с коллекциями и файловой системой</w:t>
      </w:r>
      <w:r>
        <w:t xml:space="preserve">. </w:t>
      </w:r>
      <w:r w:rsidRPr="00C07F7E">
        <w:t>Полученные знания были применены при создании приложения.</w:t>
      </w:r>
    </w:p>
    <w:p w14:paraId="2BA308C3" w14:textId="2A36644B" w:rsidR="00C07F7E" w:rsidRDefault="00C07F7E" w:rsidP="00C07F7E">
      <w:pPr>
        <w:pStyle w:val="a1"/>
      </w:pPr>
      <w:r w:rsidRPr="00C07F7E">
        <w:t xml:space="preserve">Разработанное приложение представляет собой полнофункциональный визуализатор алгоритма </w:t>
      </w:r>
      <w:proofErr w:type="spellStart"/>
      <w:r w:rsidRPr="00C07F7E">
        <w:t>Краскала</w:t>
      </w:r>
      <w:proofErr w:type="spellEnd"/>
      <w:r w:rsidRPr="00C07F7E">
        <w:t xml:space="preserve">. Реализованы все заявленные функции: создание и редактирование графа (добавление, удаление вершин и рёбер, изменение весов, перемещение вершин), загрузка и сохранение графа в текстовый файл с поддержкой двух форматов (с координатами вершин и без них), генерация случайного связного взвешенного графа, пошаговое и автоматическое выполнение алгоритма с настраиваемой скоростью, визуальная подсветка обрабатываемых рёбер, отображение промежуточных состояний на двух холстах (исходный граф и строящееся минимальное </w:t>
      </w:r>
      <w:proofErr w:type="spellStart"/>
      <w:r w:rsidRPr="00C07F7E">
        <w:t>остовное</w:t>
      </w:r>
      <w:proofErr w:type="spellEnd"/>
      <w:r w:rsidRPr="00C07F7E">
        <w:t xml:space="preserve"> дерево), текстовое логирование каждого шага, полная очистка рабочей области, а также вывод справочной информации об алгоритме и работе с программой. Все требования спецификации выполнены, в том числе уточнённые требования, выявленные после сдачи прототипа и промежуточных версий.</w:t>
      </w:r>
    </w:p>
    <w:p w14:paraId="149A900D" w14:textId="4DDE8294" w:rsidR="00C07F7E" w:rsidRPr="00C07F7E" w:rsidRDefault="00C07F7E" w:rsidP="00C07F7E">
      <w:pPr>
        <w:pStyle w:val="a1"/>
      </w:pPr>
      <w:r w:rsidRPr="00C07F7E">
        <w:t xml:space="preserve">Разработка велась итеративно в строгом соответствии с календарным планом практики: были созданы прототип, первая, вторая и финальная версии приложения. Каждый этап завершался тестированием и, при необходимости, корректировкой требований, что позволило своевременно выявлять и устранять недостатки. Тестирование охватило модульное, </w:t>
      </w:r>
      <w:r w:rsidRPr="00C07F7E">
        <w:lastRenderedPageBreak/>
        <w:t xml:space="preserve">интеграционное и системное тестирование, в результате которого корректность работы алгоритма, визуализации и пользовательского интерфейса была подтверждена на различных тестовых </w:t>
      </w:r>
      <w:r>
        <w:t>данных</w:t>
      </w:r>
      <w:r w:rsidRPr="00C07F7E">
        <w:t>.</w:t>
      </w:r>
    </w:p>
    <w:p w14:paraId="5FDA73FC" w14:textId="3A5E6C20" w:rsidR="00AE03FD" w:rsidRDefault="00C07F7E">
      <w:pPr>
        <w:pStyle w:val="a1"/>
      </w:pPr>
      <w:r w:rsidRPr="00C07F7E">
        <w:t xml:space="preserve">Командная работа велась с использованием системы контроля версий </w:t>
      </w:r>
      <w:proofErr w:type="spellStart"/>
      <w:r w:rsidRPr="00C07F7E">
        <w:t>Git</w:t>
      </w:r>
      <w:proofErr w:type="spellEnd"/>
      <w:r w:rsidRPr="00C07F7E">
        <w:t xml:space="preserve"> и платформы </w:t>
      </w:r>
      <w:proofErr w:type="spellStart"/>
      <w:r w:rsidRPr="00C07F7E">
        <w:t>GitHub</w:t>
      </w:r>
      <w:proofErr w:type="spellEnd"/>
      <w:r w:rsidRPr="00C07F7E">
        <w:t>, что обеспечило надёжное хранение кода, отслеживание изменений и синхронизацию работы всех членов бригады. Распределение ролей между участниками позволило эффективно реализовать все модули приложения.</w:t>
      </w:r>
    </w:p>
    <w:p w14:paraId="511BF7F7" w14:textId="37B45A2E" w:rsidR="00C07F7E" w:rsidRDefault="00C07F7E">
      <w:pPr>
        <w:pStyle w:val="a1"/>
      </w:pPr>
      <w:r w:rsidRPr="00C07F7E">
        <w:t xml:space="preserve">Итогом практики стал готовый программный продукт, полностью соответствующий исходному заданию, а также подготовленный отчёт и защита приложения. Таким образом, цель практики – разработка интерактивного инструмента для наглядной демонстрации алгоритма </w:t>
      </w:r>
      <w:proofErr w:type="spellStart"/>
      <w:r w:rsidRPr="00C07F7E">
        <w:t>Краскала</w:t>
      </w:r>
      <w:proofErr w:type="spellEnd"/>
      <w:r>
        <w:t xml:space="preserve"> </w:t>
      </w:r>
      <w:r w:rsidRPr="00C07F7E">
        <w:t>– достигнута.</w:t>
      </w:r>
    </w:p>
    <w:p w14:paraId="5AA07492" w14:textId="77777777" w:rsidR="00AE03FD" w:rsidRDefault="005B15C1">
      <w:pPr>
        <w:rPr>
          <w:rFonts w:cs="Times New Roman"/>
          <w:szCs w:val="28"/>
        </w:rPr>
      </w:pPr>
      <w:r>
        <w:br w:type="page"/>
      </w:r>
    </w:p>
    <w:p w14:paraId="58A4DFB3" w14:textId="1F010169" w:rsidR="00AE03FD" w:rsidRDefault="005B15C1">
      <w:pPr>
        <w:pStyle w:val="2"/>
        <w:numPr>
          <w:ilvl w:val="0"/>
          <w:numId w:val="2"/>
        </w:numPr>
        <w:rPr>
          <w:rFonts w:cs="Times New Roman"/>
        </w:rPr>
      </w:pPr>
      <w:bookmarkStart w:id="14" w:name="_Toc73173388"/>
      <w:bookmarkStart w:id="15" w:name="_Toc230206156"/>
      <w:r>
        <w:rPr>
          <w:rFonts w:cs="Times New Roman"/>
        </w:rPr>
        <w:lastRenderedPageBreak/>
        <w:t>СПИСОК ИСПОЛЬЗОВАННЫХ ИСТОЧНИКОВ</w:t>
      </w:r>
      <w:bookmarkEnd w:id="14"/>
      <w:bookmarkEnd w:id="15"/>
    </w:p>
    <w:p w14:paraId="31049DB8" w14:textId="77777777" w:rsidR="009906D4" w:rsidRPr="009906D4" w:rsidRDefault="00836DD1" w:rsidP="009906D4">
      <w:pPr>
        <w:pStyle w:val="a1"/>
        <w:numPr>
          <w:ilvl w:val="0"/>
          <w:numId w:val="5"/>
        </w:numPr>
      </w:pPr>
      <w:r w:rsidRPr="00836DD1">
        <w:t>Java. Базовый курс</w:t>
      </w:r>
      <w:r>
        <w:t xml:space="preserve"> </w:t>
      </w:r>
      <w:r w:rsidRPr="00836DD1">
        <w:t>[</w:t>
      </w:r>
      <w:r>
        <w:t>Электронный</w:t>
      </w:r>
      <w:r w:rsidRPr="00836DD1">
        <w:t xml:space="preserve"> </w:t>
      </w:r>
      <w:r>
        <w:t>ресурс</w:t>
      </w:r>
      <w:r w:rsidRPr="00836DD1">
        <w:t xml:space="preserve">]. </w:t>
      </w:r>
      <w:r>
        <w:t xml:space="preserve">URL: </w:t>
      </w:r>
      <w:r w:rsidRPr="00836DD1">
        <w:t>https://stepik.org/course/Java-Базовый-курс-187/syllabus</w:t>
      </w:r>
      <w:r>
        <w:t xml:space="preserve"> (дата обращения: 06.07.2026)</w:t>
      </w:r>
      <w:r w:rsidR="009906D4" w:rsidRPr="009906D4">
        <w:t>.</w:t>
      </w:r>
    </w:p>
    <w:p w14:paraId="2C57071A" w14:textId="7137B562" w:rsidR="009906D4" w:rsidRPr="008D5337" w:rsidRDefault="009906D4" w:rsidP="009906D4">
      <w:pPr>
        <w:pStyle w:val="a1"/>
        <w:numPr>
          <w:ilvl w:val="0"/>
          <w:numId w:val="5"/>
        </w:numPr>
      </w:pPr>
      <w:proofErr w:type="spellStart"/>
      <w:r w:rsidRPr="009906D4">
        <w:t>JavaFX</w:t>
      </w:r>
      <w:proofErr w:type="spellEnd"/>
      <w:r w:rsidRPr="009906D4">
        <w:t xml:space="preserve"> API </w:t>
      </w:r>
      <w:proofErr w:type="spellStart"/>
      <w:r w:rsidRPr="009906D4">
        <w:t>Documentation</w:t>
      </w:r>
      <w:proofErr w:type="spellEnd"/>
      <w:r w:rsidRPr="009906D4">
        <w:t xml:space="preserve"> [Электронный ресурс]. URL: </w:t>
      </w:r>
      <w:hyperlink r:id="rId33" w:tgtFrame="_blank" w:history="1">
        <w:r w:rsidRPr="009906D4">
          <w:rPr>
            <w:rStyle w:val="ad"/>
          </w:rPr>
          <w:t>https://openjfx.io/javadoc/21/</w:t>
        </w:r>
      </w:hyperlink>
      <w:r w:rsidRPr="009906D4">
        <w:t> (дата обращения: 08.07.2026).</w:t>
      </w:r>
    </w:p>
    <w:p w14:paraId="06F059E4" w14:textId="05815983" w:rsidR="008D5337" w:rsidRPr="008D5337" w:rsidRDefault="008D5337" w:rsidP="009906D4">
      <w:pPr>
        <w:pStyle w:val="a1"/>
        <w:numPr>
          <w:ilvl w:val="0"/>
          <w:numId w:val="5"/>
        </w:numPr>
      </w:pPr>
      <w:r w:rsidRPr="008D5337">
        <w:rPr>
          <w:lang w:val="en-US"/>
        </w:rPr>
        <w:t>Java Platform, Standard Edition API Specification [</w:t>
      </w:r>
      <w:r w:rsidRPr="008D5337">
        <w:t>Электронный</w:t>
      </w:r>
      <w:r w:rsidRPr="008D5337">
        <w:rPr>
          <w:lang w:val="en-US"/>
        </w:rPr>
        <w:t xml:space="preserve"> </w:t>
      </w:r>
      <w:r w:rsidRPr="008D5337">
        <w:t>ресурс</w:t>
      </w:r>
      <w:r w:rsidRPr="008D5337">
        <w:rPr>
          <w:lang w:val="en-US"/>
        </w:rPr>
        <w:t xml:space="preserve">]. </w:t>
      </w:r>
      <w:r w:rsidRPr="008D5337">
        <w:t xml:space="preserve">URL: </w:t>
      </w:r>
      <w:hyperlink r:id="rId34" w:history="1">
        <w:r w:rsidRPr="009649F4">
          <w:rPr>
            <w:rStyle w:val="ad"/>
          </w:rPr>
          <w:t>https://docs.oracle.com/en/java/javase/21/docs/api/index.html</w:t>
        </w:r>
      </w:hyperlink>
      <w:r w:rsidRPr="008D5337">
        <w:t> (дата обращения: 08.07.2026).</w:t>
      </w:r>
    </w:p>
    <w:p w14:paraId="7D8D1EDE" w14:textId="05A73357" w:rsidR="008D5337" w:rsidRPr="009906D4" w:rsidRDefault="008D5337" w:rsidP="009906D4">
      <w:pPr>
        <w:pStyle w:val="a1"/>
        <w:numPr>
          <w:ilvl w:val="0"/>
          <w:numId w:val="5"/>
        </w:numPr>
      </w:pPr>
      <w:proofErr w:type="spellStart"/>
      <w:r w:rsidRPr="008D5337">
        <w:t>Шилдт</w:t>
      </w:r>
      <w:proofErr w:type="spellEnd"/>
      <w:r w:rsidRPr="008D5337">
        <w:t xml:space="preserve"> Г. Java. Руководство для </w:t>
      </w:r>
      <w:proofErr w:type="gramStart"/>
      <w:r w:rsidRPr="008D5337">
        <w:t>начинающих :</w:t>
      </w:r>
      <w:proofErr w:type="gramEnd"/>
      <w:r w:rsidRPr="008D5337">
        <w:t xml:space="preserve"> пер. с англ. / Г. </w:t>
      </w:r>
      <w:proofErr w:type="spellStart"/>
      <w:r w:rsidRPr="008D5337">
        <w:t>Шилдт</w:t>
      </w:r>
      <w:proofErr w:type="spellEnd"/>
      <w:r w:rsidRPr="008D5337">
        <w:t xml:space="preserve">. – 7-е изд. – </w:t>
      </w:r>
      <w:proofErr w:type="gramStart"/>
      <w:r w:rsidRPr="008D5337">
        <w:t>М. :</w:t>
      </w:r>
      <w:proofErr w:type="gramEnd"/>
      <w:r w:rsidRPr="008D5337">
        <w:t xml:space="preserve"> Вильямс, 2018. – 720 с.</w:t>
      </w:r>
    </w:p>
    <w:p w14:paraId="3BFE6747" w14:textId="0DA2745F" w:rsidR="00AE03FD" w:rsidRPr="00C60A7C" w:rsidRDefault="005B15C1" w:rsidP="009906D4">
      <w:pPr>
        <w:pStyle w:val="a1"/>
        <w:numPr>
          <w:ilvl w:val="0"/>
          <w:numId w:val="5"/>
        </w:numPr>
      </w:pPr>
      <w:r>
        <w:br w:type="page"/>
      </w:r>
    </w:p>
    <w:p w14:paraId="29CCDDEC" w14:textId="77777777" w:rsidR="00AE03FD" w:rsidRDefault="005B15C1">
      <w:pPr>
        <w:pStyle w:val="2"/>
        <w:numPr>
          <w:ilvl w:val="0"/>
          <w:numId w:val="2"/>
        </w:numPr>
        <w:rPr>
          <w:rFonts w:cs="Times New Roman"/>
        </w:rPr>
      </w:pPr>
      <w:bookmarkStart w:id="16" w:name="_Toc230206157"/>
      <w:r>
        <w:rPr>
          <w:rFonts w:cs="Times New Roman"/>
          <w:color w:val="000000"/>
        </w:rPr>
        <w:lastRenderedPageBreak/>
        <w:t xml:space="preserve">ПРИЛОЖЕНИЕ А </w:t>
      </w:r>
      <w:r>
        <w:rPr>
          <w:rFonts w:cs="Times New Roman"/>
          <w:color w:val="EE0000"/>
        </w:rPr>
        <w:t>(заголовок второго уровня)</w:t>
      </w:r>
      <w:bookmarkEnd w:id="16"/>
    </w:p>
    <w:p w14:paraId="336A6A05" w14:textId="77777777" w:rsidR="00AE03FD" w:rsidRDefault="00AE03FD">
      <w:pPr>
        <w:pStyle w:val="a"/>
        <w:numPr>
          <w:ilvl w:val="0"/>
          <w:numId w:val="0"/>
        </w:numPr>
      </w:pPr>
    </w:p>
    <w:sectPr w:rsidR="00AE03FD" w:rsidSect="00AE03FD">
      <w:footerReference w:type="even" r:id="rId35"/>
      <w:footerReference w:type="default" r:id="rId36"/>
      <w:footerReference w:type="first" r:id="rId37"/>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FD034" w14:textId="77777777" w:rsidR="00FD3C2F" w:rsidRDefault="00FD3C2F" w:rsidP="00AE03FD">
      <w:r>
        <w:separator/>
      </w:r>
    </w:p>
  </w:endnote>
  <w:endnote w:type="continuationSeparator" w:id="0">
    <w:p w14:paraId="06397726" w14:textId="77777777" w:rsidR="00FD3C2F" w:rsidRDefault="00FD3C2F" w:rsidP="00AE0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Cambria"/>
    <w:charset w:val="01"/>
    <w:family w:val="roman"/>
    <w:pitch w:val="default"/>
  </w:font>
  <w:font w:name="Noto Serif CJK SC">
    <w:altName w:val="SimSun"/>
    <w:panose1 w:val="00000000000000000000"/>
    <w:charset w:val="00"/>
    <w:family w:val="roman"/>
    <w:notTrueType/>
    <w:pitch w:val="default"/>
  </w:font>
  <w:font w:name="Lohit Devanagari">
    <w:altName w:val="Calibri"/>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1D4B" w14:textId="77777777" w:rsidR="00AE03FD" w:rsidRDefault="00AE03FD">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4B1E" w14:textId="77777777" w:rsidR="00AE03FD" w:rsidRDefault="00AE03FD">
    <w:pPr>
      <w:jc w:val="center"/>
      <w:rPr>
        <w:rStyle w:val="ae"/>
      </w:rPr>
    </w:pPr>
  </w:p>
  <w:p w14:paraId="001E77AC" w14:textId="77777777" w:rsidR="00AE03FD" w:rsidRDefault="00AE03FD">
    <w:pPr>
      <w:ind w:right="360"/>
      <w:jc w:val="center"/>
      <w:rPr>
        <w:rStyle w:val="ae"/>
      </w:rPr>
    </w:pPr>
    <w:r>
      <w:rPr>
        <w:rStyle w:val="ae"/>
      </w:rPr>
      <w:fldChar w:fldCharType="begin"/>
    </w:r>
    <w:r w:rsidR="005B15C1">
      <w:rPr>
        <w:rStyle w:val="ae"/>
      </w:rPr>
      <w:instrText xml:space="preserve"> PAGE </w:instrText>
    </w:r>
    <w:r>
      <w:rPr>
        <w:rStyle w:val="ae"/>
      </w:rPr>
      <w:fldChar w:fldCharType="separate"/>
    </w:r>
    <w:r w:rsidR="00935E2C">
      <w:rPr>
        <w:rStyle w:val="ae"/>
        <w:noProof/>
      </w:rPr>
      <w:t>10</w:t>
    </w:r>
    <w:r>
      <w:rPr>
        <w:rStyle w:val="a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3012" w14:textId="77777777" w:rsidR="00AE03FD" w:rsidRDefault="00AE03FD">
    <w:pPr>
      <w:jc w:val="center"/>
    </w:pPr>
  </w:p>
  <w:p w14:paraId="2682D1E5" w14:textId="77777777" w:rsidR="00AE03FD" w:rsidRDefault="00AE03FD">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33A7F" w14:textId="77777777" w:rsidR="00FD3C2F" w:rsidRDefault="00FD3C2F">
      <w:r>
        <w:separator/>
      </w:r>
    </w:p>
  </w:footnote>
  <w:footnote w:type="continuationSeparator" w:id="0">
    <w:p w14:paraId="00A3A210" w14:textId="77777777" w:rsidR="00FD3C2F" w:rsidRDefault="00FD3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tabs>
          <w:tab w:val="left" w:pos="0"/>
        </w:tabs>
        <w:ind w:left="720" w:hanging="72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 w15:restartNumberingAfterBreak="0">
    <w:nsid w:val="BF205925"/>
    <w:multiLevelType w:val="multilevel"/>
    <w:tmpl w:val="BF205925"/>
    <w:lvl w:ilvl="0">
      <w:start w:val="1"/>
      <w:numFmt w:val="bullet"/>
      <w:lvlText w:val=""/>
      <w:lvlJc w:val="left"/>
      <w:pPr>
        <w:tabs>
          <w:tab w:val="left" w:pos="0"/>
        </w:tabs>
        <w:ind w:left="1429" w:hanging="360"/>
      </w:pPr>
      <w:rPr>
        <w:rFonts w:ascii="Symbol" w:hAnsi="Symbol" w:cs="Symbol" w:hint="default"/>
      </w:rPr>
    </w:lvl>
    <w:lvl w:ilvl="1">
      <w:start w:val="1"/>
      <w:numFmt w:val="bullet"/>
      <w:lvlText w:val="o"/>
      <w:lvlJc w:val="left"/>
      <w:pPr>
        <w:tabs>
          <w:tab w:val="left" w:pos="0"/>
        </w:tabs>
        <w:ind w:left="2149" w:hanging="360"/>
      </w:pPr>
      <w:rPr>
        <w:rFonts w:ascii="Courier New" w:hAnsi="Courier New" w:cs="Courier New"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abstractNum w:abstractNumId="2" w15:restartNumberingAfterBreak="0">
    <w:nsid w:val="CF092B84"/>
    <w:multiLevelType w:val="multilevel"/>
    <w:tmpl w:val="CF092B84"/>
    <w:lvl w:ilvl="0">
      <w:start w:val="1"/>
      <w:numFmt w:val="none"/>
      <w:pStyle w:val="3"/>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3" w15:restartNumberingAfterBreak="0">
    <w:nsid w:val="0053208E"/>
    <w:multiLevelType w:val="multilevel"/>
    <w:tmpl w:val="0053208E"/>
    <w:lvl w:ilvl="0">
      <w:start w:val="1"/>
      <w:numFmt w:val="none"/>
      <w:pStyle w:val="1"/>
      <w:suff w:val="nothing"/>
      <w:lvlText w:val=""/>
      <w:lvlJc w:val="left"/>
      <w:pPr>
        <w:tabs>
          <w:tab w:val="left" w:pos="708"/>
        </w:tabs>
        <w:ind w:left="708" w:firstLine="0"/>
      </w:pPr>
    </w:lvl>
    <w:lvl w:ilvl="1">
      <w:start w:val="1"/>
      <w:numFmt w:val="none"/>
      <w:suff w:val="nothing"/>
      <w:lvlText w:val=""/>
      <w:lvlJc w:val="left"/>
      <w:pPr>
        <w:tabs>
          <w:tab w:val="left" w:pos="708"/>
        </w:tabs>
        <w:ind w:left="708" w:firstLine="0"/>
      </w:pPr>
    </w:lvl>
    <w:lvl w:ilvl="2">
      <w:start w:val="1"/>
      <w:numFmt w:val="none"/>
      <w:suff w:val="nothing"/>
      <w:lvlText w:val=""/>
      <w:lvlJc w:val="left"/>
      <w:pPr>
        <w:tabs>
          <w:tab w:val="left" w:pos="708"/>
        </w:tabs>
        <w:ind w:left="708" w:firstLine="0"/>
      </w:pPr>
    </w:lvl>
    <w:lvl w:ilvl="3">
      <w:start w:val="1"/>
      <w:numFmt w:val="none"/>
      <w:suff w:val="nothing"/>
      <w:lvlText w:val=""/>
      <w:lvlJc w:val="left"/>
      <w:pPr>
        <w:tabs>
          <w:tab w:val="left" w:pos="708"/>
        </w:tabs>
        <w:ind w:left="708" w:firstLine="0"/>
      </w:pPr>
    </w:lvl>
    <w:lvl w:ilvl="4">
      <w:start w:val="1"/>
      <w:numFmt w:val="none"/>
      <w:suff w:val="nothing"/>
      <w:lvlText w:val=""/>
      <w:lvlJc w:val="left"/>
      <w:pPr>
        <w:tabs>
          <w:tab w:val="left" w:pos="708"/>
        </w:tabs>
        <w:ind w:left="708" w:firstLine="0"/>
      </w:pPr>
    </w:lvl>
    <w:lvl w:ilvl="5">
      <w:start w:val="1"/>
      <w:numFmt w:val="none"/>
      <w:suff w:val="nothing"/>
      <w:lvlText w:val=""/>
      <w:lvlJc w:val="left"/>
      <w:pPr>
        <w:tabs>
          <w:tab w:val="left" w:pos="708"/>
        </w:tabs>
        <w:ind w:left="708" w:firstLine="0"/>
      </w:pPr>
    </w:lvl>
    <w:lvl w:ilvl="6">
      <w:start w:val="1"/>
      <w:numFmt w:val="none"/>
      <w:suff w:val="nothing"/>
      <w:lvlText w:val=""/>
      <w:lvlJc w:val="left"/>
      <w:pPr>
        <w:tabs>
          <w:tab w:val="left" w:pos="708"/>
        </w:tabs>
        <w:ind w:left="708" w:firstLine="0"/>
      </w:pPr>
    </w:lvl>
    <w:lvl w:ilvl="7">
      <w:start w:val="1"/>
      <w:numFmt w:val="none"/>
      <w:suff w:val="nothing"/>
      <w:lvlText w:val=""/>
      <w:lvlJc w:val="left"/>
      <w:pPr>
        <w:tabs>
          <w:tab w:val="left" w:pos="708"/>
        </w:tabs>
        <w:ind w:left="708" w:firstLine="0"/>
      </w:pPr>
    </w:lvl>
    <w:lvl w:ilvl="8">
      <w:start w:val="1"/>
      <w:numFmt w:val="none"/>
      <w:suff w:val="nothing"/>
      <w:lvlText w:val=""/>
      <w:lvlJc w:val="left"/>
      <w:pPr>
        <w:tabs>
          <w:tab w:val="left" w:pos="708"/>
        </w:tabs>
        <w:ind w:left="708" w:firstLine="0"/>
      </w:pPr>
    </w:lvl>
  </w:abstractNum>
  <w:abstractNum w:abstractNumId="4" w15:restartNumberingAfterBreak="0">
    <w:nsid w:val="039C28EA"/>
    <w:multiLevelType w:val="multilevel"/>
    <w:tmpl w:val="C8062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F36CD"/>
    <w:multiLevelType w:val="hybridMultilevel"/>
    <w:tmpl w:val="3022FC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B9040FB"/>
    <w:multiLevelType w:val="hybridMultilevel"/>
    <w:tmpl w:val="272888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C6C3CF4"/>
    <w:multiLevelType w:val="hybridMultilevel"/>
    <w:tmpl w:val="5DA2AA3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1DD940B7"/>
    <w:multiLevelType w:val="hybridMultilevel"/>
    <w:tmpl w:val="F95CF4F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1E7F26D0"/>
    <w:multiLevelType w:val="multilevel"/>
    <w:tmpl w:val="7E921FD8"/>
    <w:lvl w:ilvl="0">
      <w:start w:val="1"/>
      <w:numFmt w:val="decimal"/>
      <w:lvlText w:val=""/>
      <w:lvlJc w:val="left"/>
      <w:pPr>
        <w:ind w:left="17700" w:firstLine="0"/>
      </w:pPr>
    </w:lvl>
    <w:lvl w:ilvl="1">
      <w:start w:val="1"/>
      <w:numFmt w:val="decimal"/>
      <w:lvlText w:val=""/>
      <w:lvlJc w:val="left"/>
      <w:pPr>
        <w:ind w:left="17700" w:firstLine="0"/>
      </w:pPr>
    </w:lvl>
    <w:lvl w:ilvl="2">
      <w:start w:val="1"/>
      <w:numFmt w:val="decimal"/>
      <w:lvlText w:val=""/>
      <w:lvlJc w:val="left"/>
      <w:pPr>
        <w:ind w:left="17700" w:firstLine="0"/>
      </w:pPr>
    </w:lvl>
    <w:lvl w:ilvl="3">
      <w:start w:val="1"/>
      <w:numFmt w:val="decimal"/>
      <w:lvlText w:val=""/>
      <w:lvlJc w:val="left"/>
      <w:pPr>
        <w:ind w:left="17700" w:firstLine="0"/>
      </w:pPr>
    </w:lvl>
    <w:lvl w:ilvl="4">
      <w:start w:val="1"/>
      <w:numFmt w:val="decimal"/>
      <w:lvlText w:val=""/>
      <w:lvlJc w:val="left"/>
      <w:pPr>
        <w:ind w:left="17700" w:firstLine="0"/>
      </w:pPr>
    </w:lvl>
    <w:lvl w:ilvl="5">
      <w:start w:val="1"/>
      <w:numFmt w:val="decimal"/>
      <w:lvlText w:val=""/>
      <w:lvlJc w:val="left"/>
      <w:pPr>
        <w:ind w:left="17700" w:firstLine="0"/>
      </w:pPr>
    </w:lvl>
    <w:lvl w:ilvl="6">
      <w:start w:val="1"/>
      <w:numFmt w:val="decimal"/>
      <w:lvlText w:val=""/>
      <w:lvlJc w:val="left"/>
      <w:pPr>
        <w:ind w:left="17700" w:firstLine="0"/>
      </w:pPr>
    </w:lvl>
    <w:lvl w:ilvl="7">
      <w:start w:val="1"/>
      <w:numFmt w:val="decimal"/>
      <w:lvlText w:val=""/>
      <w:lvlJc w:val="left"/>
      <w:pPr>
        <w:ind w:left="17700" w:firstLine="0"/>
      </w:pPr>
    </w:lvl>
    <w:lvl w:ilvl="8">
      <w:start w:val="1"/>
      <w:numFmt w:val="decimal"/>
      <w:lvlText w:val=""/>
      <w:lvlJc w:val="left"/>
      <w:pPr>
        <w:ind w:left="17700" w:firstLine="0"/>
      </w:pPr>
    </w:lvl>
  </w:abstractNum>
  <w:abstractNum w:abstractNumId="10" w15:restartNumberingAfterBreak="0">
    <w:nsid w:val="2A7B5880"/>
    <w:multiLevelType w:val="hybridMultilevel"/>
    <w:tmpl w:val="C85E411E"/>
    <w:lvl w:ilvl="0" w:tplc="04190003">
      <w:start w:val="1"/>
      <w:numFmt w:val="bullet"/>
      <w:lvlText w:val="o"/>
      <w:lvlJc w:val="left"/>
      <w:pPr>
        <w:ind w:left="2136" w:hanging="360"/>
      </w:pPr>
      <w:rPr>
        <w:rFonts w:ascii="Courier New" w:hAnsi="Courier New" w:cs="Courier New"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1" w15:restartNumberingAfterBreak="0">
    <w:nsid w:val="36FD3618"/>
    <w:multiLevelType w:val="hybridMultilevel"/>
    <w:tmpl w:val="C9CC46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3C2287E"/>
    <w:multiLevelType w:val="hybridMultilevel"/>
    <w:tmpl w:val="3976C40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59ADCABA"/>
    <w:multiLevelType w:val="multilevel"/>
    <w:tmpl w:val="59ADCABA"/>
    <w:lvl w:ilvl="0">
      <w:start w:val="1"/>
      <w:numFmt w:val="bullet"/>
      <w:pStyle w:val="a"/>
      <w:lvlText w:val=""/>
      <w:lvlJc w:val="left"/>
      <w:pPr>
        <w:tabs>
          <w:tab w:val="left" w:pos="0"/>
        </w:tabs>
        <w:ind w:left="1429" w:hanging="360"/>
      </w:pPr>
      <w:rPr>
        <w:rFonts w:ascii="Symbol" w:hAnsi="Symbol" w:cs="Symbol" w:hint="default"/>
      </w:rPr>
    </w:lvl>
    <w:lvl w:ilvl="1">
      <w:start w:val="1"/>
      <w:numFmt w:val="bullet"/>
      <w:lvlText w:val="o"/>
      <w:lvlJc w:val="left"/>
      <w:pPr>
        <w:tabs>
          <w:tab w:val="left" w:pos="0"/>
        </w:tabs>
        <w:ind w:left="2149" w:hanging="360"/>
      </w:pPr>
      <w:rPr>
        <w:rFonts w:ascii="Courier New" w:hAnsi="Courier New" w:cs="Courier New"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abstractNum w:abstractNumId="14" w15:restartNumberingAfterBreak="0">
    <w:nsid w:val="5E3D170D"/>
    <w:multiLevelType w:val="hybridMultilevel"/>
    <w:tmpl w:val="1CBA5A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06867157">
    <w:abstractNumId w:val="3"/>
  </w:num>
  <w:num w:numId="2" w16cid:durableId="1161576446">
    <w:abstractNumId w:val="2"/>
  </w:num>
  <w:num w:numId="3" w16cid:durableId="1622758413">
    <w:abstractNumId w:val="13"/>
  </w:num>
  <w:num w:numId="4" w16cid:durableId="1840003000">
    <w:abstractNumId w:val="1"/>
  </w:num>
  <w:num w:numId="5" w16cid:durableId="904757068">
    <w:abstractNumId w:val="0"/>
  </w:num>
  <w:num w:numId="6" w16cid:durableId="1416055505">
    <w:abstractNumId w:val="6"/>
  </w:num>
  <w:num w:numId="7" w16cid:durableId="1188714295">
    <w:abstractNumId w:val="8"/>
  </w:num>
  <w:num w:numId="8" w16cid:durableId="213275612">
    <w:abstractNumId w:val="14"/>
  </w:num>
  <w:num w:numId="9" w16cid:durableId="1820876559">
    <w:abstractNumId w:val="7"/>
  </w:num>
  <w:num w:numId="10" w16cid:durableId="1200510622">
    <w:abstractNumId w:val="12"/>
  </w:num>
  <w:num w:numId="11" w16cid:durableId="1587037937">
    <w:abstractNumId w:val="9"/>
  </w:num>
  <w:num w:numId="12" w16cid:durableId="1302810589">
    <w:abstractNumId w:val="5"/>
  </w:num>
  <w:num w:numId="13" w16cid:durableId="785389160">
    <w:abstractNumId w:val="11"/>
  </w:num>
  <w:num w:numId="14" w16cid:durableId="1427340410">
    <w:abstractNumId w:val="10"/>
  </w:num>
  <w:num w:numId="15" w16cid:durableId="1852178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03FD"/>
    <w:rsid w:val="00001700"/>
    <w:rsid w:val="00002A2C"/>
    <w:rsid w:val="0001066B"/>
    <w:rsid w:val="00011D90"/>
    <w:rsid w:val="00013C15"/>
    <w:rsid w:val="0001618B"/>
    <w:rsid w:val="00016BA0"/>
    <w:rsid w:val="000314E7"/>
    <w:rsid w:val="000364C3"/>
    <w:rsid w:val="000534FB"/>
    <w:rsid w:val="00057589"/>
    <w:rsid w:val="000621EA"/>
    <w:rsid w:val="0006441B"/>
    <w:rsid w:val="00071BA5"/>
    <w:rsid w:val="0008123A"/>
    <w:rsid w:val="000870D3"/>
    <w:rsid w:val="000930D7"/>
    <w:rsid w:val="00095954"/>
    <w:rsid w:val="000A2260"/>
    <w:rsid w:val="000A37E6"/>
    <w:rsid w:val="000A4BF7"/>
    <w:rsid w:val="000B5307"/>
    <w:rsid w:val="000C2122"/>
    <w:rsid w:val="000D7647"/>
    <w:rsid w:val="000E0FDE"/>
    <w:rsid w:val="000E663D"/>
    <w:rsid w:val="00130D01"/>
    <w:rsid w:val="00133763"/>
    <w:rsid w:val="001401FC"/>
    <w:rsid w:val="0014726E"/>
    <w:rsid w:val="0015049D"/>
    <w:rsid w:val="001513E0"/>
    <w:rsid w:val="00154629"/>
    <w:rsid w:val="00154F90"/>
    <w:rsid w:val="001627D2"/>
    <w:rsid w:val="00174C3C"/>
    <w:rsid w:val="0017732D"/>
    <w:rsid w:val="00185341"/>
    <w:rsid w:val="00187AD6"/>
    <w:rsid w:val="001A5A3A"/>
    <w:rsid w:val="001D6B5A"/>
    <w:rsid w:val="001E42F1"/>
    <w:rsid w:val="001F624E"/>
    <w:rsid w:val="00204331"/>
    <w:rsid w:val="00215658"/>
    <w:rsid w:val="002178B7"/>
    <w:rsid w:val="00231C44"/>
    <w:rsid w:val="00247702"/>
    <w:rsid w:val="0026230D"/>
    <w:rsid w:val="002677D8"/>
    <w:rsid w:val="002679F3"/>
    <w:rsid w:val="00277F03"/>
    <w:rsid w:val="00297FB0"/>
    <w:rsid w:val="002A0810"/>
    <w:rsid w:val="002B7FD0"/>
    <w:rsid w:val="002C7561"/>
    <w:rsid w:val="002D3E1A"/>
    <w:rsid w:val="002D60C1"/>
    <w:rsid w:val="002E3F58"/>
    <w:rsid w:val="002E48F7"/>
    <w:rsid w:val="002E4EDA"/>
    <w:rsid w:val="003030D5"/>
    <w:rsid w:val="00313262"/>
    <w:rsid w:val="003142EF"/>
    <w:rsid w:val="00315FF5"/>
    <w:rsid w:val="003261B4"/>
    <w:rsid w:val="003324F7"/>
    <w:rsid w:val="00353714"/>
    <w:rsid w:val="003722A4"/>
    <w:rsid w:val="00395E83"/>
    <w:rsid w:val="003A0C7A"/>
    <w:rsid w:val="003A69F9"/>
    <w:rsid w:val="003B52A0"/>
    <w:rsid w:val="003D284E"/>
    <w:rsid w:val="00407F6E"/>
    <w:rsid w:val="00410869"/>
    <w:rsid w:val="0042594E"/>
    <w:rsid w:val="00451F30"/>
    <w:rsid w:val="00461C7E"/>
    <w:rsid w:val="00464525"/>
    <w:rsid w:val="00466BC8"/>
    <w:rsid w:val="00466FA1"/>
    <w:rsid w:val="00470F45"/>
    <w:rsid w:val="004953E7"/>
    <w:rsid w:val="004961D9"/>
    <w:rsid w:val="004A2C5B"/>
    <w:rsid w:val="004A32B8"/>
    <w:rsid w:val="004A45C5"/>
    <w:rsid w:val="004B0874"/>
    <w:rsid w:val="004B2C04"/>
    <w:rsid w:val="004D3395"/>
    <w:rsid w:val="004D4768"/>
    <w:rsid w:val="004E0C2E"/>
    <w:rsid w:val="004F21A2"/>
    <w:rsid w:val="004F2805"/>
    <w:rsid w:val="00504FF9"/>
    <w:rsid w:val="00513625"/>
    <w:rsid w:val="00535A28"/>
    <w:rsid w:val="00535DAE"/>
    <w:rsid w:val="00543A48"/>
    <w:rsid w:val="00546EA2"/>
    <w:rsid w:val="005473D0"/>
    <w:rsid w:val="0055338B"/>
    <w:rsid w:val="005602B5"/>
    <w:rsid w:val="00562B71"/>
    <w:rsid w:val="00566056"/>
    <w:rsid w:val="00571C8D"/>
    <w:rsid w:val="0057244D"/>
    <w:rsid w:val="0057612A"/>
    <w:rsid w:val="005A021D"/>
    <w:rsid w:val="005A1BDA"/>
    <w:rsid w:val="005A33AB"/>
    <w:rsid w:val="005A4F5E"/>
    <w:rsid w:val="005A5D09"/>
    <w:rsid w:val="005B15C1"/>
    <w:rsid w:val="005B1C63"/>
    <w:rsid w:val="005C525D"/>
    <w:rsid w:val="005E7A09"/>
    <w:rsid w:val="005F2DF1"/>
    <w:rsid w:val="00600E95"/>
    <w:rsid w:val="00600F22"/>
    <w:rsid w:val="006109E0"/>
    <w:rsid w:val="00616C72"/>
    <w:rsid w:val="00623FA2"/>
    <w:rsid w:val="0063031E"/>
    <w:rsid w:val="0063142E"/>
    <w:rsid w:val="00632BC5"/>
    <w:rsid w:val="0064720F"/>
    <w:rsid w:val="006541CA"/>
    <w:rsid w:val="00654F6E"/>
    <w:rsid w:val="0067484F"/>
    <w:rsid w:val="00687562"/>
    <w:rsid w:val="00696D71"/>
    <w:rsid w:val="00697D6C"/>
    <w:rsid w:val="006B1348"/>
    <w:rsid w:val="006C606C"/>
    <w:rsid w:val="006D09AC"/>
    <w:rsid w:val="006D4099"/>
    <w:rsid w:val="006E39BB"/>
    <w:rsid w:val="006E3C63"/>
    <w:rsid w:val="006E5CF2"/>
    <w:rsid w:val="006F672A"/>
    <w:rsid w:val="007050AD"/>
    <w:rsid w:val="007058C0"/>
    <w:rsid w:val="0070699B"/>
    <w:rsid w:val="00714FC5"/>
    <w:rsid w:val="0072115B"/>
    <w:rsid w:val="00721573"/>
    <w:rsid w:val="0072777E"/>
    <w:rsid w:val="007566E7"/>
    <w:rsid w:val="00757D47"/>
    <w:rsid w:val="007647B3"/>
    <w:rsid w:val="00770E9D"/>
    <w:rsid w:val="00791317"/>
    <w:rsid w:val="007A0CE4"/>
    <w:rsid w:val="007B4AEC"/>
    <w:rsid w:val="007C0764"/>
    <w:rsid w:val="007D1073"/>
    <w:rsid w:val="007E4106"/>
    <w:rsid w:val="007E4BF4"/>
    <w:rsid w:val="007F2636"/>
    <w:rsid w:val="0081415A"/>
    <w:rsid w:val="008250C0"/>
    <w:rsid w:val="00834763"/>
    <w:rsid w:val="00836DD1"/>
    <w:rsid w:val="008377EC"/>
    <w:rsid w:val="00857F2C"/>
    <w:rsid w:val="00874B58"/>
    <w:rsid w:val="008762EB"/>
    <w:rsid w:val="00882495"/>
    <w:rsid w:val="00890DC5"/>
    <w:rsid w:val="0089356F"/>
    <w:rsid w:val="008A1B6F"/>
    <w:rsid w:val="008A6D6B"/>
    <w:rsid w:val="008B4ED2"/>
    <w:rsid w:val="008D36A8"/>
    <w:rsid w:val="008D5337"/>
    <w:rsid w:val="008D6EF8"/>
    <w:rsid w:val="008E265D"/>
    <w:rsid w:val="008F0938"/>
    <w:rsid w:val="008F24C9"/>
    <w:rsid w:val="008F2AE9"/>
    <w:rsid w:val="00901280"/>
    <w:rsid w:val="0092124F"/>
    <w:rsid w:val="00930CF2"/>
    <w:rsid w:val="009347DF"/>
    <w:rsid w:val="0093581D"/>
    <w:rsid w:val="00935E2C"/>
    <w:rsid w:val="009365FF"/>
    <w:rsid w:val="009374B6"/>
    <w:rsid w:val="00940DF8"/>
    <w:rsid w:val="0094150E"/>
    <w:rsid w:val="00944A72"/>
    <w:rsid w:val="009602D9"/>
    <w:rsid w:val="009748C5"/>
    <w:rsid w:val="009834A7"/>
    <w:rsid w:val="00987DCC"/>
    <w:rsid w:val="009906D4"/>
    <w:rsid w:val="00997795"/>
    <w:rsid w:val="009A2F08"/>
    <w:rsid w:val="009B6467"/>
    <w:rsid w:val="009C60E3"/>
    <w:rsid w:val="009D12F9"/>
    <w:rsid w:val="009D3724"/>
    <w:rsid w:val="009D7E27"/>
    <w:rsid w:val="009E534B"/>
    <w:rsid w:val="00A13AE9"/>
    <w:rsid w:val="00A140DC"/>
    <w:rsid w:val="00A2277B"/>
    <w:rsid w:val="00A27F40"/>
    <w:rsid w:val="00A32F93"/>
    <w:rsid w:val="00A3308F"/>
    <w:rsid w:val="00A3392D"/>
    <w:rsid w:val="00A36C7B"/>
    <w:rsid w:val="00A56DEB"/>
    <w:rsid w:val="00A73B40"/>
    <w:rsid w:val="00A871A2"/>
    <w:rsid w:val="00A93743"/>
    <w:rsid w:val="00AC2264"/>
    <w:rsid w:val="00AD0CDB"/>
    <w:rsid w:val="00AD27C3"/>
    <w:rsid w:val="00AE03FD"/>
    <w:rsid w:val="00AF10BB"/>
    <w:rsid w:val="00B24C39"/>
    <w:rsid w:val="00B264F7"/>
    <w:rsid w:val="00B2769F"/>
    <w:rsid w:val="00B321CE"/>
    <w:rsid w:val="00B3366F"/>
    <w:rsid w:val="00B4367E"/>
    <w:rsid w:val="00B5255A"/>
    <w:rsid w:val="00B555FF"/>
    <w:rsid w:val="00B55F11"/>
    <w:rsid w:val="00B6359C"/>
    <w:rsid w:val="00B63D4B"/>
    <w:rsid w:val="00BA5DC1"/>
    <w:rsid w:val="00BC79BA"/>
    <w:rsid w:val="00BE4E35"/>
    <w:rsid w:val="00BE7193"/>
    <w:rsid w:val="00BF7556"/>
    <w:rsid w:val="00C07F7E"/>
    <w:rsid w:val="00C35763"/>
    <w:rsid w:val="00C366CA"/>
    <w:rsid w:val="00C45917"/>
    <w:rsid w:val="00C50E2B"/>
    <w:rsid w:val="00C50F6D"/>
    <w:rsid w:val="00C60A7C"/>
    <w:rsid w:val="00C64C07"/>
    <w:rsid w:val="00C73848"/>
    <w:rsid w:val="00C7534E"/>
    <w:rsid w:val="00C92DFC"/>
    <w:rsid w:val="00C93F75"/>
    <w:rsid w:val="00CA6303"/>
    <w:rsid w:val="00CB0A87"/>
    <w:rsid w:val="00CB5415"/>
    <w:rsid w:val="00CB7947"/>
    <w:rsid w:val="00CD1644"/>
    <w:rsid w:val="00CE11CC"/>
    <w:rsid w:val="00D275A0"/>
    <w:rsid w:val="00D37771"/>
    <w:rsid w:val="00D514A3"/>
    <w:rsid w:val="00D54CA0"/>
    <w:rsid w:val="00D6074F"/>
    <w:rsid w:val="00D70ECE"/>
    <w:rsid w:val="00D72889"/>
    <w:rsid w:val="00D9683A"/>
    <w:rsid w:val="00DA0FAC"/>
    <w:rsid w:val="00DB3F62"/>
    <w:rsid w:val="00DC0E6A"/>
    <w:rsid w:val="00DE181D"/>
    <w:rsid w:val="00E02CCC"/>
    <w:rsid w:val="00E07D94"/>
    <w:rsid w:val="00E132AC"/>
    <w:rsid w:val="00E4563A"/>
    <w:rsid w:val="00E45A62"/>
    <w:rsid w:val="00E51DBF"/>
    <w:rsid w:val="00E537F3"/>
    <w:rsid w:val="00E60A24"/>
    <w:rsid w:val="00EB0854"/>
    <w:rsid w:val="00EB5A10"/>
    <w:rsid w:val="00EC2EA9"/>
    <w:rsid w:val="00ED5C8A"/>
    <w:rsid w:val="00EE4886"/>
    <w:rsid w:val="00EE56A5"/>
    <w:rsid w:val="00EF435D"/>
    <w:rsid w:val="00F04BFF"/>
    <w:rsid w:val="00F125BD"/>
    <w:rsid w:val="00F13168"/>
    <w:rsid w:val="00F1374C"/>
    <w:rsid w:val="00F418D7"/>
    <w:rsid w:val="00F4213F"/>
    <w:rsid w:val="00F47E5D"/>
    <w:rsid w:val="00F53E0B"/>
    <w:rsid w:val="00F53E46"/>
    <w:rsid w:val="00F75B27"/>
    <w:rsid w:val="00F8775B"/>
    <w:rsid w:val="00F9263B"/>
    <w:rsid w:val="00F96CD4"/>
    <w:rsid w:val="00FA48A1"/>
    <w:rsid w:val="00FB0F68"/>
    <w:rsid w:val="00FC12A9"/>
    <w:rsid w:val="00FC77BF"/>
    <w:rsid w:val="00FD19DE"/>
    <w:rsid w:val="00FD3C2F"/>
    <w:rsid w:val="00FF3424"/>
    <w:rsid w:val="4CD103C8"/>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25EAB"/>
  <w15:docId w15:val="{91EF0C74-BADC-4C40-A13B-28E0F5506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E03FD"/>
    <w:pPr>
      <w:suppressAutoHyphens/>
      <w:jc w:val="both"/>
    </w:pPr>
    <w:rPr>
      <w:rFonts w:ascii="Times New Roman" w:hAnsi="Times New Roman"/>
      <w:sz w:val="28"/>
      <w:lang w:eastAsia="zh-CN" w:bidi="hi-IN"/>
    </w:rPr>
  </w:style>
  <w:style w:type="paragraph" w:styleId="1">
    <w:name w:val="heading 1"/>
    <w:basedOn w:val="a0"/>
    <w:next w:val="a0"/>
    <w:qFormat/>
    <w:rsid w:val="00AE03FD"/>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AE03FD"/>
    <w:pPr>
      <w:tabs>
        <w:tab w:val="left" w:pos="0"/>
      </w:tabs>
      <w:spacing w:line="360" w:lineRule="auto"/>
      <w:ind w:left="709"/>
      <w:jc w:val="center"/>
      <w:outlineLvl w:val="1"/>
    </w:pPr>
    <w:rPr>
      <w:rFonts w:cs="Cambria"/>
      <w:b/>
      <w:bCs/>
      <w:caps/>
      <w:kern w:val="2"/>
      <w:szCs w:val="28"/>
    </w:rPr>
  </w:style>
  <w:style w:type="paragraph" w:styleId="3">
    <w:name w:val="heading 3"/>
    <w:basedOn w:val="a0"/>
    <w:next w:val="a1"/>
    <w:qFormat/>
    <w:rsid w:val="00AE03FD"/>
    <w:pPr>
      <w:numPr>
        <w:numId w:val="2"/>
      </w:numPr>
      <w:spacing w:line="360" w:lineRule="auto"/>
      <w:ind w:left="708"/>
      <w:outlineLvl w:val="2"/>
    </w:pPr>
    <w:rPr>
      <w:rFonts w:cs="Cambria"/>
      <w:b/>
      <w:bCs/>
      <w:kern w:val="2"/>
      <w:szCs w:val="28"/>
    </w:rPr>
  </w:style>
  <w:style w:type="paragraph" w:styleId="4">
    <w:name w:val="heading 4"/>
    <w:basedOn w:val="3"/>
    <w:next w:val="a1"/>
    <w:link w:val="40"/>
    <w:qFormat/>
    <w:rsid w:val="00AE03FD"/>
    <w:pPr>
      <w:outlineLvl w:val="3"/>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link w:val="a5"/>
    <w:qFormat/>
    <w:rsid w:val="00AE03FD"/>
    <w:pPr>
      <w:tabs>
        <w:tab w:val="left" w:pos="709"/>
      </w:tabs>
      <w:suppressAutoHyphens/>
      <w:spacing w:line="360" w:lineRule="auto"/>
      <w:ind w:firstLine="709"/>
      <w:jc w:val="both"/>
    </w:pPr>
    <w:rPr>
      <w:rFonts w:ascii="Times New Roman" w:hAnsi="Times New Roman" w:cs="Times New Roman"/>
      <w:sz w:val="28"/>
      <w:szCs w:val="28"/>
      <w:lang w:eastAsia="zh-CN" w:bidi="hi-IN"/>
    </w:rPr>
  </w:style>
  <w:style w:type="paragraph" w:styleId="a6">
    <w:name w:val="caption"/>
    <w:basedOn w:val="a0"/>
    <w:next w:val="a0"/>
    <w:qFormat/>
    <w:rsid w:val="00AE03FD"/>
    <w:pPr>
      <w:suppressLineNumbers/>
      <w:spacing w:before="120" w:after="120"/>
    </w:pPr>
    <w:rPr>
      <w:rFonts w:cs="Arial"/>
      <w:i/>
      <w:iCs/>
      <w:sz w:val="24"/>
      <w:szCs w:val="24"/>
    </w:rPr>
  </w:style>
  <w:style w:type="character" w:styleId="a7">
    <w:name w:val="annotation reference"/>
    <w:basedOn w:val="a2"/>
    <w:uiPriority w:val="99"/>
    <w:semiHidden/>
    <w:unhideWhenUsed/>
    <w:qFormat/>
    <w:rsid w:val="00AE03FD"/>
    <w:rPr>
      <w:sz w:val="16"/>
      <w:szCs w:val="16"/>
    </w:rPr>
  </w:style>
  <w:style w:type="paragraph" w:styleId="a8">
    <w:name w:val="annotation text"/>
    <w:basedOn w:val="a0"/>
    <w:link w:val="a9"/>
    <w:uiPriority w:val="99"/>
    <w:semiHidden/>
    <w:unhideWhenUsed/>
    <w:qFormat/>
    <w:rsid w:val="00AE03FD"/>
    <w:rPr>
      <w:rFonts w:cs="Mangal"/>
      <w:szCs w:val="18"/>
    </w:rPr>
  </w:style>
  <w:style w:type="paragraph" w:styleId="aa">
    <w:name w:val="annotation subject"/>
    <w:basedOn w:val="a8"/>
    <w:next w:val="a8"/>
    <w:link w:val="ab"/>
    <w:uiPriority w:val="99"/>
    <w:semiHidden/>
    <w:unhideWhenUsed/>
    <w:qFormat/>
    <w:rsid w:val="00AE03FD"/>
    <w:rPr>
      <w:b/>
      <w:bCs/>
    </w:rPr>
  </w:style>
  <w:style w:type="paragraph" w:styleId="ac">
    <w:name w:val="footer"/>
    <w:basedOn w:val="user"/>
    <w:qFormat/>
    <w:rsid w:val="00AE03FD"/>
  </w:style>
  <w:style w:type="paragraph" w:customStyle="1" w:styleId="user">
    <w:name w:val="Колонтитулы (user)"/>
    <w:basedOn w:val="a0"/>
    <w:qFormat/>
    <w:rsid w:val="00AE03FD"/>
  </w:style>
  <w:style w:type="character" w:styleId="ad">
    <w:name w:val="Hyperlink"/>
    <w:basedOn w:val="a2"/>
    <w:uiPriority w:val="99"/>
    <w:unhideWhenUsed/>
    <w:qFormat/>
    <w:rsid w:val="00AE03FD"/>
    <w:rPr>
      <w:color w:val="0000FF" w:themeColor="hyperlink"/>
      <w:u w:val="single"/>
    </w:rPr>
  </w:style>
  <w:style w:type="paragraph" w:styleId="a">
    <w:name w:val="List"/>
    <w:basedOn w:val="a1"/>
    <w:qFormat/>
    <w:rsid w:val="00AE03FD"/>
    <w:pPr>
      <w:numPr>
        <w:numId w:val="3"/>
      </w:numPr>
    </w:pPr>
  </w:style>
  <w:style w:type="character" w:styleId="ae">
    <w:name w:val="page number"/>
    <w:basedOn w:val="a2"/>
    <w:qFormat/>
    <w:rsid w:val="00AE03FD"/>
  </w:style>
  <w:style w:type="table" w:styleId="af">
    <w:name w:val="Table Grid"/>
    <w:basedOn w:val="a3"/>
    <w:uiPriority w:val="59"/>
    <w:qFormat/>
    <w:rsid w:val="00AE03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1"/>
    <w:next w:val="a1"/>
    <w:uiPriority w:val="39"/>
    <w:qFormat/>
    <w:rsid w:val="00AE03FD"/>
    <w:pPr>
      <w:tabs>
        <w:tab w:val="right" w:leader="dot" w:pos="9345"/>
      </w:tabs>
      <w:ind w:firstLine="0"/>
    </w:pPr>
  </w:style>
  <w:style w:type="paragraph" w:styleId="20">
    <w:name w:val="toc 2"/>
    <w:basedOn w:val="10"/>
    <w:next w:val="a0"/>
    <w:uiPriority w:val="39"/>
    <w:unhideWhenUsed/>
    <w:qFormat/>
    <w:rsid w:val="00AE03FD"/>
    <w:rPr>
      <w:rFonts w:cs="Mangal"/>
      <w:szCs w:val="18"/>
    </w:rPr>
  </w:style>
  <w:style w:type="paragraph" w:styleId="30">
    <w:name w:val="toc 3"/>
    <w:basedOn w:val="20"/>
    <w:next w:val="a1"/>
    <w:uiPriority w:val="39"/>
    <w:unhideWhenUsed/>
    <w:qFormat/>
    <w:rsid w:val="00AE03FD"/>
  </w:style>
  <w:style w:type="paragraph" w:styleId="41">
    <w:name w:val="toc 4"/>
    <w:basedOn w:val="a0"/>
    <w:next w:val="a0"/>
    <w:uiPriority w:val="39"/>
    <w:unhideWhenUsed/>
    <w:qFormat/>
    <w:rsid w:val="00AE03FD"/>
    <w:pPr>
      <w:spacing w:after="100"/>
      <w:ind w:left="600"/>
    </w:pPr>
    <w:rPr>
      <w:rFonts w:cs="Mangal"/>
      <w:szCs w:val="18"/>
    </w:rPr>
  </w:style>
  <w:style w:type="character" w:customStyle="1" w:styleId="a5">
    <w:name w:val="Основной текст Знак"/>
    <w:basedOn w:val="a2"/>
    <w:link w:val="a1"/>
    <w:qFormat/>
    <w:rsid w:val="00AE03FD"/>
    <w:rPr>
      <w:rFonts w:ascii="Times New Roman" w:hAnsi="Times New Roman" w:cs="Times New Roman"/>
      <w:sz w:val="28"/>
      <w:szCs w:val="28"/>
    </w:rPr>
  </w:style>
  <w:style w:type="character" w:customStyle="1" w:styleId="31">
    <w:name w:val="Заголовок 3 Знак"/>
    <w:basedOn w:val="a2"/>
    <w:qFormat/>
    <w:rsid w:val="00AE03FD"/>
    <w:rPr>
      <w:rFonts w:ascii="Times New Roman" w:hAnsi="Times New Roman" w:cs="Cambria"/>
      <w:b/>
      <w:bCs/>
      <w:kern w:val="2"/>
      <w:sz w:val="28"/>
      <w:szCs w:val="28"/>
    </w:rPr>
  </w:style>
  <w:style w:type="character" w:customStyle="1" w:styleId="a9">
    <w:name w:val="Текст примечания Знак"/>
    <w:basedOn w:val="a2"/>
    <w:link w:val="a8"/>
    <w:uiPriority w:val="99"/>
    <w:semiHidden/>
    <w:qFormat/>
    <w:rsid w:val="00AE03FD"/>
    <w:rPr>
      <w:rFonts w:cs="Mangal"/>
      <w:szCs w:val="18"/>
    </w:rPr>
  </w:style>
  <w:style w:type="character" w:customStyle="1" w:styleId="ab">
    <w:name w:val="Тема примечания Знак"/>
    <w:basedOn w:val="a9"/>
    <w:link w:val="aa"/>
    <w:uiPriority w:val="99"/>
    <w:semiHidden/>
    <w:qFormat/>
    <w:rsid w:val="00AE03FD"/>
    <w:rPr>
      <w:rFonts w:cs="Mangal"/>
      <w:b/>
      <w:bCs/>
      <w:szCs w:val="18"/>
    </w:rPr>
  </w:style>
  <w:style w:type="character" w:customStyle="1" w:styleId="user0">
    <w:name w:val="Ссылка указателя (user)"/>
    <w:qFormat/>
    <w:rsid w:val="00AE03FD"/>
  </w:style>
  <w:style w:type="character" w:customStyle="1" w:styleId="af0">
    <w:name w:val="Ссылка указателя"/>
    <w:qFormat/>
    <w:rsid w:val="00AE03FD"/>
  </w:style>
  <w:style w:type="paragraph" w:customStyle="1" w:styleId="11">
    <w:name w:val="Заголовок1"/>
    <w:basedOn w:val="a0"/>
    <w:next w:val="a1"/>
    <w:qFormat/>
    <w:rsid w:val="00AE03FD"/>
    <w:pPr>
      <w:keepNext/>
      <w:spacing w:before="240" w:after="120"/>
    </w:pPr>
    <w:rPr>
      <w:rFonts w:ascii="Liberation Sans" w:eastAsia="Microsoft YaHei" w:hAnsi="Liberation Sans" w:cs="Arial"/>
      <w:szCs w:val="28"/>
    </w:rPr>
  </w:style>
  <w:style w:type="paragraph" w:customStyle="1" w:styleId="12">
    <w:name w:val="Указатель1"/>
    <w:basedOn w:val="a0"/>
    <w:qFormat/>
    <w:rsid w:val="00AE03FD"/>
    <w:pPr>
      <w:suppressLineNumbers/>
    </w:pPr>
    <w:rPr>
      <w:rFonts w:cs="Arial"/>
    </w:rPr>
  </w:style>
  <w:style w:type="paragraph" w:customStyle="1" w:styleId="user1">
    <w:name w:val="Заголовок (user)"/>
    <w:basedOn w:val="a0"/>
    <w:next w:val="a1"/>
    <w:qFormat/>
    <w:rsid w:val="00AE03FD"/>
    <w:pPr>
      <w:keepNext/>
      <w:spacing w:before="240" w:after="120"/>
    </w:pPr>
    <w:rPr>
      <w:rFonts w:ascii="Liberation Sans" w:eastAsia="Microsoft YaHei" w:hAnsi="Liberation Sans" w:cs="Arial"/>
      <w:szCs w:val="28"/>
    </w:rPr>
  </w:style>
  <w:style w:type="paragraph" w:customStyle="1" w:styleId="user2">
    <w:name w:val="Указатель (user)"/>
    <w:basedOn w:val="a0"/>
    <w:qFormat/>
    <w:rsid w:val="00AE03FD"/>
    <w:pPr>
      <w:suppressLineNumbers/>
    </w:pPr>
    <w:rPr>
      <w:rFonts w:cs="Arial"/>
    </w:rPr>
  </w:style>
  <w:style w:type="paragraph" w:customStyle="1" w:styleId="af1">
    <w:name w:val="ВКР_Содержимое таблицы"/>
    <w:basedOn w:val="a0"/>
    <w:qFormat/>
    <w:rsid w:val="00AE03FD"/>
    <w:pPr>
      <w:suppressLineNumbers/>
      <w:spacing w:line="360" w:lineRule="auto"/>
      <w:jc w:val="center"/>
    </w:pPr>
    <w:rPr>
      <w:rFonts w:cs="Times New Roman"/>
    </w:rPr>
  </w:style>
  <w:style w:type="paragraph" w:customStyle="1" w:styleId="af2">
    <w:name w:val="ВКР_Подпись таблицы"/>
    <w:basedOn w:val="a1"/>
    <w:qFormat/>
    <w:rsid w:val="00AE03FD"/>
    <w:pPr>
      <w:spacing w:line="240" w:lineRule="auto"/>
      <w:ind w:firstLine="0"/>
      <w:jc w:val="left"/>
    </w:pPr>
    <w:rPr>
      <w:szCs w:val="20"/>
    </w:rPr>
  </w:style>
  <w:style w:type="paragraph" w:customStyle="1" w:styleId="af3">
    <w:name w:val="ВКР_Подпись для рисунков"/>
    <w:basedOn w:val="a1"/>
    <w:next w:val="a0"/>
    <w:qFormat/>
    <w:rsid w:val="00AE03FD"/>
    <w:pPr>
      <w:ind w:firstLine="0"/>
      <w:jc w:val="center"/>
    </w:pPr>
  </w:style>
  <w:style w:type="paragraph" w:customStyle="1" w:styleId="af4">
    <w:name w:val="Колонтитулы"/>
    <w:basedOn w:val="a0"/>
    <w:qFormat/>
    <w:rsid w:val="00AE03FD"/>
  </w:style>
  <w:style w:type="paragraph" w:styleId="af5">
    <w:name w:val="Balloon Text"/>
    <w:basedOn w:val="a0"/>
    <w:link w:val="af6"/>
    <w:uiPriority w:val="99"/>
    <w:semiHidden/>
    <w:unhideWhenUsed/>
    <w:rsid w:val="009347DF"/>
    <w:rPr>
      <w:rFonts w:ascii="Tahoma" w:hAnsi="Tahoma" w:cs="Mangal"/>
      <w:sz w:val="16"/>
      <w:szCs w:val="14"/>
    </w:rPr>
  </w:style>
  <w:style w:type="character" w:customStyle="1" w:styleId="af6">
    <w:name w:val="Текст выноски Знак"/>
    <w:basedOn w:val="a2"/>
    <w:link w:val="af5"/>
    <w:uiPriority w:val="99"/>
    <w:semiHidden/>
    <w:rsid w:val="009347DF"/>
    <w:rPr>
      <w:rFonts w:ascii="Tahoma" w:hAnsi="Tahoma" w:cs="Mangal"/>
      <w:sz w:val="16"/>
      <w:szCs w:val="14"/>
      <w:lang w:eastAsia="zh-CN" w:bidi="hi-IN"/>
    </w:rPr>
  </w:style>
  <w:style w:type="character" w:styleId="af7">
    <w:name w:val="Unresolved Mention"/>
    <w:basedOn w:val="a2"/>
    <w:uiPriority w:val="99"/>
    <w:semiHidden/>
    <w:unhideWhenUsed/>
    <w:rsid w:val="005A021D"/>
    <w:rPr>
      <w:color w:val="605E5C"/>
      <w:shd w:val="clear" w:color="auto" w:fill="E1DFDD"/>
    </w:rPr>
  </w:style>
  <w:style w:type="paragraph" w:styleId="af8">
    <w:name w:val="List Paragraph"/>
    <w:basedOn w:val="a0"/>
    <w:uiPriority w:val="99"/>
    <w:unhideWhenUsed/>
    <w:rsid w:val="00C60A7C"/>
    <w:pPr>
      <w:ind w:left="720"/>
      <w:contextualSpacing/>
    </w:pPr>
    <w:rPr>
      <w:rFonts w:cs="Mangal"/>
    </w:rPr>
  </w:style>
  <w:style w:type="character" w:customStyle="1" w:styleId="40">
    <w:name w:val="Заголовок 4 Знак"/>
    <w:basedOn w:val="a2"/>
    <w:link w:val="4"/>
    <w:rsid w:val="002D3E1A"/>
    <w:rPr>
      <w:rFonts w:ascii="Times New Roman" w:hAnsi="Times New Roman" w:cs="Cambria"/>
      <w:b/>
      <w:bCs/>
      <w:kern w:val="2"/>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26981">
      <w:bodyDiv w:val="1"/>
      <w:marLeft w:val="0"/>
      <w:marRight w:val="0"/>
      <w:marTop w:val="0"/>
      <w:marBottom w:val="0"/>
      <w:divBdr>
        <w:top w:val="none" w:sz="0" w:space="0" w:color="auto"/>
        <w:left w:val="none" w:sz="0" w:space="0" w:color="auto"/>
        <w:bottom w:val="none" w:sz="0" w:space="0" w:color="auto"/>
        <w:right w:val="none" w:sz="0" w:space="0" w:color="auto"/>
      </w:divBdr>
    </w:div>
    <w:div w:id="445541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docs.oracle.com/en/java/javase/21/docs/api/index.html"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openjfx.io/javadoc/21/"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107C85-4797-4801-AEFA-08DF982B5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73</Pages>
  <Words>12756</Words>
  <Characters>72715</Characters>
  <Application>Microsoft Office Word</Application>
  <DocSecurity>0</DocSecurity>
  <Lines>605</Lines>
  <Paragraphs>170</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85301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creator>каф. МОЭВМ</dc:creator>
  <cp:lastModifiedBy>Анастасия Мищенко</cp:lastModifiedBy>
  <cp:revision>406</cp:revision>
  <cp:lastPrinted>2025-09-17T20:14:00Z</cp:lastPrinted>
  <dcterms:created xsi:type="dcterms:W3CDTF">2026-06-29T12:44:00Z</dcterms:created>
  <dcterms:modified xsi:type="dcterms:W3CDTF">2026-07-16T15:22:00Z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0B38918333C34AC0A75C82E0B6C54535</vt:lpwstr>
  </property>
</Properties>
</file>