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4210" w14:textId="77777777" w:rsidR="00AE03FD" w:rsidRDefault="005B15C1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18B9348F" w14:textId="77777777" w:rsidR="00AE03FD" w:rsidRDefault="005B15C1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«ЛЭТИ» им. В.И.Ульянова (Ленина)»</w:t>
      </w:r>
    </w:p>
    <w:p w14:paraId="14221623" w14:textId="77777777" w:rsidR="00AE03FD" w:rsidRDefault="005B15C1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 w14:paraId="7AB7FB6D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F358612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3655BF2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285330D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6B042EEB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A88EC3A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1DB347B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1790A22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B867DB6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1919446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8F1FD26" w14:textId="77777777" w:rsidR="00AE03FD" w:rsidRDefault="005B15C1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14:paraId="36896BBA" w14:textId="77777777" w:rsidR="00AE03FD" w:rsidRDefault="005B15C1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</w:t>
      </w:r>
      <w:r w:rsidRPr="009347DF">
        <w:rPr>
          <w:b/>
          <w:bCs/>
          <w:sz w:val="36"/>
          <w:szCs w:val="36"/>
        </w:rPr>
        <w:t>О УЧЕБНОЙ ПР</w:t>
      </w:r>
      <w:r>
        <w:rPr>
          <w:b/>
          <w:bCs/>
          <w:sz w:val="36"/>
          <w:szCs w:val="36"/>
        </w:rPr>
        <w:t>АКТИКЕ</w:t>
      </w:r>
    </w:p>
    <w:p w14:paraId="50F69F01" w14:textId="77777777" w:rsidR="00AE03FD" w:rsidRDefault="00AE03FD">
      <w:pPr>
        <w:spacing w:line="336" w:lineRule="auto"/>
        <w:jc w:val="center"/>
        <w:rPr>
          <w:rFonts w:cs="Times New Roman"/>
          <w:szCs w:val="28"/>
        </w:rPr>
      </w:pPr>
    </w:p>
    <w:p w14:paraId="203EBA70" w14:textId="77777777" w:rsidR="00AE03FD" w:rsidRDefault="00AE03FD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14:paraId="331A0D68" w14:textId="77777777" w:rsidR="005A021D" w:rsidRPr="005A021D" w:rsidRDefault="005A021D" w:rsidP="005A021D">
      <w:pPr>
        <w:spacing w:line="336" w:lineRule="auto"/>
        <w:jc w:val="center"/>
        <w:rPr>
          <w:rFonts w:cs="Times New Roman"/>
          <w:b/>
          <w:bCs/>
          <w:szCs w:val="28"/>
        </w:rPr>
      </w:pPr>
      <w:r w:rsidRPr="005A021D">
        <w:rPr>
          <w:rFonts w:cs="Times New Roman"/>
          <w:b/>
          <w:bCs/>
          <w:szCs w:val="28"/>
        </w:rPr>
        <w:t>Тема: РАЗРАБОТКА ВИЗУАЛИЗАТОРА АЛГОРИТМА КРАСКАЛА</w:t>
      </w:r>
    </w:p>
    <w:p w14:paraId="51E303E4" w14:textId="09812ED8" w:rsidR="00AE03FD" w:rsidRDefault="005A021D" w:rsidP="005A021D">
      <w:pPr>
        <w:spacing w:line="336" w:lineRule="auto"/>
        <w:jc w:val="center"/>
        <w:rPr>
          <w:rFonts w:cs="Times New Roman"/>
          <w:smallCaps/>
          <w:szCs w:val="28"/>
        </w:rPr>
      </w:pPr>
      <w:r w:rsidRPr="005A021D">
        <w:rPr>
          <w:rFonts w:cs="Times New Roman"/>
          <w:b/>
          <w:bCs/>
          <w:szCs w:val="28"/>
        </w:rPr>
        <w:t>НА ЯЗЫКЕ JAVA</w:t>
      </w:r>
    </w:p>
    <w:p w14:paraId="0D1929FB" w14:textId="77777777" w:rsidR="00AE03FD" w:rsidRDefault="00AE03FD">
      <w:pPr>
        <w:spacing w:line="336" w:lineRule="auto"/>
        <w:jc w:val="center"/>
        <w:rPr>
          <w:rFonts w:cs="Times New Roman"/>
          <w:szCs w:val="28"/>
        </w:rPr>
      </w:pPr>
    </w:p>
    <w:p w14:paraId="1C64DB0A" w14:textId="77777777" w:rsidR="005A021D" w:rsidRDefault="005A021D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97"/>
        <w:gridCol w:w="1783"/>
        <w:gridCol w:w="2471"/>
        <w:gridCol w:w="254"/>
        <w:gridCol w:w="2549"/>
      </w:tblGrid>
      <w:tr w:rsidR="005A021D" w14:paraId="5219C930" w14:textId="77777777" w:rsidTr="003E6FAB">
        <w:trPr>
          <w:trHeight w:val="397"/>
          <w:jc w:val="center"/>
        </w:trPr>
        <w:tc>
          <w:tcPr>
            <w:tcW w:w="2297" w:type="dxa"/>
          </w:tcPr>
          <w:p w14:paraId="196C4818" w14:textId="648EA66C" w:rsidR="005A021D" w:rsidRDefault="005A021D" w:rsidP="005A021D">
            <w:pPr>
              <w:rPr>
                <w:rFonts w:cs="Times New Roman"/>
              </w:rPr>
            </w:pPr>
            <w:r w:rsidRPr="00931730">
              <w:t>Студент гр. 4383</w:t>
            </w:r>
          </w:p>
        </w:tc>
        <w:tc>
          <w:tcPr>
            <w:tcW w:w="1783" w:type="dxa"/>
          </w:tcPr>
          <w:p w14:paraId="6A168640" w14:textId="77777777" w:rsidR="005A021D" w:rsidRDefault="005A021D" w:rsidP="005A021D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</w:tcPr>
          <w:p w14:paraId="7D2934AA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0D661C8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2B721198" w14:textId="647D0EAE" w:rsidR="005A021D" w:rsidRDefault="005A021D" w:rsidP="005A021D">
            <w:pPr>
              <w:rPr>
                <w:rFonts w:cs="Times New Roman"/>
              </w:rPr>
            </w:pPr>
            <w:r w:rsidRPr="00931730">
              <w:t xml:space="preserve">В.С. Харитонов </w:t>
            </w:r>
          </w:p>
        </w:tc>
      </w:tr>
      <w:tr w:rsidR="005A021D" w14:paraId="694A8DAB" w14:textId="77777777" w:rsidTr="003E6FAB">
        <w:trPr>
          <w:trHeight w:val="211"/>
          <w:jc w:val="center"/>
        </w:trPr>
        <w:tc>
          <w:tcPr>
            <w:tcW w:w="2297" w:type="dxa"/>
          </w:tcPr>
          <w:p w14:paraId="42480F87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618886C2" w14:textId="77777777" w:rsidR="005A021D" w:rsidRDefault="005A021D" w:rsidP="005A021D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4DA69CB6" w14:textId="77777777" w:rsidR="005A021D" w:rsidRDefault="005A021D" w:rsidP="005A021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0BD6E2F6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4DCDBFF9" w14:textId="77777777" w:rsidR="005A021D" w:rsidRDefault="005A021D" w:rsidP="005A021D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5A021D" w14:paraId="6D64F5D8" w14:textId="77777777" w:rsidTr="003E6FAB">
        <w:trPr>
          <w:trHeight w:val="397"/>
          <w:jc w:val="center"/>
        </w:trPr>
        <w:tc>
          <w:tcPr>
            <w:tcW w:w="2297" w:type="dxa"/>
          </w:tcPr>
          <w:p w14:paraId="6C29CDA2" w14:textId="70813ADC" w:rsidR="005A021D" w:rsidRDefault="005A021D" w:rsidP="005A021D">
            <w:pPr>
              <w:rPr>
                <w:rFonts w:cs="Times New Roman"/>
              </w:rPr>
            </w:pPr>
            <w:r w:rsidRPr="00931730">
              <w:t>Студент гр. 4382</w:t>
            </w:r>
          </w:p>
        </w:tc>
        <w:tc>
          <w:tcPr>
            <w:tcW w:w="1783" w:type="dxa"/>
          </w:tcPr>
          <w:p w14:paraId="1AC2AB00" w14:textId="77777777" w:rsidR="005A021D" w:rsidRDefault="005A021D" w:rsidP="005A021D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</w:tcPr>
          <w:p w14:paraId="3926EF40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5B53255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3358B6AE" w14:textId="4D53C809" w:rsidR="005A021D" w:rsidRDefault="005A021D" w:rsidP="005A021D">
            <w:pPr>
              <w:rPr>
                <w:rFonts w:cs="Times New Roman"/>
              </w:rPr>
            </w:pPr>
            <w:r w:rsidRPr="00931730">
              <w:t>Е.Э. Зайченко</w:t>
            </w:r>
          </w:p>
        </w:tc>
      </w:tr>
      <w:tr w:rsidR="005A021D" w14:paraId="60ACCBD3" w14:textId="77777777" w:rsidTr="003E6FAB">
        <w:trPr>
          <w:trHeight w:val="168"/>
          <w:jc w:val="center"/>
        </w:trPr>
        <w:tc>
          <w:tcPr>
            <w:tcW w:w="2297" w:type="dxa"/>
          </w:tcPr>
          <w:p w14:paraId="553847FE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6B2EC419" w14:textId="77777777" w:rsidR="005A021D" w:rsidRDefault="005A021D" w:rsidP="005A021D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7C25D157" w14:textId="77777777" w:rsidR="005A021D" w:rsidRDefault="005A021D" w:rsidP="005A021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51DCE3ED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2220D58A" w14:textId="77777777" w:rsidR="005A021D" w:rsidRDefault="005A021D" w:rsidP="005A021D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5A021D" w14:paraId="08DADC39" w14:textId="77777777" w:rsidTr="003E6FAB">
        <w:trPr>
          <w:trHeight w:val="397"/>
          <w:jc w:val="center"/>
        </w:trPr>
        <w:tc>
          <w:tcPr>
            <w:tcW w:w="2297" w:type="dxa"/>
          </w:tcPr>
          <w:p w14:paraId="60143C6F" w14:textId="533BBE5A" w:rsidR="005A021D" w:rsidRDefault="005A021D" w:rsidP="005A021D">
            <w:pPr>
              <w:rPr>
                <w:rFonts w:cs="Times New Roman"/>
              </w:rPr>
            </w:pPr>
            <w:r w:rsidRPr="00931730">
              <w:t>Студент гр. 4383</w:t>
            </w:r>
          </w:p>
        </w:tc>
        <w:tc>
          <w:tcPr>
            <w:tcW w:w="1783" w:type="dxa"/>
          </w:tcPr>
          <w:p w14:paraId="035F65EA" w14:textId="77777777" w:rsidR="005A021D" w:rsidRDefault="005A021D" w:rsidP="005A021D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</w:tcPr>
          <w:p w14:paraId="7DD57195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00736E73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6760D511" w14:textId="16CC811B" w:rsidR="005A021D" w:rsidRDefault="005A021D" w:rsidP="005A021D">
            <w:pPr>
              <w:rPr>
                <w:rFonts w:cs="Times New Roman"/>
              </w:rPr>
            </w:pPr>
            <w:r w:rsidRPr="00931730">
              <w:t>Г.А. Шлеин</w:t>
            </w:r>
          </w:p>
        </w:tc>
      </w:tr>
      <w:tr w:rsidR="005A021D" w14:paraId="3506202F" w14:textId="77777777" w:rsidTr="003E6FAB">
        <w:trPr>
          <w:trHeight w:val="168"/>
          <w:jc w:val="center"/>
        </w:trPr>
        <w:tc>
          <w:tcPr>
            <w:tcW w:w="2297" w:type="dxa"/>
          </w:tcPr>
          <w:p w14:paraId="4F3F3CFD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48139E49" w14:textId="77777777" w:rsidR="005A021D" w:rsidRDefault="005A021D" w:rsidP="005A021D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33AC3155" w14:textId="77777777" w:rsidR="005A021D" w:rsidRDefault="005A021D" w:rsidP="005A021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6FED6969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01F1D1B1" w14:textId="77777777" w:rsidR="005A021D" w:rsidRDefault="005A021D" w:rsidP="005A021D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5A021D" w14:paraId="24582443" w14:textId="77777777" w:rsidTr="003E6FAB">
        <w:trPr>
          <w:trHeight w:val="397"/>
          <w:jc w:val="center"/>
        </w:trPr>
        <w:tc>
          <w:tcPr>
            <w:tcW w:w="2297" w:type="dxa"/>
          </w:tcPr>
          <w:p w14:paraId="470D7D59" w14:textId="0C331B42" w:rsidR="005A021D" w:rsidRDefault="005A021D" w:rsidP="005A021D">
            <w:pPr>
              <w:rPr>
                <w:rFonts w:cs="Times New Roman"/>
              </w:rPr>
            </w:pPr>
            <w:r w:rsidRPr="00931730">
              <w:t>Руководитель</w:t>
            </w:r>
          </w:p>
        </w:tc>
        <w:tc>
          <w:tcPr>
            <w:tcW w:w="1783" w:type="dxa"/>
          </w:tcPr>
          <w:p w14:paraId="6B8E9ABE" w14:textId="77777777" w:rsidR="005A021D" w:rsidRDefault="005A021D" w:rsidP="005A021D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</w:tcPr>
          <w:p w14:paraId="58D35BF0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F7AFC33" w14:textId="77777777" w:rsidR="005A021D" w:rsidRDefault="005A021D" w:rsidP="005A021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6C2A0D96" w14:textId="3FDDAC8C" w:rsidR="005A021D" w:rsidRDefault="005A021D" w:rsidP="005A021D">
            <w:pPr>
              <w:rPr>
                <w:rFonts w:cs="Times New Roman"/>
              </w:rPr>
            </w:pPr>
            <w:r w:rsidRPr="00931730">
              <w:t>М.А. Фирсов</w:t>
            </w:r>
          </w:p>
        </w:tc>
      </w:tr>
      <w:tr w:rsidR="009347DF" w14:paraId="539E57CA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6473E00D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4C673806" w14:textId="77777777" w:rsidR="009347DF" w:rsidRDefault="009347DF" w:rsidP="00702416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2EDD2E33" w14:textId="77777777" w:rsidR="009347DF" w:rsidRDefault="009347DF" w:rsidP="00702416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76422334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624D896F" w14:textId="77777777" w:rsidR="009347DF" w:rsidRDefault="009347DF" w:rsidP="00702416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7C9AD2DF" w14:textId="77777777" w:rsidR="00AE03FD" w:rsidRDefault="00AE03FD">
      <w:pPr>
        <w:spacing w:line="336" w:lineRule="auto"/>
        <w:jc w:val="center"/>
        <w:rPr>
          <w:rFonts w:cs="Times New Roman"/>
          <w:bCs/>
          <w:szCs w:val="28"/>
        </w:rPr>
      </w:pPr>
    </w:p>
    <w:p w14:paraId="5A98A3D4" w14:textId="77777777" w:rsidR="00AE03FD" w:rsidRPr="005A021D" w:rsidRDefault="00AE03FD">
      <w:pPr>
        <w:spacing w:line="336" w:lineRule="auto"/>
        <w:jc w:val="center"/>
        <w:rPr>
          <w:rFonts w:cs="Times New Roman"/>
          <w:bCs/>
          <w:sz w:val="52"/>
          <w:szCs w:val="28"/>
        </w:rPr>
      </w:pPr>
    </w:p>
    <w:p w14:paraId="2CD1EEBB" w14:textId="77777777" w:rsidR="00AE03FD" w:rsidRPr="005A021D" w:rsidRDefault="005B15C1">
      <w:pPr>
        <w:spacing w:line="336" w:lineRule="auto"/>
        <w:jc w:val="center"/>
        <w:rPr>
          <w:rFonts w:cs="Times New Roman"/>
          <w:bCs/>
          <w:szCs w:val="28"/>
        </w:rPr>
      </w:pPr>
      <w:r w:rsidRPr="005A021D">
        <w:rPr>
          <w:rFonts w:cs="Times New Roman"/>
          <w:bCs/>
          <w:szCs w:val="28"/>
        </w:rPr>
        <w:t>Санкт-Петербург</w:t>
      </w:r>
    </w:p>
    <w:p w14:paraId="0CC0594C" w14:textId="77777777" w:rsidR="00AE03FD" w:rsidRDefault="005B15C1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 w:rsidRPr="005A021D">
        <w:rPr>
          <w:rFonts w:cs="Times New Roman"/>
          <w:bCs/>
          <w:szCs w:val="28"/>
        </w:rPr>
        <w:t>20</w:t>
      </w:r>
      <w:r w:rsidRPr="005A021D">
        <w:rPr>
          <w:rFonts w:eastAsia="MS Mincho" w:cs="Times New Roman" w:hint="eastAsia"/>
          <w:bCs/>
          <w:szCs w:val="28"/>
          <w:lang w:val="en-US" w:eastAsia="ja-JP"/>
        </w:rPr>
        <w:t>26</w:t>
      </w:r>
      <w:r>
        <w:br w:type="page"/>
      </w:r>
    </w:p>
    <w:p w14:paraId="4A2E7886" w14:textId="77777777" w:rsidR="00AE03FD" w:rsidRDefault="005B15C1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73D28431" w14:textId="77777777" w:rsidR="00AE03FD" w:rsidRDefault="005B15C1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Н</w:t>
      </w:r>
      <w:r w:rsidRPr="00D70ECE">
        <w:rPr>
          <w:b/>
          <w:bCs/>
        </w:rPr>
        <w:t>А УЧЕБНУЮ ПРА</w:t>
      </w:r>
      <w:r>
        <w:rPr>
          <w:b/>
          <w:bCs/>
        </w:rPr>
        <w:t>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5A021D" w14:paraId="4F2489C3" w14:textId="77777777" w:rsidTr="00D70ECE">
        <w:trPr>
          <w:jc w:val="center"/>
        </w:trPr>
        <w:tc>
          <w:tcPr>
            <w:tcW w:w="9354" w:type="dxa"/>
            <w:gridSpan w:val="3"/>
          </w:tcPr>
          <w:p w14:paraId="6E2651FF" w14:textId="6D61262C" w:rsidR="005A021D" w:rsidRDefault="005A021D" w:rsidP="005A021D">
            <w:pPr>
              <w:spacing w:line="360" w:lineRule="auto"/>
              <w:rPr>
                <w:szCs w:val="28"/>
              </w:rPr>
            </w:pPr>
            <w:r w:rsidRPr="00D86AE4">
              <w:t>Студент: В.С. Харитонов   Группа: 4383</w:t>
            </w:r>
          </w:p>
        </w:tc>
      </w:tr>
      <w:tr w:rsidR="005A021D" w14:paraId="0F42D99B" w14:textId="77777777" w:rsidTr="00D70ECE">
        <w:trPr>
          <w:jc w:val="center"/>
        </w:trPr>
        <w:tc>
          <w:tcPr>
            <w:tcW w:w="9354" w:type="dxa"/>
            <w:gridSpan w:val="3"/>
          </w:tcPr>
          <w:p w14:paraId="47C5EDDC" w14:textId="4EB809F1" w:rsidR="005A021D" w:rsidRDefault="005A021D" w:rsidP="005A021D">
            <w:pPr>
              <w:spacing w:line="360" w:lineRule="auto"/>
              <w:rPr>
                <w:szCs w:val="28"/>
              </w:rPr>
            </w:pPr>
            <w:r w:rsidRPr="00D86AE4">
              <w:t>Студент: Е.Э. Зайченко   Группа: 4382</w:t>
            </w:r>
          </w:p>
        </w:tc>
      </w:tr>
      <w:tr w:rsidR="005A021D" w14:paraId="0A311E05" w14:textId="77777777" w:rsidTr="00D70ECE">
        <w:trPr>
          <w:jc w:val="center"/>
        </w:trPr>
        <w:tc>
          <w:tcPr>
            <w:tcW w:w="9354" w:type="dxa"/>
            <w:gridSpan w:val="3"/>
          </w:tcPr>
          <w:p w14:paraId="12A2CA21" w14:textId="2596AFC9" w:rsidR="005A021D" w:rsidRDefault="005A021D" w:rsidP="005A021D">
            <w:pPr>
              <w:spacing w:line="360" w:lineRule="auto"/>
              <w:rPr>
                <w:szCs w:val="28"/>
              </w:rPr>
            </w:pPr>
            <w:r w:rsidRPr="00D86AE4">
              <w:t>Студент: Г.А. Шлеин   Группа: 4383</w:t>
            </w:r>
          </w:p>
        </w:tc>
      </w:tr>
      <w:tr w:rsidR="005A021D" w14:paraId="1669C566" w14:textId="77777777" w:rsidTr="00D70ECE">
        <w:trPr>
          <w:trHeight w:val="1000"/>
          <w:jc w:val="center"/>
        </w:trPr>
        <w:tc>
          <w:tcPr>
            <w:tcW w:w="9354" w:type="dxa"/>
            <w:gridSpan w:val="3"/>
          </w:tcPr>
          <w:p w14:paraId="19596AFA" w14:textId="2B3F4993" w:rsidR="005A021D" w:rsidRDefault="005A021D" w:rsidP="005A021D">
            <w:pPr>
              <w:spacing w:line="360" w:lineRule="auto"/>
              <w:rPr>
                <w:szCs w:val="28"/>
              </w:rPr>
            </w:pPr>
            <w:r w:rsidRPr="00D86AE4">
              <w:t>Тема практики: Разработка визуализатора алгоритма Краскала на языке Java.</w:t>
            </w:r>
          </w:p>
        </w:tc>
      </w:tr>
      <w:tr w:rsidR="005A021D" w14:paraId="6CE6615B" w14:textId="77777777" w:rsidTr="00D70ECE">
        <w:trPr>
          <w:trHeight w:val="5670"/>
          <w:jc w:val="center"/>
        </w:trPr>
        <w:tc>
          <w:tcPr>
            <w:tcW w:w="9354" w:type="dxa"/>
            <w:gridSpan w:val="3"/>
          </w:tcPr>
          <w:p w14:paraId="7B785A88" w14:textId="77777777" w:rsidR="005A021D" w:rsidRDefault="005A021D" w:rsidP="005A021D">
            <w:pPr>
              <w:spacing w:line="360" w:lineRule="auto"/>
            </w:pPr>
            <w:r w:rsidRPr="00D86AE4">
              <w:t>Задание на практику:</w:t>
            </w:r>
          </w:p>
          <w:p w14:paraId="4D5B0D1F" w14:textId="77777777" w:rsidR="005A021D" w:rsidRPr="005A021D" w:rsidRDefault="005A021D" w:rsidP="005A021D">
            <w:pPr>
              <w:spacing w:line="360" w:lineRule="auto"/>
              <w:rPr>
                <w:szCs w:val="28"/>
              </w:rPr>
            </w:pPr>
            <w:r w:rsidRPr="005A021D">
              <w:rPr>
                <w:szCs w:val="28"/>
              </w:rPr>
              <w:t>Командная итеративная разработка визуализатора алгоритма(ов) на Java с графическим интерфейсом.</w:t>
            </w:r>
          </w:p>
          <w:p w14:paraId="3859ED03" w14:textId="39134909" w:rsidR="005A021D" w:rsidRDefault="005A021D" w:rsidP="005A021D">
            <w:pPr>
              <w:spacing w:line="360" w:lineRule="auto"/>
              <w:rPr>
                <w:szCs w:val="28"/>
              </w:rPr>
            </w:pPr>
            <w:r w:rsidRPr="005A021D">
              <w:rPr>
                <w:szCs w:val="28"/>
              </w:rPr>
              <w:t>Алгоритм: Краскала.</w:t>
            </w:r>
          </w:p>
        </w:tc>
      </w:tr>
      <w:tr w:rsidR="00AE03FD" w14:paraId="5BC60F7C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5D31D505" w14:textId="77777777" w:rsidR="00AE03FD" w:rsidRPr="005A021D" w:rsidRDefault="005B15C1" w:rsidP="009347DF">
            <w:pPr>
              <w:spacing w:line="360" w:lineRule="auto"/>
              <w:rPr>
                <w:szCs w:val="28"/>
              </w:rPr>
            </w:pPr>
            <w:r w:rsidRPr="005A021D">
              <w:rPr>
                <w:szCs w:val="28"/>
              </w:rPr>
              <w:t xml:space="preserve">Сроки прохождения практики: </w:t>
            </w:r>
            <w:r w:rsidR="009347DF" w:rsidRPr="005A021D">
              <w:rPr>
                <w:szCs w:val="28"/>
              </w:rPr>
              <w:t>06</w:t>
            </w:r>
            <w:r w:rsidRPr="005A021D">
              <w:rPr>
                <w:szCs w:val="28"/>
              </w:rPr>
              <w:t>.</w:t>
            </w:r>
            <w:r w:rsidR="009347DF" w:rsidRPr="005A021D">
              <w:rPr>
                <w:szCs w:val="28"/>
              </w:rPr>
              <w:t>07</w:t>
            </w:r>
            <w:r w:rsidRPr="005A021D">
              <w:rPr>
                <w:szCs w:val="28"/>
              </w:rPr>
              <w:t>.</w:t>
            </w:r>
            <w:r w:rsidR="009347DF" w:rsidRPr="005A021D">
              <w:rPr>
                <w:szCs w:val="28"/>
              </w:rPr>
              <w:t>2026</w:t>
            </w:r>
            <w:r w:rsidRPr="005A021D">
              <w:rPr>
                <w:szCs w:val="28"/>
              </w:rPr>
              <w:t xml:space="preserve"> – </w:t>
            </w:r>
            <w:r w:rsidR="009347DF" w:rsidRPr="005A021D">
              <w:rPr>
                <w:szCs w:val="28"/>
              </w:rPr>
              <w:t>18</w:t>
            </w:r>
            <w:r w:rsidRPr="005A021D">
              <w:rPr>
                <w:szCs w:val="28"/>
              </w:rPr>
              <w:t>.</w:t>
            </w:r>
            <w:r w:rsidR="009347DF" w:rsidRPr="005A021D">
              <w:rPr>
                <w:szCs w:val="28"/>
              </w:rPr>
              <w:t>07</w:t>
            </w:r>
            <w:r w:rsidRPr="005A021D">
              <w:rPr>
                <w:szCs w:val="28"/>
              </w:rPr>
              <w:t>.</w:t>
            </w:r>
            <w:r w:rsidR="009347DF" w:rsidRPr="005A021D">
              <w:rPr>
                <w:szCs w:val="28"/>
              </w:rPr>
              <w:t>2026</w:t>
            </w:r>
          </w:p>
        </w:tc>
      </w:tr>
      <w:tr w:rsidR="00AE03FD" w14:paraId="1A236063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584CECC0" w14:textId="77777777" w:rsidR="00AE03FD" w:rsidRDefault="005B15C1" w:rsidP="0055338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сдачи отчета: </w:t>
            </w:r>
            <w:r>
              <w:rPr>
                <w:color w:val="EE0000"/>
                <w:szCs w:val="28"/>
              </w:rPr>
              <w:t>00.0</w:t>
            </w:r>
            <w:r w:rsidR="0055338B">
              <w:rPr>
                <w:color w:val="EE0000"/>
                <w:szCs w:val="28"/>
              </w:rPr>
              <w:t>7</w:t>
            </w:r>
            <w:r>
              <w:rPr>
                <w:color w:val="EE0000"/>
                <w:szCs w:val="28"/>
              </w:rPr>
              <w:t>.</w:t>
            </w:r>
            <w:r w:rsidR="009347DF" w:rsidRPr="00D70ECE">
              <w:rPr>
                <w:color w:val="000000" w:themeColor="text1"/>
                <w:szCs w:val="28"/>
              </w:rPr>
              <w:t>20</w:t>
            </w:r>
            <w:r w:rsidR="009347DF">
              <w:rPr>
                <w:color w:val="EE0000"/>
                <w:szCs w:val="28"/>
              </w:rPr>
              <w:t>26</w:t>
            </w:r>
          </w:p>
        </w:tc>
      </w:tr>
      <w:tr w:rsidR="00AE03FD" w14:paraId="50796A6F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5A357940" w14:textId="77777777" w:rsidR="00AE03FD" w:rsidRDefault="005B15C1" w:rsidP="0055338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защиты отчета: </w:t>
            </w:r>
            <w:r>
              <w:rPr>
                <w:color w:val="EE0000"/>
                <w:szCs w:val="28"/>
              </w:rPr>
              <w:t>00.0</w:t>
            </w:r>
            <w:r w:rsidR="0055338B">
              <w:rPr>
                <w:color w:val="EE0000"/>
                <w:szCs w:val="28"/>
              </w:rPr>
              <w:t>7</w:t>
            </w:r>
            <w:r>
              <w:rPr>
                <w:color w:val="EE0000"/>
                <w:szCs w:val="28"/>
              </w:rPr>
              <w:t>.</w:t>
            </w:r>
            <w:r w:rsidR="009347DF" w:rsidRPr="00D70ECE">
              <w:rPr>
                <w:color w:val="000000" w:themeColor="text1"/>
                <w:szCs w:val="28"/>
              </w:rPr>
              <w:t>20</w:t>
            </w:r>
            <w:r w:rsidR="009347DF">
              <w:rPr>
                <w:color w:val="EE0000"/>
                <w:szCs w:val="28"/>
              </w:rPr>
              <w:t>26</w:t>
            </w:r>
          </w:p>
        </w:tc>
      </w:tr>
      <w:tr w:rsidR="00AE03FD" w14:paraId="3FA1AD97" w14:textId="77777777" w:rsidTr="00D70ECE">
        <w:trPr>
          <w:trHeight w:val="483"/>
          <w:jc w:val="center"/>
        </w:trPr>
        <w:tc>
          <w:tcPr>
            <w:tcW w:w="9354" w:type="dxa"/>
            <w:gridSpan w:val="3"/>
          </w:tcPr>
          <w:p w14:paraId="5CF50A86" w14:textId="77777777" w:rsidR="00AE03FD" w:rsidRDefault="00AE03FD">
            <w:pPr>
              <w:spacing w:line="360" w:lineRule="auto"/>
              <w:rPr>
                <w:szCs w:val="28"/>
              </w:rPr>
            </w:pPr>
          </w:p>
        </w:tc>
      </w:tr>
      <w:tr w:rsidR="005A021D" w14:paraId="6B473973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388D5DD0" w14:textId="55B8619F" w:rsidR="005A021D" w:rsidRDefault="005A021D" w:rsidP="005A021D">
            <w:pPr>
              <w:rPr>
                <w:szCs w:val="28"/>
                <w:lang w:val="en-US"/>
              </w:rPr>
            </w:pPr>
            <w:r>
              <w:t>Студент</w:t>
            </w:r>
          </w:p>
        </w:tc>
        <w:tc>
          <w:tcPr>
            <w:tcW w:w="2311" w:type="dxa"/>
            <w:vAlign w:val="bottom"/>
          </w:tcPr>
          <w:p w14:paraId="2254B3E1" w14:textId="77777777" w:rsidR="005A021D" w:rsidRDefault="005A021D" w:rsidP="005A021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268584DF" w14:textId="3765F205" w:rsidR="005A021D" w:rsidRDefault="005A021D" w:rsidP="005A021D">
            <w:pPr>
              <w:jc w:val="center"/>
              <w:rPr>
                <w:szCs w:val="28"/>
              </w:rPr>
            </w:pPr>
            <w:r>
              <w:t xml:space="preserve">В.С. Харитонов </w:t>
            </w:r>
          </w:p>
        </w:tc>
      </w:tr>
      <w:tr w:rsidR="005A021D" w14:paraId="672CFD68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2673D3D6" w14:textId="44C97278" w:rsidR="005A021D" w:rsidRDefault="005A021D" w:rsidP="005A021D">
            <w:pPr>
              <w:rPr>
                <w:szCs w:val="28"/>
              </w:rPr>
            </w:pPr>
            <w:r>
              <w:t>Студент</w:t>
            </w:r>
          </w:p>
        </w:tc>
        <w:tc>
          <w:tcPr>
            <w:tcW w:w="2311" w:type="dxa"/>
            <w:vAlign w:val="bottom"/>
          </w:tcPr>
          <w:p w14:paraId="44927150" w14:textId="77777777" w:rsidR="005A021D" w:rsidRDefault="005A021D" w:rsidP="005A021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4111E939" w14:textId="5400E2F3" w:rsidR="005A021D" w:rsidRDefault="005A021D" w:rsidP="005A021D">
            <w:pPr>
              <w:jc w:val="center"/>
              <w:rPr>
                <w:szCs w:val="28"/>
              </w:rPr>
            </w:pPr>
            <w:r>
              <w:t xml:space="preserve">Е.Э. Зайченко </w:t>
            </w:r>
          </w:p>
        </w:tc>
      </w:tr>
      <w:tr w:rsidR="005A021D" w14:paraId="60A82437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4402667B" w14:textId="078EA012" w:rsidR="005A021D" w:rsidRDefault="005A021D" w:rsidP="005A021D">
            <w:pPr>
              <w:rPr>
                <w:szCs w:val="28"/>
                <w:lang w:val="en-US"/>
              </w:rPr>
            </w:pPr>
            <w:r>
              <w:t>Студент</w:t>
            </w:r>
          </w:p>
        </w:tc>
        <w:tc>
          <w:tcPr>
            <w:tcW w:w="2311" w:type="dxa"/>
            <w:vAlign w:val="bottom"/>
          </w:tcPr>
          <w:p w14:paraId="2B226583" w14:textId="77777777" w:rsidR="005A021D" w:rsidRDefault="005A021D" w:rsidP="005A021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619D0A7C" w14:textId="559A0577" w:rsidR="005A021D" w:rsidRDefault="005A021D" w:rsidP="005A021D">
            <w:pPr>
              <w:jc w:val="center"/>
              <w:rPr>
                <w:szCs w:val="28"/>
              </w:rPr>
            </w:pPr>
            <w:r>
              <w:t xml:space="preserve">Г.А. Шлеин </w:t>
            </w:r>
          </w:p>
        </w:tc>
      </w:tr>
      <w:tr w:rsidR="005A021D" w14:paraId="2C4E7A60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2D8244C6" w14:textId="2D999880" w:rsidR="005A021D" w:rsidRDefault="005A021D" w:rsidP="005A021D">
            <w:pPr>
              <w:rPr>
                <w:szCs w:val="28"/>
              </w:rPr>
            </w:pPr>
            <w:r>
              <w:t>Руководитель</w:t>
            </w:r>
          </w:p>
        </w:tc>
        <w:tc>
          <w:tcPr>
            <w:tcW w:w="2311" w:type="dxa"/>
            <w:vAlign w:val="bottom"/>
          </w:tcPr>
          <w:p w14:paraId="79951DE4" w14:textId="77777777" w:rsidR="005A021D" w:rsidRDefault="005A021D" w:rsidP="005A021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68A8BC58" w14:textId="4FE5B07C" w:rsidR="005A021D" w:rsidRDefault="005A021D" w:rsidP="005A021D">
            <w:pPr>
              <w:jc w:val="center"/>
              <w:rPr>
                <w:szCs w:val="28"/>
              </w:rPr>
            </w:pPr>
            <w:r>
              <w:t>М.А. Фирсов</w:t>
            </w:r>
          </w:p>
        </w:tc>
      </w:tr>
    </w:tbl>
    <w:p w14:paraId="59B978C2" w14:textId="77777777" w:rsidR="00AE03FD" w:rsidRDefault="005B15C1">
      <w:pPr>
        <w:pStyle w:val="a1"/>
      </w:pPr>
      <w:r>
        <w:br w:type="page"/>
      </w:r>
    </w:p>
    <w:p w14:paraId="3B5A9A0C" w14:textId="77777777" w:rsidR="00AE03FD" w:rsidRDefault="005B15C1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14:paraId="1DD48398" w14:textId="77777777" w:rsidR="00AE03FD" w:rsidRDefault="005B15C1">
      <w:pPr>
        <w:pStyle w:val="a1"/>
      </w:pPr>
      <w:r>
        <w:t>Краткое изложение содержания отчёта.</w:t>
      </w:r>
    </w:p>
    <w:p w14:paraId="7CC931C3" w14:textId="77777777" w:rsidR="00AE03FD" w:rsidRDefault="00AE03FD">
      <w:pPr>
        <w:pStyle w:val="a1"/>
      </w:pPr>
    </w:p>
    <w:p w14:paraId="4D86F3FC" w14:textId="77777777" w:rsidR="00AE03FD" w:rsidRDefault="00AE03FD">
      <w:pPr>
        <w:pStyle w:val="a1"/>
      </w:pPr>
    </w:p>
    <w:p w14:paraId="4D4AE4FC" w14:textId="77777777" w:rsidR="00AE03FD" w:rsidRDefault="00AE03FD">
      <w:pPr>
        <w:pStyle w:val="a1"/>
      </w:pPr>
    </w:p>
    <w:p w14:paraId="4D3F7A9A" w14:textId="77777777" w:rsidR="00AE03FD" w:rsidRDefault="00AE03FD">
      <w:pPr>
        <w:pStyle w:val="a1"/>
      </w:pPr>
    </w:p>
    <w:p w14:paraId="174F44BB" w14:textId="77777777" w:rsidR="00AE03FD" w:rsidRDefault="00AE03FD">
      <w:pPr>
        <w:pStyle w:val="a1"/>
      </w:pPr>
    </w:p>
    <w:p w14:paraId="570C8B28" w14:textId="77777777" w:rsidR="00AE03FD" w:rsidRDefault="00AE03FD">
      <w:pPr>
        <w:pStyle w:val="a1"/>
      </w:pPr>
    </w:p>
    <w:p w14:paraId="1743537A" w14:textId="77777777" w:rsidR="00AE03FD" w:rsidRDefault="00AE03FD">
      <w:pPr>
        <w:pStyle w:val="a1"/>
      </w:pPr>
    </w:p>
    <w:p w14:paraId="0CE62FE9" w14:textId="77777777" w:rsidR="00AE03FD" w:rsidRDefault="00AE03FD">
      <w:pPr>
        <w:pStyle w:val="a1"/>
      </w:pPr>
    </w:p>
    <w:p w14:paraId="75C8C725" w14:textId="77777777" w:rsidR="00AE03FD" w:rsidRDefault="00AE03FD">
      <w:pPr>
        <w:pStyle w:val="a1"/>
      </w:pPr>
    </w:p>
    <w:p w14:paraId="328CDDEA" w14:textId="77777777" w:rsidR="00AE03FD" w:rsidRDefault="00AE03FD">
      <w:pPr>
        <w:pStyle w:val="a1"/>
      </w:pPr>
    </w:p>
    <w:p w14:paraId="612A1D11" w14:textId="77777777" w:rsidR="00AE03FD" w:rsidRDefault="00AE03FD">
      <w:pPr>
        <w:pStyle w:val="a1"/>
      </w:pPr>
    </w:p>
    <w:p w14:paraId="27AA04D2" w14:textId="77777777" w:rsidR="00AE03FD" w:rsidRDefault="00AE03FD">
      <w:pPr>
        <w:pStyle w:val="a1"/>
      </w:pPr>
    </w:p>
    <w:p w14:paraId="4087B87E" w14:textId="77777777" w:rsidR="00AE03FD" w:rsidRDefault="00AE03FD">
      <w:pPr>
        <w:pStyle w:val="a1"/>
      </w:pPr>
    </w:p>
    <w:p w14:paraId="31BD8933" w14:textId="77777777" w:rsidR="00AE03FD" w:rsidRDefault="005B15C1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S</w:t>
      </w:r>
      <w:r>
        <w:rPr>
          <w:b/>
          <w:bCs/>
          <w:lang w:val="en-US"/>
        </w:rPr>
        <w:t>UMMARY</w:t>
      </w:r>
    </w:p>
    <w:p w14:paraId="4F4531AF" w14:textId="77777777" w:rsidR="00AE03FD" w:rsidRDefault="005B15C1">
      <w:pPr>
        <w:pStyle w:val="a1"/>
      </w:pPr>
      <w:r>
        <w:t>Аннотация на английском языке.</w:t>
      </w:r>
      <w:r>
        <w:br w:type="page"/>
      </w:r>
    </w:p>
    <w:p w14:paraId="2C8FDD58" w14:textId="77777777" w:rsidR="00AE03FD" w:rsidRDefault="005B15C1">
      <w:pPr>
        <w:spacing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СОДЕРЖАНИЕ</w:t>
      </w:r>
    </w:p>
    <w:p w14:paraId="262B397C" w14:textId="77777777" w:rsidR="00AE03FD" w:rsidRDefault="005B15C1">
      <w:pPr>
        <w:pStyle w:val="a1"/>
      </w:pPr>
      <w:r>
        <w:t>Для составления Содержания удобно использовать автоматически собираемое Оглавление — если вы корректно использовали соответствующие стили заголовков (согласно данному шаблону), то в Содержании автоматически войдут нужные разделы с номерами страниц (разделы Задание, Календарный план, Реферат, Abstract в Содержании не указываются).</w:t>
      </w:r>
    </w:p>
    <w:p w14:paraId="63490C95" w14:textId="77777777" w:rsidR="00AE03FD" w:rsidRDefault="005B15C1">
      <w:pPr>
        <w:pStyle w:val="a1"/>
      </w:pPr>
      <w:r>
        <w:t>Для заголовков первого уровня (названия глав) используйте стиль «Заголовок 2», для разделов — «Заголовок 3», для подразделов следующих уровней — «Заголовок 4».</w:t>
      </w:r>
    </w:p>
    <w:sdt>
      <w:sdtPr>
        <w:id w:val="1"/>
        <w:docPartObj>
          <w:docPartGallery w:val="Table of Contents"/>
          <w:docPartUnique/>
        </w:docPartObj>
      </w:sdtPr>
      <w:sdtContent>
        <w:p w14:paraId="0474955C" w14:textId="24AFB008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r>
            <w:fldChar w:fldCharType="begin"/>
          </w:r>
          <w:r w:rsidR="005B15C1">
            <w:rPr>
              <w:rStyle w:val="af0"/>
            </w:rPr>
            <w:instrText xml:space="preserve"> TOC \z \o "1-9" \u \t "heading 2,1,heading 3,2" \h</w:instrText>
          </w:r>
          <w:r>
            <w:rPr>
              <w:rStyle w:val="af0"/>
            </w:rPr>
            <w:fldChar w:fldCharType="separate"/>
          </w:r>
          <w:hyperlink w:anchor="_Toc230206144">
            <w:r w:rsidR="005B15C1">
              <w:rPr>
                <w:rStyle w:val="af0"/>
              </w:rPr>
              <w:t>ВВЕДЕНИЕ (заголовок второго уровня)</w:t>
            </w:r>
            <w:r>
              <w:fldChar w:fldCharType="begin"/>
            </w:r>
            <w:r w:rsidR="005B15C1">
              <w:instrText>PAGEREF _Toc230206144 \h</w:instrText>
            </w:r>
            <w:r>
              <w:fldChar w:fldCharType="separate"/>
            </w:r>
            <w:r w:rsidR="00231C44">
              <w:rPr>
                <w:noProof/>
              </w:rPr>
              <w:t>5</w:t>
            </w:r>
            <w:r>
              <w:fldChar w:fldCharType="end"/>
            </w:r>
          </w:hyperlink>
        </w:p>
        <w:p w14:paraId="0792AD1D" w14:textId="353C915E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45">
            <w:r>
              <w:fldChar w:fldCharType="begin"/>
            </w:r>
            <w:r w:rsidR="005B15C1">
              <w:instrText>PAGEREF _Toc230206145 \h</w:instrText>
            </w:r>
            <w:r>
              <w:fldChar w:fldCharType="separate"/>
            </w:r>
            <w:r w:rsidR="00231C44">
              <w:rPr>
                <w:noProof/>
              </w:rPr>
              <w:t>6</w:t>
            </w:r>
            <w:r>
              <w:fldChar w:fldCharType="end"/>
            </w:r>
          </w:hyperlink>
        </w:p>
        <w:p w14:paraId="2107D7FA" w14:textId="229B0F6B" w:rsidR="00AE03FD" w:rsidRDefault="00AE03FD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46">
            <w:r>
              <w:fldChar w:fldCharType="begin"/>
            </w:r>
            <w:r w:rsidR="005B15C1">
              <w:instrText>PAGEREF _Toc230206146 \h</w:instrText>
            </w:r>
            <w:r>
              <w:fldChar w:fldCharType="separate"/>
            </w:r>
            <w:r w:rsidR="00231C44">
              <w:rPr>
                <w:noProof/>
              </w:rPr>
              <w:t>6</w:t>
            </w:r>
            <w:r>
              <w:fldChar w:fldCharType="end"/>
            </w:r>
          </w:hyperlink>
        </w:p>
        <w:p w14:paraId="44F54C44" w14:textId="0FB735D6" w:rsidR="00AE03FD" w:rsidRDefault="00AE03FD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47">
            <w:r>
              <w:fldChar w:fldCharType="begin"/>
            </w:r>
            <w:r w:rsidR="005B15C1">
              <w:instrText>PAGEREF _Toc230206147 \h</w:instrText>
            </w:r>
            <w:r>
              <w:fldChar w:fldCharType="separate"/>
            </w:r>
            <w:r w:rsidR="00231C44">
              <w:rPr>
                <w:noProof/>
              </w:rPr>
              <w:t>6</w:t>
            </w:r>
            <w:r>
              <w:fldChar w:fldCharType="end"/>
            </w:r>
          </w:hyperlink>
        </w:p>
        <w:p w14:paraId="117B9A42" w14:textId="41CA3873" w:rsidR="00AE03FD" w:rsidRDefault="005B15C1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48">
            <w:r>
              <w:rPr>
                <w:rStyle w:val="af0"/>
                <w:rFonts w:cs="Times New Roman"/>
              </w:rPr>
              <w:t>1.3 Третий раздел первой главы (заголовок третьего уровня)</w:t>
            </w:r>
            <w:r w:rsidR="00AE03FD">
              <w:fldChar w:fldCharType="begin"/>
            </w:r>
            <w:r>
              <w:instrText>PAGEREF _Toc230206148 \h</w:instrText>
            </w:r>
            <w:r w:rsidR="00AE03FD">
              <w:fldChar w:fldCharType="separate"/>
            </w:r>
            <w:r w:rsidR="00231C44">
              <w:rPr>
                <w:noProof/>
              </w:rPr>
              <w:t>6</w:t>
            </w:r>
            <w:r w:rsidR="00AE03FD">
              <w:fldChar w:fldCharType="end"/>
            </w:r>
          </w:hyperlink>
        </w:p>
        <w:p w14:paraId="4DD98960" w14:textId="2714B1A9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49">
            <w:r>
              <w:fldChar w:fldCharType="begin"/>
            </w:r>
            <w:r w:rsidR="005B15C1">
              <w:instrText>PAGEREF _Toc230206149 \h</w:instrText>
            </w:r>
            <w:r>
              <w:fldChar w:fldCharType="separate"/>
            </w:r>
            <w:r w:rsidR="00231C44">
              <w:rPr>
                <w:noProof/>
              </w:rPr>
              <w:t>9</w:t>
            </w:r>
            <w:r>
              <w:fldChar w:fldCharType="end"/>
            </w:r>
          </w:hyperlink>
        </w:p>
        <w:p w14:paraId="2D7818F1" w14:textId="26FB8811" w:rsidR="00AE03FD" w:rsidRDefault="00AE03FD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50">
            <w:r>
              <w:fldChar w:fldCharType="begin"/>
            </w:r>
            <w:r w:rsidR="005B15C1">
              <w:instrText>PAGEREF _Toc230206150 \h</w:instrText>
            </w:r>
            <w:r>
              <w:fldChar w:fldCharType="separate"/>
            </w:r>
            <w:r w:rsidR="00231C44">
              <w:rPr>
                <w:noProof/>
              </w:rPr>
              <w:t>9</w:t>
            </w:r>
            <w:r>
              <w:fldChar w:fldCharType="end"/>
            </w:r>
          </w:hyperlink>
        </w:p>
        <w:p w14:paraId="7361B30F" w14:textId="7C9E846D" w:rsidR="00AE03FD" w:rsidRDefault="00AE03FD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51">
            <w:r>
              <w:fldChar w:fldCharType="begin"/>
            </w:r>
            <w:r w:rsidR="005B15C1">
              <w:instrText>PAGEREF _Toc230206151 \h</w:instrText>
            </w:r>
            <w:r>
              <w:fldChar w:fldCharType="separate"/>
            </w:r>
            <w:r w:rsidR="00231C44">
              <w:rPr>
                <w:noProof/>
              </w:rPr>
              <w:t>9</w:t>
            </w:r>
            <w:r>
              <w:fldChar w:fldCharType="end"/>
            </w:r>
          </w:hyperlink>
        </w:p>
        <w:p w14:paraId="061F3AAB" w14:textId="2D29DA53" w:rsidR="00AE03FD" w:rsidRDefault="00AE03FD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52">
            <w:r>
              <w:fldChar w:fldCharType="begin"/>
            </w:r>
            <w:r w:rsidR="005B15C1">
              <w:instrText>PAGEREF _Toc230206152 \h</w:instrText>
            </w:r>
            <w:r>
              <w:fldChar w:fldCharType="separate"/>
            </w:r>
            <w:r w:rsidR="00231C44">
              <w:rPr>
                <w:noProof/>
              </w:rPr>
              <w:t>10</w:t>
            </w:r>
            <w:r>
              <w:fldChar w:fldCharType="end"/>
            </w:r>
          </w:hyperlink>
        </w:p>
        <w:p w14:paraId="771A5B1B" w14:textId="34434540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53">
            <w:r>
              <w:fldChar w:fldCharType="begin"/>
            </w:r>
            <w:r w:rsidR="005B15C1">
              <w:instrText>PAGEREF _Toc230206153 \h</w:instrText>
            </w:r>
            <w:r>
              <w:fldChar w:fldCharType="separate"/>
            </w:r>
            <w:r w:rsidR="00231C44">
              <w:rPr>
                <w:noProof/>
              </w:rPr>
              <w:t>11</w:t>
            </w:r>
            <w:r>
              <w:fldChar w:fldCharType="end"/>
            </w:r>
          </w:hyperlink>
        </w:p>
        <w:p w14:paraId="4926025C" w14:textId="73E7E7B9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54">
            <w:r>
              <w:fldChar w:fldCharType="begin"/>
            </w:r>
            <w:r w:rsidR="005B15C1">
              <w:instrText>PAGEREF _Toc230206154 \h</w:instrText>
            </w:r>
            <w:r>
              <w:fldChar w:fldCharType="separate"/>
            </w:r>
            <w:r w:rsidR="00231C44">
              <w:rPr>
                <w:noProof/>
              </w:rPr>
              <w:t>12</w:t>
            </w:r>
            <w:r>
              <w:fldChar w:fldCharType="end"/>
            </w:r>
          </w:hyperlink>
        </w:p>
        <w:p w14:paraId="52355E75" w14:textId="143F3EFF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55">
            <w:r>
              <w:fldChar w:fldCharType="begin"/>
            </w:r>
            <w:r w:rsidR="005B15C1">
              <w:instrText>PAGEREF _Toc230206155 \h</w:instrText>
            </w:r>
            <w:r>
              <w:fldChar w:fldCharType="separate"/>
            </w:r>
            <w:r w:rsidR="00231C44">
              <w:rPr>
                <w:noProof/>
              </w:rPr>
              <w:t>13</w:t>
            </w:r>
            <w:r>
              <w:fldChar w:fldCharType="end"/>
            </w:r>
          </w:hyperlink>
        </w:p>
        <w:p w14:paraId="6475A2F1" w14:textId="630A8218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56">
            <w:r>
              <w:fldChar w:fldCharType="begin"/>
            </w:r>
            <w:r w:rsidR="005B15C1">
              <w:instrText>PAGEREF _Toc230206156 \h</w:instrText>
            </w:r>
            <w:r>
              <w:fldChar w:fldCharType="separate"/>
            </w:r>
            <w:r w:rsidR="00231C44">
              <w:rPr>
                <w:noProof/>
              </w:rPr>
              <w:t>14</w:t>
            </w:r>
            <w:r>
              <w:fldChar w:fldCharType="end"/>
            </w:r>
          </w:hyperlink>
        </w:p>
        <w:p w14:paraId="0FF8DBBC" w14:textId="675DF7CC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hyperlink w:anchor="_Toc230206157">
            <w:r>
              <w:fldChar w:fldCharType="begin"/>
            </w:r>
            <w:r w:rsidR="005B15C1">
              <w:instrText>PAGEREF _Toc230206157 \h</w:instrText>
            </w:r>
            <w:r>
              <w:fldChar w:fldCharType="separate"/>
            </w:r>
            <w:r w:rsidR="00231C44">
              <w:rPr>
                <w:noProof/>
              </w:rPr>
              <w:t>15</w:t>
            </w:r>
            <w:r>
              <w:fldChar w:fldCharType="end"/>
            </w:r>
          </w:hyperlink>
          <w:r>
            <w:rPr>
              <w:rStyle w:val="af0"/>
            </w:rPr>
            <w:fldChar w:fldCharType="end"/>
          </w:r>
        </w:p>
      </w:sdtContent>
    </w:sdt>
    <w:p w14:paraId="59126927" w14:textId="77777777" w:rsidR="00AE03FD" w:rsidRDefault="005B15C1">
      <w:pPr>
        <w:pStyle w:val="10"/>
      </w:pPr>
      <w:r>
        <w:br w:type="page"/>
      </w:r>
    </w:p>
    <w:p w14:paraId="3258DD4D" w14:textId="77777777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0" w:name="_Toc230206144"/>
      <w:r>
        <w:rPr>
          <w:rFonts w:cs="Times New Roman"/>
        </w:rPr>
        <w:lastRenderedPageBreak/>
        <w:t xml:space="preserve">ВВЕДЕНИЕ </w:t>
      </w:r>
      <w:r>
        <w:rPr>
          <w:rFonts w:cs="Times New Roman"/>
          <w:color w:val="EE0000"/>
        </w:rPr>
        <w:t>(заголовок второго уровня)</w:t>
      </w:r>
      <w:bookmarkEnd w:id="0"/>
    </w:p>
    <w:p w14:paraId="162EAE8A" w14:textId="77777777" w:rsidR="00AE03FD" w:rsidRDefault="005B15C1">
      <w:pPr>
        <w:pStyle w:val="a1"/>
      </w:pPr>
      <w:r>
        <w:t xml:space="preserve">Основной текст разделов, параметры — отступ от начала каждого абзаца 1,25 см, 14 шрифт TimesNewRoman, полуторный интервал, выравнивание по ширине, интервал перед и после абзаца нулевой. Эти настройки уже включены в стиль «Основной текст» данного документа. </w:t>
      </w:r>
    </w:p>
    <w:p w14:paraId="17EA9643" w14:textId="77777777" w:rsidR="00AE03FD" w:rsidRDefault="005B15C1">
      <w:pPr>
        <w:pStyle w:val="a1"/>
      </w:pPr>
      <w:r>
        <w:t>Во Введении необходимо последовательно (и в разных абзацах) описать Предметную область практики, Цель практики, Задачи практики.</w:t>
      </w:r>
    </w:p>
    <w:p w14:paraId="1D934FAD" w14:textId="77777777" w:rsidR="00AE03FD" w:rsidRDefault="005B15C1">
      <w:pPr>
        <w:pStyle w:val="a1"/>
      </w:pPr>
      <w:r>
        <w:t xml:space="preserve">Обращаем Ваше внимание, что сторонние инструменты для редактирования текстовых файлов (например,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Docs</w:t>
      </w:r>
      <w:r>
        <w:t>) могут игнорировать встроенные шрифты, заменяя их собственными (меняя характеристики/названия/пр.), что может привести к некорректному оформлению и ошибках при автоматической проверке.</w:t>
      </w:r>
    </w:p>
    <w:p w14:paraId="37645054" w14:textId="77777777" w:rsidR="00AE03FD" w:rsidRDefault="005B15C1">
      <w:pPr>
        <w:jc w:val="left"/>
        <w:rPr>
          <w:rFonts w:cs="Times New Roman"/>
          <w:b/>
          <w:bCs/>
          <w:kern w:val="2"/>
          <w:szCs w:val="28"/>
        </w:rPr>
      </w:pPr>
      <w:bookmarkStart w:id="1" w:name="_Toc73173348"/>
      <w:r>
        <w:br w:type="page"/>
      </w:r>
    </w:p>
    <w:p w14:paraId="1E6A6E00" w14:textId="77777777" w:rsidR="00AE03FD" w:rsidRDefault="005B15C1">
      <w:pPr>
        <w:pStyle w:val="2"/>
        <w:numPr>
          <w:ilvl w:val="1"/>
          <w:numId w:val="2"/>
        </w:numPr>
      </w:pPr>
      <w:bookmarkStart w:id="2" w:name="_Toc230206145"/>
      <w:r>
        <w:lastRenderedPageBreak/>
        <w:t xml:space="preserve">1 </w:t>
      </w:r>
      <w:bookmarkEnd w:id="1"/>
      <w:r>
        <w:t xml:space="preserve">ПОСТАНОВКА ЗАДАЧИ </w:t>
      </w:r>
      <w:r>
        <w:rPr>
          <w:color w:val="EE0000"/>
        </w:rPr>
        <w:t>(заголовок второго уровня)</w:t>
      </w:r>
      <w:bookmarkEnd w:id="2"/>
    </w:p>
    <w:p w14:paraId="59B82C1C" w14:textId="77777777" w:rsidR="00AE03FD" w:rsidRDefault="005B15C1">
      <w:pPr>
        <w:pStyle w:val="3"/>
        <w:numPr>
          <w:ilvl w:val="2"/>
          <w:numId w:val="2"/>
        </w:numPr>
      </w:pPr>
      <w:bookmarkStart w:id="3" w:name="_Toc73173349"/>
      <w:bookmarkStart w:id="4" w:name="_Toc230206146"/>
      <w:r>
        <w:t>1.1 Предметная область</w:t>
      </w:r>
      <w:bookmarkEnd w:id="4"/>
    </w:p>
    <w:p w14:paraId="3895021B" w14:textId="77777777" w:rsidR="001401FC" w:rsidRPr="001401FC" w:rsidRDefault="001401FC">
      <w:pPr>
        <w:pStyle w:val="3"/>
        <w:numPr>
          <w:ilvl w:val="2"/>
          <w:numId w:val="2"/>
        </w:numPr>
      </w:pPr>
      <w:bookmarkStart w:id="5" w:name="_Toc230206147"/>
      <w:r w:rsidRPr="001401FC">
        <w:rPr>
          <w:rFonts w:cs="Times New Roman"/>
          <w:b w:val="0"/>
          <w:bCs w:val="0"/>
          <w:kern w:val="0"/>
        </w:rPr>
        <w:t>В рамках учебной практики по направлению ставится задача разработки программного продукта, демонстрирующего работу алгоритма Краскала в интерактивном режиме.</w:t>
      </w:r>
    </w:p>
    <w:p w14:paraId="37DD9896" w14:textId="5CEE2F2F" w:rsidR="00AE03FD" w:rsidRDefault="005B15C1">
      <w:pPr>
        <w:pStyle w:val="3"/>
        <w:numPr>
          <w:ilvl w:val="2"/>
          <w:numId w:val="2"/>
        </w:numPr>
      </w:pPr>
      <w:r>
        <w:t>1.2 Задачи практики</w:t>
      </w:r>
      <w:bookmarkEnd w:id="5"/>
    </w:p>
    <w:p w14:paraId="4B33952C" w14:textId="77777777" w:rsidR="00AE03FD" w:rsidRDefault="005B15C1">
      <w:pPr>
        <w:pStyle w:val="a1"/>
      </w:pPr>
      <w:r>
        <w:t>Напишите список задач, поставленных перед вами в рамках практики</w:t>
      </w:r>
      <w:r w:rsidR="00721573">
        <w:t xml:space="preserve"> (см. 2.1, 2.2, 2.3)</w:t>
      </w:r>
      <w:r>
        <w:t>. Не забудьте указать пункты по изучению новых технологий, которые вам понадобились для работы в рамках практики.</w:t>
      </w:r>
    </w:p>
    <w:p w14:paraId="20C84BB6" w14:textId="77777777" w:rsidR="00AE03FD" w:rsidRDefault="005B15C1">
      <w:pPr>
        <w:pStyle w:val="3"/>
        <w:numPr>
          <w:ilvl w:val="2"/>
          <w:numId w:val="2"/>
        </w:numPr>
        <w:rPr>
          <w:rFonts w:cs="Times New Roman"/>
        </w:rPr>
      </w:pPr>
      <w:bookmarkStart w:id="6" w:name="_Toc230206148"/>
      <w:r>
        <w:rPr>
          <w:rFonts w:cs="Times New Roman"/>
        </w:rPr>
        <w:t xml:space="preserve">1.3 </w:t>
      </w:r>
      <w:bookmarkEnd w:id="3"/>
      <w:r>
        <w:rPr>
          <w:rFonts w:cs="Times New Roman"/>
        </w:rPr>
        <w:t xml:space="preserve">Третий раздел первой главы </w:t>
      </w:r>
      <w:r>
        <w:rPr>
          <w:rFonts w:cs="Times New Roman"/>
          <w:color w:val="EE0000"/>
        </w:rPr>
        <w:t>(заголовок третьего уровня)</w:t>
      </w:r>
      <w:bookmarkStart w:id="7" w:name="_Toc73173350"/>
      <w:bookmarkEnd w:id="6"/>
    </w:p>
    <w:p w14:paraId="3F0D5930" w14:textId="77777777" w:rsidR="00AE03FD" w:rsidRDefault="005B15C1">
      <w:pPr>
        <w:pStyle w:val="4"/>
        <w:numPr>
          <w:ilvl w:val="2"/>
          <w:numId w:val="2"/>
        </w:numPr>
        <w:ind w:left="708"/>
        <w:rPr>
          <w:rFonts w:cs="Times New Roman"/>
        </w:rPr>
      </w:pPr>
      <w:r>
        <w:rPr>
          <w:rFonts w:cs="Times New Roman"/>
        </w:rPr>
        <w:t xml:space="preserve">1.3.1 </w:t>
      </w:r>
      <w:bookmarkEnd w:id="7"/>
      <w:r>
        <w:rPr>
          <w:rFonts w:cs="Times New Roman"/>
        </w:rPr>
        <w:t xml:space="preserve">Первый подраздел </w:t>
      </w:r>
      <w:r>
        <w:rPr>
          <w:rFonts w:cs="Times New Roman"/>
          <w:color w:val="EE0000"/>
        </w:rPr>
        <w:t>(заголовок четвертого уровня)</w:t>
      </w:r>
    </w:p>
    <w:p w14:paraId="7E2358A1" w14:textId="77777777" w:rsidR="00AE03FD" w:rsidRDefault="00944A72">
      <w:pPr>
        <w:pStyle w:val="a1"/>
      </w:pPr>
      <w:r w:rsidRPr="00944A72">
        <w:t>Третьего раздела первой главы в отчёте не должно быть, он есть в шаблоне для демонстрации примеров оформления.</w:t>
      </w:r>
      <w:r>
        <w:t xml:space="preserve"> </w:t>
      </w:r>
      <w:r w:rsidR="005B15C1">
        <w:t>Пример основного текста.</w:t>
      </w:r>
    </w:p>
    <w:p w14:paraId="2D0C22A8" w14:textId="77777777" w:rsidR="00AE03FD" w:rsidRDefault="005B15C1">
      <w:pPr>
        <w:pStyle w:val="a1"/>
      </w:pPr>
      <w:r>
        <w:t>Списки/перечисления должны иметь однородные и последовательные маркеры и отступы:</w:t>
      </w:r>
    </w:p>
    <w:p w14:paraId="459A5EC6" w14:textId="77777777" w:rsidR="00AE03FD" w:rsidRDefault="005B15C1">
      <w:pPr>
        <w:pStyle w:val="a1"/>
        <w:numPr>
          <w:ilvl w:val="0"/>
          <w:numId w:val="4"/>
        </w:numPr>
        <w:ind w:left="709" w:firstLine="0"/>
      </w:pPr>
      <w:r>
        <w:t>Каждый пункт списка размещается с абзацным отступом (1.25 см)</w:t>
      </w:r>
    </w:p>
    <w:p w14:paraId="4E32A04E" w14:textId="77777777" w:rsidR="00AE03FD" w:rsidRDefault="005B15C1">
      <w:pPr>
        <w:pStyle w:val="a1"/>
        <w:numPr>
          <w:ilvl w:val="1"/>
          <w:numId w:val="4"/>
        </w:numPr>
        <w:ind w:left="1418" w:firstLine="0"/>
      </w:pPr>
      <w:r>
        <w:t>Для следующих уровней списка отступ увеличивается на абзацный отступ (для уровня 2 - 2.5 см, уровня 3 - 3.75 см)</w:t>
      </w:r>
    </w:p>
    <w:p w14:paraId="073CAA07" w14:textId="77777777" w:rsidR="00AE03FD" w:rsidRDefault="005B15C1">
      <w:pPr>
        <w:pStyle w:val="a1"/>
        <w:numPr>
          <w:ilvl w:val="2"/>
          <w:numId w:val="4"/>
        </w:numPr>
        <w:ind w:left="2126" w:firstLine="0"/>
      </w:pPr>
      <w: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3D539247" w14:textId="77777777" w:rsidR="00AE03FD" w:rsidRDefault="005B15C1">
      <w:pPr>
        <w:pStyle w:val="a1"/>
      </w:pPr>
      <w:r>
        <w:t>Рисунки и таблицы должны быть расположены непосредственно после текста, где они упоминаются впервые или на следующей странице, нумеруются арабскими цифрами сквозной нумерацией. На все рисунки и таблицы должны быть ссылки (</w:t>
      </w:r>
      <w:r>
        <w:rPr>
          <w:color w:val="EE0000"/>
        </w:rPr>
        <w:t>рис. 1</w:t>
      </w:r>
      <w:r>
        <w:t>) и (</w:t>
      </w:r>
      <w:r>
        <w:rPr>
          <w:color w:val="EE0000"/>
        </w:rPr>
        <w:t>таблица 1</w:t>
      </w:r>
      <w:r>
        <w:t>).</w:t>
      </w:r>
    </w:p>
    <w:p w14:paraId="4A1F8F6D" w14:textId="77777777" w:rsidR="00AE03FD" w:rsidRDefault="005B15C1">
      <w:pPr>
        <w:pStyle w:val="af3"/>
        <w:rPr>
          <w:color w:val="C00000"/>
        </w:rPr>
      </w:pPr>
      <w:r>
        <w:rPr>
          <w:noProof/>
          <w:lang w:eastAsia="ja-JP" w:bidi="ar-SA"/>
        </w:rPr>
        <w:lastRenderedPageBreak/>
        <w:drawing>
          <wp:inline distT="0" distB="0" distL="0" distR="0" wp14:anchorId="14722001" wp14:editId="79428633">
            <wp:extent cx="2621915" cy="261112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261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E1613" w14:textId="5946AE0D" w:rsidR="00AE03FD" w:rsidRDefault="005B15C1">
      <w:pPr>
        <w:pStyle w:val="af3"/>
      </w:pPr>
      <w:r>
        <w:t xml:space="preserve">Рисунок </w:t>
      </w:r>
      <w:r w:rsidR="00AE03FD">
        <w:fldChar w:fldCharType="begin"/>
      </w:r>
      <w:r>
        <w:instrText xml:space="preserve"> SEQ Рисунок \* ARABIC </w:instrText>
      </w:r>
      <w:r w:rsidR="00AE03FD">
        <w:fldChar w:fldCharType="separate"/>
      </w:r>
      <w:r w:rsidR="00231C44">
        <w:rPr>
          <w:noProof/>
        </w:rPr>
        <w:t>1</w:t>
      </w:r>
      <w:r w:rsidR="00AE03FD">
        <w:fldChar w:fldCharType="end"/>
      </w:r>
      <w:r>
        <w:t xml:space="preserve"> – Пример рисунка</w:t>
      </w:r>
    </w:p>
    <w:p w14:paraId="7831A9B2" w14:textId="77777777" w:rsidR="00AE03FD" w:rsidRDefault="005B15C1">
      <w:pPr>
        <w:pStyle w:val="a1"/>
      </w:pPr>
      <w:r>
        <w:t>Таблицу с большим количеством строк допускается переносить на другую страницу, при этом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244806DB" w14:textId="77777777" w:rsidR="00AE03FD" w:rsidRDefault="005B15C1">
      <w:pPr>
        <w:pStyle w:val="af2"/>
      </w:pPr>
      <w:r>
        <w:t>Таблица 1 – Пример таблицы</w:t>
      </w:r>
    </w:p>
    <w:tbl>
      <w:tblPr>
        <w:tblStyle w:val="af"/>
        <w:tblW w:w="8442" w:type="dxa"/>
        <w:jc w:val="center"/>
        <w:tblLayout w:type="fixed"/>
        <w:tblLook w:val="04A0" w:firstRow="1" w:lastRow="0" w:firstColumn="1" w:lastColumn="0" w:noHBand="0" w:noVBand="1"/>
      </w:tblPr>
      <w:tblGrid>
        <w:gridCol w:w="3872"/>
        <w:gridCol w:w="2868"/>
        <w:gridCol w:w="1702"/>
      </w:tblGrid>
      <w:tr w:rsidR="00AE03FD" w14:paraId="6AC54B70" w14:textId="77777777">
        <w:trPr>
          <w:tblHeader/>
          <w:jc w:val="center"/>
        </w:trPr>
        <w:tc>
          <w:tcPr>
            <w:tcW w:w="3872" w:type="dxa"/>
          </w:tcPr>
          <w:p w14:paraId="7A3BB654" w14:textId="77777777" w:rsidR="00AE03FD" w:rsidRDefault="005B15C1">
            <w:pPr>
              <w:pStyle w:val="af1"/>
            </w:pPr>
            <w:r>
              <w:t>Показатель</w:t>
            </w:r>
          </w:p>
        </w:tc>
        <w:tc>
          <w:tcPr>
            <w:tcW w:w="2868" w:type="dxa"/>
          </w:tcPr>
          <w:p w14:paraId="5FCEAC40" w14:textId="77777777" w:rsidR="00AE03FD" w:rsidRDefault="005B15C1">
            <w:pPr>
              <w:pStyle w:val="af1"/>
            </w:pPr>
            <w:r>
              <w:t>Единица измерения</w:t>
            </w:r>
          </w:p>
        </w:tc>
        <w:tc>
          <w:tcPr>
            <w:tcW w:w="1702" w:type="dxa"/>
          </w:tcPr>
          <w:p w14:paraId="16B2F748" w14:textId="77777777" w:rsidR="00AE03FD" w:rsidRDefault="005B15C1">
            <w:pPr>
              <w:pStyle w:val="af1"/>
            </w:pPr>
            <w:r>
              <w:t>Значение</w:t>
            </w:r>
          </w:p>
        </w:tc>
      </w:tr>
      <w:tr w:rsidR="00AE03FD" w14:paraId="285A4C77" w14:textId="77777777">
        <w:trPr>
          <w:jc w:val="center"/>
        </w:trPr>
        <w:tc>
          <w:tcPr>
            <w:tcW w:w="3872" w:type="dxa"/>
          </w:tcPr>
          <w:p w14:paraId="2DEBF010" w14:textId="77777777" w:rsidR="00AE03FD" w:rsidRDefault="005B15C1">
            <w:pPr>
              <w:pStyle w:val="af1"/>
            </w:pPr>
            <w:r>
              <w:t>Время работы</w:t>
            </w:r>
          </w:p>
        </w:tc>
        <w:tc>
          <w:tcPr>
            <w:tcW w:w="2868" w:type="dxa"/>
          </w:tcPr>
          <w:p w14:paraId="4F6570B3" w14:textId="77777777" w:rsidR="00AE03FD" w:rsidRDefault="005B15C1">
            <w:pPr>
              <w:pStyle w:val="af1"/>
            </w:pPr>
            <w:r>
              <w:t>сек.</w:t>
            </w:r>
          </w:p>
        </w:tc>
        <w:tc>
          <w:tcPr>
            <w:tcW w:w="1702" w:type="dxa"/>
          </w:tcPr>
          <w:p w14:paraId="01A16989" w14:textId="77777777" w:rsidR="00AE03FD" w:rsidRDefault="005B15C1">
            <w:pPr>
              <w:pStyle w:val="af1"/>
            </w:pPr>
            <w:r>
              <w:t>159</w:t>
            </w:r>
          </w:p>
        </w:tc>
      </w:tr>
      <w:tr w:rsidR="00AE03FD" w14:paraId="47909FEF" w14:textId="77777777">
        <w:trPr>
          <w:jc w:val="center"/>
        </w:trPr>
        <w:tc>
          <w:tcPr>
            <w:tcW w:w="3872" w:type="dxa"/>
          </w:tcPr>
          <w:p w14:paraId="2B3444B4" w14:textId="77777777" w:rsidR="00AE03FD" w:rsidRDefault="005B15C1">
            <w:pPr>
              <w:pStyle w:val="af1"/>
            </w:pPr>
            <w:r>
              <w:t>Показатель 1</w:t>
            </w:r>
          </w:p>
        </w:tc>
        <w:tc>
          <w:tcPr>
            <w:tcW w:w="2868" w:type="dxa"/>
          </w:tcPr>
          <w:p w14:paraId="0F3C79B5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E15DB73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1CFE7C2F" w14:textId="77777777">
        <w:trPr>
          <w:jc w:val="center"/>
        </w:trPr>
        <w:tc>
          <w:tcPr>
            <w:tcW w:w="3872" w:type="dxa"/>
          </w:tcPr>
          <w:p w14:paraId="12546B28" w14:textId="77777777" w:rsidR="00AE03FD" w:rsidRDefault="005B15C1">
            <w:pPr>
              <w:pStyle w:val="af1"/>
            </w:pPr>
            <w:r>
              <w:t>Показатель 2</w:t>
            </w:r>
          </w:p>
        </w:tc>
        <w:tc>
          <w:tcPr>
            <w:tcW w:w="2868" w:type="dxa"/>
          </w:tcPr>
          <w:p w14:paraId="4B9F98B9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44B2DE14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279D215A" w14:textId="77777777">
        <w:trPr>
          <w:jc w:val="center"/>
        </w:trPr>
        <w:tc>
          <w:tcPr>
            <w:tcW w:w="3872" w:type="dxa"/>
          </w:tcPr>
          <w:p w14:paraId="69EEE586" w14:textId="77777777" w:rsidR="00AE03FD" w:rsidRDefault="005B15C1">
            <w:pPr>
              <w:pStyle w:val="af1"/>
            </w:pPr>
            <w:r>
              <w:t>Показатель 3</w:t>
            </w:r>
          </w:p>
        </w:tc>
        <w:tc>
          <w:tcPr>
            <w:tcW w:w="2868" w:type="dxa"/>
          </w:tcPr>
          <w:p w14:paraId="0CE82657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41139738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24937A4B" w14:textId="77777777">
        <w:trPr>
          <w:jc w:val="center"/>
        </w:trPr>
        <w:tc>
          <w:tcPr>
            <w:tcW w:w="3872" w:type="dxa"/>
          </w:tcPr>
          <w:p w14:paraId="521543A6" w14:textId="77777777" w:rsidR="00AE03FD" w:rsidRDefault="005B15C1">
            <w:pPr>
              <w:pStyle w:val="af1"/>
            </w:pPr>
            <w:r>
              <w:t>Показатель 4</w:t>
            </w:r>
          </w:p>
        </w:tc>
        <w:tc>
          <w:tcPr>
            <w:tcW w:w="2868" w:type="dxa"/>
          </w:tcPr>
          <w:p w14:paraId="14D11BDD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3526979F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36FC1AF2" w14:textId="77777777">
        <w:trPr>
          <w:jc w:val="center"/>
        </w:trPr>
        <w:tc>
          <w:tcPr>
            <w:tcW w:w="3872" w:type="dxa"/>
          </w:tcPr>
          <w:p w14:paraId="48C74651" w14:textId="77777777" w:rsidR="00AE03FD" w:rsidRDefault="005B15C1">
            <w:pPr>
              <w:pStyle w:val="af1"/>
            </w:pPr>
            <w:r>
              <w:t>Показатель 5</w:t>
            </w:r>
          </w:p>
        </w:tc>
        <w:tc>
          <w:tcPr>
            <w:tcW w:w="2868" w:type="dxa"/>
          </w:tcPr>
          <w:p w14:paraId="1FE17EAC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28C55FE2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60503581" w14:textId="77777777">
        <w:trPr>
          <w:jc w:val="center"/>
        </w:trPr>
        <w:tc>
          <w:tcPr>
            <w:tcW w:w="3872" w:type="dxa"/>
          </w:tcPr>
          <w:p w14:paraId="00A29873" w14:textId="77777777" w:rsidR="00AE03FD" w:rsidRDefault="005B15C1">
            <w:pPr>
              <w:pStyle w:val="af1"/>
            </w:pPr>
            <w:r>
              <w:t>Показатель 6</w:t>
            </w:r>
          </w:p>
        </w:tc>
        <w:tc>
          <w:tcPr>
            <w:tcW w:w="2868" w:type="dxa"/>
          </w:tcPr>
          <w:p w14:paraId="78BF21C8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577FE3BA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619F56E6" w14:textId="77777777">
        <w:trPr>
          <w:jc w:val="center"/>
        </w:trPr>
        <w:tc>
          <w:tcPr>
            <w:tcW w:w="3872" w:type="dxa"/>
          </w:tcPr>
          <w:p w14:paraId="00217507" w14:textId="77777777" w:rsidR="00AE03FD" w:rsidRDefault="005B15C1">
            <w:pPr>
              <w:pStyle w:val="af1"/>
            </w:pPr>
            <w:r>
              <w:t>Показатель 7</w:t>
            </w:r>
          </w:p>
        </w:tc>
        <w:tc>
          <w:tcPr>
            <w:tcW w:w="2868" w:type="dxa"/>
          </w:tcPr>
          <w:p w14:paraId="1E9334E2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0608372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26215F90" w14:textId="77777777">
        <w:trPr>
          <w:jc w:val="center"/>
        </w:trPr>
        <w:tc>
          <w:tcPr>
            <w:tcW w:w="3872" w:type="dxa"/>
          </w:tcPr>
          <w:p w14:paraId="38D58F05" w14:textId="77777777" w:rsidR="00AE03FD" w:rsidRDefault="005B15C1">
            <w:pPr>
              <w:pStyle w:val="af1"/>
            </w:pPr>
            <w:r>
              <w:t>Показатель 8</w:t>
            </w:r>
          </w:p>
        </w:tc>
        <w:tc>
          <w:tcPr>
            <w:tcW w:w="2868" w:type="dxa"/>
          </w:tcPr>
          <w:p w14:paraId="73DC8802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6E5AA2B8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56330B48" w14:textId="77777777">
        <w:trPr>
          <w:jc w:val="center"/>
        </w:trPr>
        <w:tc>
          <w:tcPr>
            <w:tcW w:w="3872" w:type="dxa"/>
          </w:tcPr>
          <w:p w14:paraId="695BCE62" w14:textId="77777777" w:rsidR="00AE03FD" w:rsidRDefault="005B15C1">
            <w:pPr>
              <w:pStyle w:val="af1"/>
            </w:pPr>
            <w:r>
              <w:t>Показатель 9</w:t>
            </w:r>
          </w:p>
        </w:tc>
        <w:tc>
          <w:tcPr>
            <w:tcW w:w="2868" w:type="dxa"/>
          </w:tcPr>
          <w:p w14:paraId="020972DA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3F87C23A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1883A068" w14:textId="77777777">
        <w:trPr>
          <w:jc w:val="center"/>
        </w:trPr>
        <w:tc>
          <w:tcPr>
            <w:tcW w:w="3872" w:type="dxa"/>
          </w:tcPr>
          <w:p w14:paraId="7F449C53" w14:textId="77777777" w:rsidR="00AE03FD" w:rsidRDefault="005B15C1">
            <w:pPr>
              <w:pStyle w:val="af1"/>
            </w:pPr>
            <w:r>
              <w:t>Показатель 10</w:t>
            </w:r>
          </w:p>
        </w:tc>
        <w:tc>
          <w:tcPr>
            <w:tcW w:w="2868" w:type="dxa"/>
          </w:tcPr>
          <w:p w14:paraId="062E0DD3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2FD4F9E5" w14:textId="77777777" w:rsidR="00AE03FD" w:rsidRDefault="005B15C1">
            <w:pPr>
              <w:pStyle w:val="af1"/>
            </w:pPr>
            <w:r>
              <w:t>1</w:t>
            </w:r>
          </w:p>
        </w:tc>
      </w:tr>
      <w:tr w:rsidR="00AE03FD" w14:paraId="7F516225" w14:textId="77777777">
        <w:trPr>
          <w:jc w:val="center"/>
        </w:trPr>
        <w:tc>
          <w:tcPr>
            <w:tcW w:w="3872" w:type="dxa"/>
          </w:tcPr>
          <w:p w14:paraId="0CAD83EF" w14:textId="77777777" w:rsidR="00AE03FD" w:rsidRDefault="005B15C1">
            <w:pPr>
              <w:pStyle w:val="af1"/>
            </w:pPr>
            <w:r>
              <w:t>Показатель 11</w:t>
            </w:r>
          </w:p>
        </w:tc>
        <w:tc>
          <w:tcPr>
            <w:tcW w:w="2868" w:type="dxa"/>
          </w:tcPr>
          <w:p w14:paraId="77AB2C9B" w14:textId="77777777" w:rsidR="00AE03FD" w:rsidRDefault="005B15C1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7CDB2CC4" w14:textId="77777777" w:rsidR="00AE03FD" w:rsidRDefault="005B15C1">
            <w:pPr>
              <w:pStyle w:val="af1"/>
            </w:pPr>
            <w:r>
              <w:t>1</w:t>
            </w:r>
          </w:p>
        </w:tc>
      </w:tr>
    </w:tbl>
    <w:p w14:paraId="702F2AE3" w14:textId="77777777" w:rsidR="00AE03FD" w:rsidRDefault="005B15C1">
      <w:pPr>
        <w:pStyle w:val="af2"/>
      </w:pPr>
      <w:r>
        <w:br w:type="page"/>
      </w:r>
      <w:r>
        <w:lastRenderedPageBreak/>
        <w:t>Продолжение таблицы 1</w:t>
      </w:r>
    </w:p>
    <w:tbl>
      <w:tblPr>
        <w:tblStyle w:val="af"/>
        <w:tblW w:w="8442" w:type="dxa"/>
        <w:jc w:val="center"/>
        <w:tblLayout w:type="fixed"/>
        <w:tblLook w:val="04A0" w:firstRow="1" w:lastRow="0" w:firstColumn="1" w:lastColumn="0" w:noHBand="0" w:noVBand="1"/>
      </w:tblPr>
      <w:tblGrid>
        <w:gridCol w:w="3872"/>
        <w:gridCol w:w="2868"/>
        <w:gridCol w:w="1702"/>
      </w:tblGrid>
      <w:tr w:rsidR="00AE03FD" w14:paraId="6FA50B53" w14:textId="77777777">
        <w:trPr>
          <w:jc w:val="center"/>
        </w:trPr>
        <w:tc>
          <w:tcPr>
            <w:tcW w:w="3872" w:type="dxa"/>
          </w:tcPr>
          <w:p w14:paraId="5C8D33A2" w14:textId="77777777" w:rsidR="00AE03FD" w:rsidRDefault="005B15C1">
            <w:pPr>
              <w:pStyle w:val="af1"/>
            </w:pPr>
            <w:r>
              <w:t>Показатель</w:t>
            </w:r>
          </w:p>
        </w:tc>
        <w:tc>
          <w:tcPr>
            <w:tcW w:w="2868" w:type="dxa"/>
          </w:tcPr>
          <w:p w14:paraId="3002C0B8" w14:textId="77777777" w:rsidR="00AE03FD" w:rsidRDefault="005B15C1">
            <w:pPr>
              <w:pStyle w:val="af1"/>
            </w:pPr>
            <w:r>
              <w:t>Единица измерения</w:t>
            </w:r>
          </w:p>
        </w:tc>
        <w:tc>
          <w:tcPr>
            <w:tcW w:w="1702" w:type="dxa"/>
          </w:tcPr>
          <w:p w14:paraId="74A817C6" w14:textId="77777777" w:rsidR="00AE03FD" w:rsidRDefault="005B15C1">
            <w:pPr>
              <w:pStyle w:val="af1"/>
            </w:pPr>
            <w:r>
              <w:t>Значение</w:t>
            </w:r>
          </w:p>
        </w:tc>
      </w:tr>
      <w:tr w:rsidR="00AE03FD" w14:paraId="35EFA65D" w14:textId="77777777">
        <w:trPr>
          <w:jc w:val="center"/>
        </w:trPr>
        <w:tc>
          <w:tcPr>
            <w:tcW w:w="3872" w:type="dxa"/>
          </w:tcPr>
          <w:p w14:paraId="29B06DDC" w14:textId="77777777" w:rsidR="00AE03FD" w:rsidRDefault="005B15C1">
            <w:pPr>
              <w:pStyle w:val="af1"/>
            </w:pPr>
            <w:r>
              <w:t>Нагрузка на ЦПУ</w:t>
            </w:r>
          </w:p>
        </w:tc>
        <w:tc>
          <w:tcPr>
            <w:tcW w:w="2868" w:type="dxa"/>
          </w:tcPr>
          <w:p w14:paraId="70734A64" w14:textId="77777777" w:rsidR="00AE03FD" w:rsidRDefault="005B15C1">
            <w:pPr>
              <w:pStyle w:val="af1"/>
            </w:pPr>
            <w:r>
              <w:t>процент</w:t>
            </w:r>
          </w:p>
        </w:tc>
        <w:tc>
          <w:tcPr>
            <w:tcW w:w="1702" w:type="dxa"/>
          </w:tcPr>
          <w:p w14:paraId="11F9C462" w14:textId="77777777" w:rsidR="00AE03FD" w:rsidRDefault="005B15C1">
            <w:pPr>
              <w:pStyle w:val="af1"/>
            </w:pPr>
            <w:r>
              <w:t>95</w:t>
            </w:r>
          </w:p>
        </w:tc>
      </w:tr>
      <w:tr w:rsidR="00AE03FD" w14:paraId="2363514E" w14:textId="77777777">
        <w:trPr>
          <w:jc w:val="center"/>
        </w:trPr>
        <w:tc>
          <w:tcPr>
            <w:tcW w:w="3872" w:type="dxa"/>
          </w:tcPr>
          <w:p w14:paraId="45CE118E" w14:textId="77777777" w:rsidR="00AE03FD" w:rsidRDefault="005B15C1">
            <w:pPr>
              <w:pStyle w:val="af1"/>
            </w:pPr>
            <w:r>
              <w:t>Стоимость работ</w:t>
            </w:r>
          </w:p>
        </w:tc>
        <w:tc>
          <w:tcPr>
            <w:tcW w:w="2868" w:type="dxa"/>
          </w:tcPr>
          <w:p w14:paraId="0D845147" w14:textId="77777777" w:rsidR="00AE03FD" w:rsidRDefault="005B15C1">
            <w:pPr>
              <w:pStyle w:val="af1"/>
            </w:pPr>
            <w:r>
              <w:t>тыс. руб.</w:t>
            </w:r>
          </w:p>
        </w:tc>
        <w:tc>
          <w:tcPr>
            <w:tcW w:w="1702" w:type="dxa"/>
          </w:tcPr>
          <w:p w14:paraId="282EB85B" w14:textId="77777777" w:rsidR="00AE03FD" w:rsidRDefault="005B15C1">
            <w:pPr>
              <w:pStyle w:val="af1"/>
            </w:pPr>
            <w:r>
              <w:t>100</w:t>
            </w:r>
          </w:p>
        </w:tc>
      </w:tr>
    </w:tbl>
    <w:p w14:paraId="3432D36F" w14:textId="77777777" w:rsidR="00AE03FD" w:rsidRDefault="005B15C1">
      <w:pPr>
        <w:pStyle w:val="a1"/>
        <w:ind w:firstLine="0"/>
      </w:pPr>
      <w:r>
        <w:tab/>
        <w:t>При большом объеме данных в таблице допускается использование размера шрифта 12. Таблицы, занимающие больше 1 страницы, рекомендуется выносить в приложение.</w:t>
      </w:r>
    </w:p>
    <w:p w14:paraId="1CE628B6" w14:textId="77777777" w:rsidR="00AE03FD" w:rsidRDefault="005B15C1">
      <w:pPr>
        <w:rPr>
          <w:rFonts w:cs="Times New Roman"/>
          <w:szCs w:val="28"/>
        </w:rPr>
      </w:pPr>
      <w:r>
        <w:br w:type="page"/>
      </w:r>
    </w:p>
    <w:p w14:paraId="44B48A5C" w14:textId="77777777" w:rsidR="00AE03FD" w:rsidRDefault="005B15C1">
      <w:pPr>
        <w:pStyle w:val="2"/>
        <w:numPr>
          <w:ilvl w:val="0"/>
          <w:numId w:val="2"/>
        </w:numPr>
      </w:pPr>
      <w:bookmarkStart w:id="8" w:name="_Toc230206149"/>
      <w:r>
        <w:lastRenderedPageBreak/>
        <w:t>2 РЕЗУЛЬТАТЫ РАБОТЫ</w:t>
      </w:r>
      <w:bookmarkEnd w:id="8"/>
      <w:r>
        <w:t xml:space="preserve"> </w:t>
      </w:r>
    </w:p>
    <w:p w14:paraId="251B2B4B" w14:textId="1D747965" w:rsidR="00AE03FD" w:rsidRDefault="001401FC" w:rsidP="001401FC">
      <w:pPr>
        <w:pStyle w:val="3"/>
        <w:numPr>
          <w:ilvl w:val="8"/>
          <w:numId w:val="2"/>
        </w:numPr>
      </w:pPr>
      <w:bookmarkStart w:id="9" w:name="_Toc230206150"/>
      <w:r>
        <w:t xml:space="preserve"> </w:t>
      </w:r>
      <w:r w:rsidR="005B15C1">
        <w:t xml:space="preserve">2.1. </w:t>
      </w:r>
      <w:bookmarkEnd w:id="9"/>
      <w:r w:rsidR="00944A72">
        <w:t>Вводное задание</w:t>
      </w:r>
      <w:r w:rsidR="00231C44">
        <w:t>: прохождение курса.</w:t>
      </w:r>
    </w:p>
    <w:p w14:paraId="5906FE60" w14:textId="4DBEC2F4" w:rsidR="00535DAE" w:rsidRDefault="001401FC" w:rsidP="001401FC">
      <w:pPr>
        <w:pStyle w:val="a1"/>
        <w:tabs>
          <w:tab w:val="clear" w:pos="709"/>
          <w:tab w:val="left" w:pos="708"/>
        </w:tabs>
        <w:ind w:firstLine="0"/>
      </w:pPr>
      <w:r>
        <w:tab/>
      </w:r>
      <w:r w:rsidR="005A021D">
        <w:t>В качестве вводного задания был пройден курс «</w:t>
      </w:r>
      <w:r w:rsidR="005A021D" w:rsidRPr="005A021D">
        <w:t>Java. Базовый курс</w:t>
      </w:r>
      <w:r w:rsidR="005A021D">
        <w:t xml:space="preserve">» </w:t>
      </w:r>
      <w:r w:rsidR="00C73848">
        <w:t>на</w:t>
      </w:r>
      <w:r>
        <w:t xml:space="preserve"> </w:t>
      </w:r>
      <w:r w:rsidR="00C73848">
        <w:t xml:space="preserve">платформе </w:t>
      </w:r>
      <w:r w:rsidR="00C73848">
        <w:rPr>
          <w:lang w:val="en-US"/>
        </w:rPr>
        <w:t>Stepik</w:t>
      </w:r>
      <w:r w:rsidR="00C73848" w:rsidRPr="00C73848">
        <w:t xml:space="preserve"> </w:t>
      </w:r>
      <w:r w:rsidR="005A021D">
        <w:t>и изучены следую</w:t>
      </w:r>
      <w:r w:rsidR="00535DAE">
        <w:t>щие темы:</w:t>
      </w:r>
    </w:p>
    <w:p w14:paraId="39490293" w14:textId="00EA1453" w:rsidR="00535DAE" w:rsidRDefault="00535DAE" w:rsidP="00FC3354">
      <w:pPr>
        <w:pStyle w:val="a1"/>
        <w:numPr>
          <w:ilvl w:val="0"/>
          <w:numId w:val="4"/>
        </w:numPr>
        <w:ind w:left="709" w:firstLine="0"/>
      </w:pPr>
      <w:r w:rsidRPr="00535DAE">
        <w:t>Что такое Java, откуда она взялась и зачем нужна</w:t>
      </w:r>
      <w:r w:rsidR="00231C44">
        <w:t>.</w:t>
      </w:r>
    </w:p>
    <w:p w14:paraId="27D76539" w14:textId="797E3E1B" w:rsidR="00231C44" w:rsidRDefault="00231C44" w:rsidP="00FC3354">
      <w:pPr>
        <w:pStyle w:val="a1"/>
        <w:numPr>
          <w:ilvl w:val="0"/>
          <w:numId w:val="4"/>
        </w:numPr>
        <w:ind w:left="709" w:firstLine="0"/>
      </w:pPr>
      <w:r w:rsidRPr="00231C44">
        <w:t>Первый контакт — Hello World</w:t>
      </w:r>
      <w:r>
        <w:t>.</w:t>
      </w:r>
    </w:p>
    <w:p w14:paraId="66B545AD" w14:textId="2F505CA8" w:rsidR="00231C44" w:rsidRDefault="00231C44" w:rsidP="00FC3354">
      <w:pPr>
        <w:pStyle w:val="a1"/>
        <w:numPr>
          <w:ilvl w:val="0"/>
          <w:numId w:val="4"/>
        </w:numPr>
        <w:ind w:left="709" w:firstLine="0"/>
      </w:pPr>
      <w:r w:rsidRPr="00231C44">
        <w:t>Знакомство со средой разработки</w:t>
      </w:r>
      <w:r>
        <w:t>.</w:t>
      </w:r>
    </w:p>
    <w:p w14:paraId="2342AF96" w14:textId="623E8E44" w:rsidR="00231C44" w:rsidRDefault="00231C44" w:rsidP="00FC3354">
      <w:pPr>
        <w:pStyle w:val="a1"/>
        <w:numPr>
          <w:ilvl w:val="0"/>
          <w:numId w:val="4"/>
        </w:numPr>
        <w:ind w:left="709" w:firstLine="0"/>
      </w:pPr>
      <w:r w:rsidRPr="00231C44">
        <w:t>Примитивные типы</w:t>
      </w:r>
      <w:r>
        <w:t>.</w:t>
      </w:r>
    </w:p>
    <w:p w14:paraId="3D1BCBA5" w14:textId="6710883B" w:rsidR="00231C44" w:rsidRDefault="00231C44" w:rsidP="00FC3354">
      <w:pPr>
        <w:pStyle w:val="a1"/>
        <w:numPr>
          <w:ilvl w:val="0"/>
          <w:numId w:val="4"/>
        </w:numPr>
        <w:ind w:left="709" w:firstLine="0"/>
      </w:pPr>
      <w:r w:rsidRPr="00231C44">
        <w:t>Преобразование типов</w:t>
      </w:r>
      <w:r>
        <w:t>.</w:t>
      </w:r>
    </w:p>
    <w:p w14:paraId="64BDD456" w14:textId="1B793121" w:rsidR="00231C44" w:rsidRDefault="00231C44" w:rsidP="00FC3354">
      <w:pPr>
        <w:pStyle w:val="a1"/>
        <w:numPr>
          <w:ilvl w:val="0"/>
          <w:numId w:val="4"/>
        </w:numPr>
        <w:ind w:left="709" w:firstLine="0"/>
      </w:pPr>
      <w:r w:rsidRPr="00231C44">
        <w:t>Массивы и строки</w:t>
      </w:r>
      <w:r>
        <w:t>.</w:t>
      </w:r>
    </w:p>
    <w:p w14:paraId="5642A99C" w14:textId="21FA0861" w:rsidR="00231C44" w:rsidRDefault="00231C44" w:rsidP="00FC3354">
      <w:pPr>
        <w:pStyle w:val="a1"/>
        <w:numPr>
          <w:ilvl w:val="0"/>
          <w:numId w:val="4"/>
        </w:numPr>
        <w:ind w:left="709" w:firstLine="0"/>
      </w:pPr>
      <w:r w:rsidRPr="00231C44">
        <w:t>Управляющие конструкции: условные операторы и циклы</w:t>
      </w:r>
      <w:r>
        <w:t>.</w:t>
      </w:r>
    </w:p>
    <w:p w14:paraId="64671B67" w14:textId="1352712E" w:rsidR="00231C44" w:rsidRDefault="00231C44" w:rsidP="00FC3354">
      <w:pPr>
        <w:pStyle w:val="a1"/>
        <w:numPr>
          <w:ilvl w:val="0"/>
          <w:numId w:val="4"/>
        </w:numPr>
        <w:ind w:left="709" w:firstLine="0"/>
      </w:pPr>
      <w:r>
        <w:t>Основы ООП.</w:t>
      </w:r>
    </w:p>
    <w:p w14:paraId="0057AD21" w14:textId="5BE5C388" w:rsidR="00231C44" w:rsidRDefault="00231C44" w:rsidP="00E95C52">
      <w:pPr>
        <w:pStyle w:val="a1"/>
        <w:numPr>
          <w:ilvl w:val="0"/>
          <w:numId w:val="4"/>
        </w:numPr>
        <w:ind w:left="709" w:firstLine="0"/>
      </w:pPr>
      <w:r>
        <w:t>Пакеты и модификаторы доступа.</w:t>
      </w:r>
    </w:p>
    <w:p w14:paraId="2BAF1C65" w14:textId="725ECCB7" w:rsidR="00231C44" w:rsidRDefault="00231C44" w:rsidP="00E95C52">
      <w:pPr>
        <w:pStyle w:val="a1"/>
        <w:numPr>
          <w:ilvl w:val="0"/>
          <w:numId w:val="4"/>
        </w:numPr>
        <w:ind w:left="709" w:firstLine="0"/>
      </w:pPr>
      <w:r>
        <w:t>Объявление классов.</w:t>
      </w:r>
    </w:p>
    <w:p w14:paraId="719B84C6" w14:textId="1F0DCEC3" w:rsidR="00231C44" w:rsidRDefault="00231C44" w:rsidP="00E95C52">
      <w:pPr>
        <w:pStyle w:val="a1"/>
        <w:numPr>
          <w:ilvl w:val="0"/>
          <w:numId w:val="4"/>
        </w:numPr>
        <w:ind w:left="709" w:firstLine="0"/>
      </w:pPr>
      <w:r>
        <w:t xml:space="preserve">Наследование. Класс </w:t>
      </w:r>
      <w:r>
        <w:rPr>
          <w:lang w:val="en-US"/>
        </w:rPr>
        <w:t>Object</w:t>
      </w:r>
      <w:r>
        <w:t>.</w:t>
      </w:r>
    </w:p>
    <w:p w14:paraId="7A536C0C" w14:textId="3B13A880" w:rsidR="00231C44" w:rsidRDefault="00231C44" w:rsidP="00E95C52">
      <w:pPr>
        <w:pStyle w:val="a1"/>
        <w:numPr>
          <w:ilvl w:val="0"/>
          <w:numId w:val="4"/>
        </w:numPr>
        <w:ind w:left="709" w:firstLine="0"/>
      </w:pPr>
      <w:r>
        <w:t>Абстрактные классы и интерфейсы.</w:t>
      </w:r>
    </w:p>
    <w:p w14:paraId="7338B8B9" w14:textId="4C972772" w:rsidR="00231C44" w:rsidRDefault="00231C44" w:rsidP="00E95C52">
      <w:pPr>
        <w:pStyle w:val="a1"/>
        <w:numPr>
          <w:ilvl w:val="0"/>
          <w:numId w:val="4"/>
        </w:numPr>
        <w:ind w:left="709" w:firstLine="0"/>
      </w:pPr>
      <w:r>
        <w:t>Знакомство с исключениями.</w:t>
      </w:r>
    </w:p>
    <w:p w14:paraId="38033724" w14:textId="1DD528AD" w:rsidR="00231C44" w:rsidRPr="00231C44" w:rsidRDefault="00231C44" w:rsidP="00E95C52">
      <w:pPr>
        <w:pStyle w:val="a1"/>
        <w:numPr>
          <w:ilvl w:val="0"/>
          <w:numId w:val="4"/>
        </w:numPr>
        <w:ind w:left="709" w:firstLine="0"/>
      </w:pPr>
      <w:r>
        <w:t xml:space="preserve">Обработка исключений. </w:t>
      </w:r>
      <w:r>
        <w:rPr>
          <w:lang w:val="en-US"/>
        </w:rPr>
        <w:t>Try-catch.</w:t>
      </w:r>
    </w:p>
    <w:p w14:paraId="588BF564" w14:textId="3A08197D" w:rsidR="00231C44" w:rsidRDefault="00231C44" w:rsidP="00E95C52">
      <w:pPr>
        <w:pStyle w:val="a1"/>
        <w:numPr>
          <w:ilvl w:val="0"/>
          <w:numId w:val="4"/>
        </w:numPr>
        <w:ind w:left="709" w:firstLine="0"/>
      </w:pPr>
      <w:r>
        <w:t>Доступ к файловой системе.</w:t>
      </w:r>
    </w:p>
    <w:p w14:paraId="457FB654" w14:textId="77777777" w:rsidR="00535DAE" w:rsidRDefault="00535DAE" w:rsidP="00535DAE">
      <w:pPr>
        <w:pStyle w:val="a1"/>
        <w:tabs>
          <w:tab w:val="clear" w:pos="709"/>
          <w:tab w:val="left" w:pos="708"/>
        </w:tabs>
      </w:pPr>
    </w:p>
    <w:p w14:paraId="3F330229" w14:textId="77777777" w:rsidR="00AE03FD" w:rsidRDefault="005B15C1">
      <w:pPr>
        <w:pStyle w:val="3"/>
        <w:numPr>
          <w:ilvl w:val="2"/>
          <w:numId w:val="2"/>
        </w:numPr>
      </w:pPr>
      <w:bookmarkStart w:id="10" w:name="_Toc230206151"/>
      <w:r>
        <w:t xml:space="preserve">2.2. </w:t>
      </w:r>
      <w:bookmarkEnd w:id="10"/>
      <w:r w:rsidR="00FD19DE">
        <w:t>Составление</w:t>
      </w:r>
      <w:r w:rsidR="0055338B" w:rsidRPr="0055338B">
        <w:t xml:space="preserve"> спецификации программы и плана разработки</w:t>
      </w:r>
    </w:p>
    <w:p w14:paraId="09358B5E" w14:textId="109F7613" w:rsidR="0055338B" w:rsidRDefault="0057612A" w:rsidP="0057612A">
      <w:pPr>
        <w:pStyle w:val="4"/>
      </w:pPr>
      <w:r>
        <w:t>2</w:t>
      </w:r>
      <w:r w:rsidR="0055338B">
        <w:t>.</w:t>
      </w:r>
      <w:r>
        <w:t>2</w:t>
      </w:r>
      <w:r w:rsidR="0055338B">
        <w:t xml:space="preserve">.1 </w:t>
      </w:r>
      <w:r w:rsidRPr="0057612A">
        <w:t xml:space="preserve">Исходные </w:t>
      </w:r>
      <w:r>
        <w:t>т</w:t>
      </w:r>
      <w:r w:rsidRPr="0057612A">
        <w:t>ребования к программе</w:t>
      </w:r>
    </w:p>
    <w:p w14:paraId="5EF153D1" w14:textId="3EB14B7E" w:rsidR="004E0C2E" w:rsidRDefault="004E0C2E" w:rsidP="004E0C2E">
      <w:pPr>
        <w:pStyle w:val="4"/>
        <w:numPr>
          <w:ilvl w:val="0"/>
          <w:numId w:val="0"/>
        </w:numPr>
        <w:ind w:left="708"/>
        <w:rPr>
          <w:lang w:val="en-US"/>
        </w:rPr>
      </w:pPr>
      <w:r>
        <w:rPr>
          <w:lang w:val="en-US"/>
        </w:rPr>
        <w:tab/>
      </w:r>
      <w:r>
        <w:t>2.2.1.1 Общие требования к программе</w:t>
      </w:r>
    </w:p>
    <w:p w14:paraId="3CC9B8AD" w14:textId="35722E97" w:rsidR="004E0C2E" w:rsidRDefault="004E0C2E" w:rsidP="004E0C2E">
      <w:pPr>
        <w:pStyle w:val="a1"/>
        <w:ind w:left="708" w:firstLine="0"/>
      </w:pPr>
      <w:r w:rsidRPr="00DB3F62">
        <w:tab/>
      </w:r>
      <w:r w:rsidRPr="00DB3F62">
        <w:tab/>
      </w:r>
      <w:r>
        <w:t>Программа предназначена для визуализации алгоритма Краскала поиска минимального остовного дерева во взвешенном неориентированном графе. Приложение позволяет пользователю создавать графы (вручную или автоматически), запускать пошаговую визуализацию алгоритма и получать текстовые пояснения каждого шага работы алгоритма.</w:t>
      </w:r>
    </w:p>
    <w:p w14:paraId="4C60B059" w14:textId="14D02DD8" w:rsidR="00466BC8" w:rsidRDefault="00466BC8" w:rsidP="004E0C2E">
      <w:pPr>
        <w:pStyle w:val="a1"/>
        <w:ind w:left="708" w:firstLine="0"/>
        <w:rPr>
          <w:rStyle w:val="31"/>
        </w:rPr>
      </w:pPr>
      <w:r>
        <w:rPr>
          <w:rStyle w:val="31"/>
        </w:rPr>
        <w:lastRenderedPageBreak/>
        <w:tab/>
      </w:r>
      <w:r>
        <w:rPr>
          <w:rStyle w:val="31"/>
        </w:rPr>
        <w:tab/>
        <w:t>2.2.1.2 Требования к пользовательскому интерфейсу</w:t>
      </w:r>
    </w:p>
    <w:p w14:paraId="574AAF25" w14:textId="17D4F76A" w:rsidR="00466BC8" w:rsidRDefault="00466BC8" w:rsidP="00466BC8">
      <w:pPr>
        <w:pStyle w:val="a1"/>
        <w:ind w:left="709" w:firstLine="0"/>
      </w:pPr>
      <w:r>
        <w:tab/>
        <w:t>Предполагается разделить интерфейс программы на несколько частей: панель управления для ввода исходного графа, поле исходного графа, поле выходных данных в виде минимального остовного дерева, панель с выводом шагов выполнения алгоритма.</w:t>
      </w:r>
    </w:p>
    <w:p w14:paraId="49913741" w14:textId="1E568AFE" w:rsidR="00466BC8" w:rsidRDefault="00B264F7" w:rsidP="00466BC8">
      <w:pPr>
        <w:pStyle w:val="a1"/>
        <w:rPr>
          <w:rStyle w:val="31"/>
          <w:rFonts w:cs="Times New Roman"/>
          <w:b w:val="0"/>
          <w:bCs w:val="0"/>
          <w:kern w:val="0"/>
        </w:rPr>
      </w:pPr>
      <w:r>
        <w:rPr>
          <w:noProof/>
        </w:rPr>
        <w:drawing>
          <wp:inline distT="114300" distB="114300" distL="114300" distR="114300" wp14:anchorId="791F05E4" wp14:editId="3631F0F1">
            <wp:extent cx="5731200" cy="3581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t="8" b="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27212" w14:textId="403207C5" w:rsidR="00B264F7" w:rsidRDefault="00B264F7" w:rsidP="00B264F7">
      <w:pPr>
        <w:pStyle w:val="af3"/>
      </w:pPr>
      <w:r>
        <w:t>Рисунок 3 - эскиз интерфейса программы</w:t>
      </w:r>
    </w:p>
    <w:p w14:paraId="0DE5AE8A" w14:textId="59269727" w:rsidR="00B264F7" w:rsidRDefault="00B264F7" w:rsidP="00B264F7">
      <w:pPr>
        <w:pStyle w:val="a1"/>
        <w:ind w:left="708" w:firstLine="0"/>
      </w:pPr>
      <w:r>
        <w:tab/>
      </w:r>
      <w:r>
        <w:tab/>
        <w:t xml:space="preserve">В верхней части окна  должны располагаться несколько строк меню, содержащее пункты для работы с вершинами: "Add Node", "Delete Node"; пункты для работы с ребрами: "Add Edge", "Delete Edge", "Edit Weight". В правой части верхних двух строк меню будут расположены кнопки для добавления графа из файла и сохранения результата работы алгоритма в файл: "Save Graph" и "Insert Graph". Ниже кнопок для редактирования графа будут расположены кнопки для генерации случайного графа, запуска алгоритма в автоматическом и пошаговом режимах, поле задания скорости автоматического выполнения, кнопки управления шагами алгоритма и кнопка очистки результата: "Generate Graph", "Run Kruskal Auto", “Run Kruskal Manual”, “speed (ms)”, "Prev Step", "Next Step" и "Clean". Кнопка "Info" в нижней </w:t>
      </w:r>
      <w:r>
        <w:lastRenderedPageBreak/>
        <w:t>части окна приложения выводит краткую справку по работе с приложением и описание алгоритма.</w:t>
      </w:r>
    </w:p>
    <w:p w14:paraId="3F658B52" w14:textId="38818F08" w:rsidR="00B264F7" w:rsidRDefault="00B264F7" w:rsidP="00B264F7">
      <w:pPr>
        <w:pStyle w:val="a1"/>
        <w:ind w:left="708"/>
      </w:pPr>
      <w:r>
        <w:t xml:space="preserve">Взаимодействие пользователя с графом осуществляется посредством режимов работы, активируемых соответствующими кнопками панели управления. Для создания вершин необходимо перейти в режим "Add Node", после чего вершины добавляются на холст "Original Graph" нажатием левой кнопки мыши в требуемых местах. Аналогичным образом работают режимы "Delete Node", "Add Edge", "Delete Edge" и "Edit Weight". Для добавления ребер необходимо перейти в режим "Add Edge" нажатием соответствующей кнопки и выбрать две вершины в качестве инцидентных ребру. Чтобы удалить вершину или ребро, необходимо перейти в желаемый режим нажатием соответствующей кнопки и нажатием ЛКМ по объекту (вершине или ребру) осуществить действие. Чтобы добавить ребру вес, нужно перейти в режим "Edit Weight", нажать на ребро и ввести желаемый вес. Функциональное назначение остальных элементов управления приведено ниже. </w:t>
      </w:r>
    </w:p>
    <w:p w14:paraId="359EA28E" w14:textId="5D58F3E8" w:rsidR="00B264F7" w:rsidRDefault="00B264F7" w:rsidP="00B264F7">
      <w:pPr>
        <w:pStyle w:val="a1"/>
        <w:ind w:left="708"/>
      </w:pPr>
      <w:r>
        <w:t>"Save Graph" - сохраняет текущий граф в текстовый файл. При сохранении в первой строке файла записывается количество вершин графа, а в последующих строках - список рёбер с указанием номеров соединяемых вершин и соответствующих весов. Полученный файл может быть использован для последующей загрузки графа в приложение. "Insert Graph" - загружает граф из текстового файла. После выбора файла программа считывает количество вершин и список ребер с их весами, после чего автоматически отображает загруженный граф на холсте "Original Graph".</w:t>
      </w:r>
    </w:p>
    <w:p w14:paraId="21CEEC4B" w14:textId="3891E87E" w:rsidR="00B264F7" w:rsidRDefault="00B264F7" w:rsidP="00B264F7">
      <w:pPr>
        <w:pStyle w:val="a1"/>
        <w:ind w:left="708"/>
      </w:pPr>
      <w:r>
        <w:t xml:space="preserve">Кнопка "Generate Graph" при нажатии создает случайный связный взвешенный граф с произвольным количеством вершин (для удобства демонстрации выбран диапазон значений 4 &lt;= N &lt;= 10), рёбер и случайными значениями весов без возможности настройки. </w:t>
      </w:r>
      <w:r>
        <w:lastRenderedPageBreak/>
        <w:t>Координаты вершин также генерируются случайным образом в пределах области отображения холста с соблюдением минимального расстояния между вершинами, чтобы исключить их наложение друг на друга и обеспечить читаемость графа. После генерации граф отображается на холсте "Original Graph".</w:t>
      </w:r>
    </w:p>
    <w:p w14:paraId="1A4BB065" w14:textId="5091021D" w:rsidR="00B264F7" w:rsidRDefault="00B264F7" w:rsidP="00B264F7">
      <w:pPr>
        <w:pStyle w:val="a1"/>
        <w:ind w:left="708"/>
      </w:pPr>
      <w:r>
        <w:t xml:space="preserve">После создания или загрузки графа пользователь может приступить к выполнению алгоритма Краскала. Для управления процессом выполнения алгоритма предусмотрены следующие элементы интерфейса. "Run Kruskal Auto" - запускает автоматическое выполнение алгоритма Краскала. В автоматическом режиме переход между последовательными шагами осуществляется с интервалом, задаваемым пользователем в поле ввода "speed (ms)". Значение интервала вводится в миллисекундах, по умолчанию установлено 2000 мс. В процессе выполнения на холсте "Original Graph" подсвечиваются рассматриваемые рёбра, на холсте "MST" последовательно формируется минимальное остовное дерево, а в области "Steps" отображается текстовое описание каждого выполненного шага. </w:t>
      </w:r>
    </w:p>
    <w:p w14:paraId="64BAE08A" w14:textId="660AF24B" w:rsidR="00B264F7" w:rsidRDefault="00B264F7" w:rsidP="00B264F7">
      <w:pPr>
        <w:pStyle w:val="a1"/>
        <w:ind w:left="708"/>
      </w:pPr>
      <w:r>
        <w:t>"Run Kruskal Manual" - запускает алгоритм Краскала в пошаговом (ручном) режиме. После нажатия кнопки будет выполнен первый шаг алгоритма. Продвижение алгоритма по шагам осуществляется пользователем с помощью кнопок "Next Step" и "Prev Step".</w:t>
      </w:r>
    </w:p>
    <w:p w14:paraId="704503C5" w14:textId="4CFE0654" w:rsidR="00B264F7" w:rsidRDefault="00B264F7" w:rsidP="00B264F7">
      <w:pPr>
        <w:pStyle w:val="a1"/>
        <w:ind w:left="708"/>
      </w:pPr>
      <w:r>
        <w:t>"Clean" - полностью очищает рабочую область приложения. После нажатия кнопки удаляются все вершины и рёбра с холстов "Original Graph" и "MST", а также очищается панель "Steps". После очистки пользователь может создать новый граф вручную, сгенерировать случайный граф или загрузить граф из файла.</w:t>
      </w:r>
    </w:p>
    <w:p w14:paraId="109C8A8D" w14:textId="77777777" w:rsidR="00B264F7" w:rsidRDefault="00B264F7" w:rsidP="00B264F7">
      <w:pPr>
        <w:pStyle w:val="a1"/>
        <w:ind w:left="708"/>
      </w:pPr>
      <w:r>
        <w:t xml:space="preserve">Центральную часть окна занимают три холста, расположенных горизонтально рядом друг с другом. Левый холст "Original Graph" предназначен для работы с исходным графом: на нём пользователь создаёт и редактирует граф, а также наблюдает за тем, какие рёбра </w:t>
      </w:r>
      <w:r>
        <w:lastRenderedPageBreak/>
        <w:t>рассматриваются алгоритмом в текущий момент. Второй холст "MST" используется для визуализации результата: на нём постепенно строится минимальное остовное дерево. В начале работы алгоритма на втором холсте отображаются все вершины исходного графа в тех же позициях, что и на левом холсте, но без единого ребра. По мере выполнения алгоритма на правом холсте появляются ребра, вошедшие в минимальное остовное дерево. Третий холст подписывается как "Steps" и будет служить для текстового отображения результатов работы алгоритма</w:t>
      </w:r>
    </w:p>
    <w:p w14:paraId="1BFC5F3A" w14:textId="607BFF3D" w:rsidR="00B264F7" w:rsidRPr="00B264F7" w:rsidRDefault="00B264F7" w:rsidP="006541CA">
      <w:pPr>
        <w:pStyle w:val="4"/>
        <w:numPr>
          <w:ilvl w:val="0"/>
          <w:numId w:val="0"/>
        </w:numPr>
        <w:ind w:left="1416"/>
        <w:rPr>
          <w:rStyle w:val="31"/>
          <w:rFonts w:cs="Times New Roman"/>
          <w:b/>
          <w:bCs/>
          <w:kern w:val="0"/>
        </w:rPr>
      </w:pPr>
      <w:r>
        <w:rPr>
          <w:rStyle w:val="31"/>
          <w:b/>
          <w:bCs/>
        </w:rPr>
        <w:t>2.2.1.3 Требования к вводу исходных данных</w:t>
      </w:r>
    </w:p>
    <w:p w14:paraId="1B8D27A1" w14:textId="5BF5A067" w:rsidR="006541CA" w:rsidRDefault="006541CA" w:rsidP="006541CA">
      <w:pPr>
        <w:pStyle w:val="a1"/>
        <w:ind w:left="708" w:firstLine="708"/>
      </w:pPr>
      <w:r>
        <w:t>Программа должна предоставлять пользователю возможность вводить данные из файла, а также при работе в самом приложении. Должен быть реализован режим создания и редактирования графа, позволяющий добавлять и удалять вершины, ребра, изменять веса ребер, перемещать вершины по холсту с помощью мыши.</w:t>
      </w:r>
    </w:p>
    <w:p w14:paraId="11361AB1" w14:textId="180FD4B4" w:rsidR="006541CA" w:rsidRDefault="006541CA" w:rsidP="006541CA">
      <w:pPr>
        <w:pStyle w:val="a1"/>
        <w:ind w:left="709"/>
      </w:pPr>
      <w:r>
        <w:t xml:space="preserve">Должны быть альтернативные методы ввода входных данных: генерация случайного связного графа и ввод графа из файла. </w:t>
      </w:r>
    </w:p>
    <w:p w14:paraId="63AAAB8D" w14:textId="1FDF7A7B" w:rsidR="006541CA" w:rsidRDefault="006541CA" w:rsidP="006541CA">
      <w:pPr>
        <w:pStyle w:val="a1"/>
        <w:ind w:left="709"/>
      </w:pPr>
      <w:r>
        <w:t>Формат файла. Первая строка должна содержать количество вершин - целое число, большее нуля. Последующие строки должны содержать информацию о ребрах в формате &lt;вершина1 вершина2 вес&gt;. Идентификаторы вершин - целые числа от 0 до N-1, где N - количество вершин графа. Вес ребра - положительное целое число. Разделители - пробелы. Файл не должен содержать никаких дополнительных символов, текстовых комментариев или иных данных. Пустые строки допускаются и при чтении файла игнорируются.</w:t>
      </w:r>
    </w:p>
    <w:p w14:paraId="2584235B" w14:textId="77777777" w:rsidR="006541CA" w:rsidRDefault="006541CA" w:rsidP="006541CA">
      <w:pPr>
        <w:pStyle w:val="a1"/>
        <w:ind w:left="709"/>
        <w:rPr>
          <w:rFonts w:ascii="Courier New" w:eastAsia="Courier New" w:hAnsi="Courier New" w:cs="Courier New"/>
          <w:sz w:val="20"/>
          <w:szCs w:val="20"/>
        </w:rPr>
      </w:pPr>
      <w:r>
        <w:t xml:space="preserve">Пример формата файла: </w:t>
      </w:r>
    </w:p>
    <w:p w14:paraId="594D1972" w14:textId="77777777" w:rsidR="006541CA" w:rsidRDefault="006541CA" w:rsidP="006541CA">
      <w:pPr>
        <w:pStyle w:val="a1"/>
        <w:ind w:left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5</w:t>
      </w:r>
    </w:p>
    <w:p w14:paraId="7DD61DE0" w14:textId="77777777" w:rsidR="006541CA" w:rsidRDefault="006541CA" w:rsidP="006541CA">
      <w:pPr>
        <w:pStyle w:val="a1"/>
        <w:ind w:left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0 1 4</w:t>
      </w:r>
    </w:p>
    <w:p w14:paraId="1A45170F" w14:textId="77777777" w:rsidR="006541CA" w:rsidRDefault="006541CA" w:rsidP="006541CA">
      <w:pPr>
        <w:pStyle w:val="a1"/>
        <w:ind w:left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0 2 3</w:t>
      </w:r>
    </w:p>
    <w:p w14:paraId="67925784" w14:textId="77777777" w:rsidR="006541CA" w:rsidRDefault="006541CA" w:rsidP="006541CA">
      <w:pPr>
        <w:pStyle w:val="a1"/>
        <w:ind w:left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1 2 1</w:t>
      </w:r>
    </w:p>
    <w:p w14:paraId="74343E37" w14:textId="77777777" w:rsidR="006541CA" w:rsidRDefault="006541CA" w:rsidP="006541CA">
      <w:pPr>
        <w:pStyle w:val="a1"/>
        <w:ind w:left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1 3 2</w:t>
      </w:r>
    </w:p>
    <w:p w14:paraId="1343A6F7" w14:textId="77777777" w:rsidR="006541CA" w:rsidRDefault="006541CA" w:rsidP="006541CA">
      <w:pPr>
        <w:pStyle w:val="a1"/>
        <w:ind w:left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2 3 4</w:t>
      </w:r>
    </w:p>
    <w:p w14:paraId="25690343" w14:textId="77777777" w:rsidR="006541CA" w:rsidRDefault="006541CA" w:rsidP="006541CA">
      <w:pPr>
        <w:pStyle w:val="a1"/>
        <w:ind w:left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3 4 2</w:t>
      </w:r>
    </w:p>
    <w:p w14:paraId="0763454C" w14:textId="4C4AAB72" w:rsidR="00B264F7" w:rsidRDefault="00BA5DC1" w:rsidP="00BA5DC1">
      <w:pPr>
        <w:pStyle w:val="4"/>
      </w:pPr>
      <w:r>
        <w:tab/>
        <w:t>2.2.1.4 Требования к визуализации</w:t>
      </w:r>
    </w:p>
    <w:p w14:paraId="4DC9EF61" w14:textId="4321132A" w:rsidR="00BA5DC1" w:rsidRDefault="00BA5DC1" w:rsidP="00BA5DC1">
      <w:pPr>
        <w:pStyle w:val="a1"/>
        <w:ind w:left="708"/>
      </w:pPr>
      <w:r>
        <w:t xml:space="preserve">Визуализация алгоритма Краскала должна быть построена так, что слева пользователь видит исходный граф, а справа постепенно построение минимального остовного дерева. Такое разделение делает процесс работы алгоритма достаточно наглядным и позволяет пользователю в любой момент сравнивать исходные данные и результат работы алгоритма. </w:t>
      </w:r>
    </w:p>
    <w:p w14:paraId="56F12DFC" w14:textId="66E904FA" w:rsidR="00BA5DC1" w:rsidRDefault="00BA5DC1" w:rsidP="00BA5DC1">
      <w:pPr>
        <w:pStyle w:val="a1"/>
        <w:ind w:left="708"/>
      </w:pPr>
      <w:r>
        <w:t>Перед началом выполнения алгоритма программа подготавливает данные: все рёбра графа сортируются по возрастанию их весов, а каждая вершина помещается в собственное непересекающееся множество в структуре DSU. На левом холсте в этот момент отображается исходный граф в своём обычном виде: все вершины серого цвета, все рёбра чёрного цвета. На правом холсте в это же время появляются все вершины графа в тех же координатах, что и на левом холсте, но между ними ещё нет ребер. В панели логов появляется сообщение о том, что алгоритм начинается, и выводится упорядоченный список рёбер, которые будут обрабатываться. Далее начинается основной цикл работы алгоритма, в котором рассматривается каждое ребро из отсортированного списка. В начале обработки очередного ребра оно визуально выделяется на левом холсте: его линия становится толще и окрашивается в новый цвет, а вершины, которые оно соединяет, получают яркую обводку. На правом холсте в этот момент никаких изменений не происходит, он остается в том состоянии, в котором находился после обработки предыдущего ребра. Одновременно с этим в панели логов выводится сообщение о том, какое именно ребро сейчас рассматривается и какого оно веса.</w:t>
      </w:r>
    </w:p>
    <w:p w14:paraId="7D7DFCE7" w14:textId="1470D90B" w:rsidR="00BA5DC1" w:rsidRDefault="00BA5DC1" w:rsidP="00BA5DC1">
      <w:pPr>
        <w:pStyle w:val="a1"/>
        <w:ind w:left="708"/>
      </w:pPr>
      <w:r>
        <w:t xml:space="preserve">Следующим подшагом является проверка принадлежности концов ребра к различным множествам в структуре DSU. Программа </w:t>
      </w:r>
      <w:r>
        <w:lastRenderedPageBreak/>
        <w:t xml:space="preserve">находит корни множеств, которым принадлежат обе вершины, и отображает эту информацию в текстовых пояснениях. Если оказывается, что концы ребра принадлежат разным множествам, то ребро включается в минимальное остовное дерево. На левом холсте такое ребро меняет свой цвет, чтобы его можно было отличить от еще не обработанных ребер. Одновременно с этим на правом холсте между соответствующими вершинами появляется новое ребро, окрашенное в зеленый цвет. Множества, которым принадлежали обе вершины, объединяются в одно, и вершины, принадлежащие объединенному множеству, получают одинаковый цвет, что позволяет визуально отслеживать процесс слияния компонентов связности. В панели логов появляется сообщение о том, что ребро добавлено в остовное дерево, и указывается обновленный суммарный вес построенной части дерева. Если же концы рассматриваемого ребра принадлежат одному и тому же множеству, то добавление этого ребра привело бы к образованию цикла, и оно отклоняется алгоритмом. На левом холсте такое ребро меняет свой цвет на красный. На правом холсте в этом случае никаких изменений не происходит. В панели логов выводится пояснение о том, что ребро отклонено. После этого алгоритм переходит к рассмотрению следующего ребра из отсортированного списка. </w:t>
      </w:r>
    </w:p>
    <w:p w14:paraId="655C1A62" w14:textId="484335E4" w:rsidR="00BA5DC1" w:rsidRDefault="00BA5DC1" w:rsidP="00BA5DC1">
      <w:pPr>
        <w:pStyle w:val="a1"/>
        <w:ind w:left="708"/>
      </w:pPr>
      <w:r>
        <w:t xml:space="preserve">Весь описанный цикл повторяется до тех пор, пока не будут обработаны все рёбра графа или пока в остовном дереве не окажется ровно N-1 ребро, где N - количество вершин в графе. По завершении алгоритма граф на левом холсте принимает конечный вид: все рёбра, вошедшие в минимальное остовное дерево, отмечены тускло-зеленым цветом, а все отклоненные рёбра - тускло-красным. Правый холст в этот момент содержит окончательно построенное минимальное остовное дерево: все его ребра окрашены в один цвет, а вершины раскрашены по принадлежности к единому множеству (поскольку в связном графе после построения МОД все вершины оказываются в </w:t>
      </w:r>
      <w:r>
        <w:lastRenderedPageBreak/>
        <w:t>одном множестве). В панели логов выводится итоговое сообщение с общим весом построенного остовного дерева, количеством ребер в нем, а также список ребер, вошедших в него.</w:t>
      </w:r>
    </w:p>
    <w:p w14:paraId="196D142B" w14:textId="55773CD3" w:rsidR="00BA5DC1" w:rsidRDefault="00BA5DC1" w:rsidP="00BA5DC1">
      <w:pPr>
        <w:pStyle w:val="a1"/>
        <w:ind w:left="708"/>
      </w:pPr>
      <w:r>
        <w:t>Если граф оказался несвязным, то по завершении алгоритма правый холст содержит не одно дерево, а лес из нескольких компонент связности, каждая из которых раскрашена в свой цвет. Программа дополнительно сообщает пользователю о том, что минимальное остовное дерево построить невозможно, и вместо него был построен минимальный остовный лес. На левом холсте при этом рёбра, вошедшие в лес, отмечаются зеленым, а отклоненные - красным, аналогично обычному случаю.</w:t>
      </w:r>
    </w:p>
    <w:p w14:paraId="08AB850C" w14:textId="5A65520D" w:rsidR="00BA5DC1" w:rsidRDefault="00BA5DC1" w:rsidP="00BA5DC1">
      <w:pPr>
        <w:pStyle w:val="a1"/>
        <w:ind w:left="708"/>
      </w:pPr>
      <w:r>
        <w:t>Пользователь имеет полный контроль над процессом визуализации. Он может запустить автоматическое воспроизведение всех шагов, поставить выполнение на паузу в любой момент, перейти к следующему шагу вручную или вернуться на один шаг назад - при возврате последнее добавленное на правый холст ребро исчезает, а состояние DSU откатывается к предыдущему. Кнопка сброса "Clean" полностью очищает рабочую область приложения. После её нажатия с холстов "Original Graph" и "MST" удаляются все вершины и рёбра, а панель "Steps" очищается от всех сообщений.</w:t>
      </w:r>
    </w:p>
    <w:p w14:paraId="371BE584" w14:textId="7C09B009" w:rsidR="00BA5DC1" w:rsidRDefault="00BA5DC1" w:rsidP="00BA5DC1">
      <w:pPr>
        <w:pStyle w:val="a1"/>
        <w:ind w:left="708"/>
      </w:pPr>
      <w:r>
        <w:t>Можно представить процесс визуализации алгоритма с помощью псевдокода:</w:t>
      </w:r>
    </w:p>
    <w:p w14:paraId="4440CFB8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Алгоритм ВизуализацияКраскала(Граф G):</w:t>
      </w:r>
    </w:p>
    <w:p w14:paraId="056DACB9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Отобразить граф G на левом холсте</w:t>
      </w:r>
    </w:p>
    <w:p w14:paraId="5B87F7BE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Отобразить все вершины G на правом холсте без рёбер</w:t>
      </w:r>
    </w:p>
    <w:p w14:paraId="0A381941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252D954D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Отсортировать все рёбра G по весу в порядке возрастания</w:t>
      </w:r>
    </w:p>
    <w:p w14:paraId="60C577C6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Показать пользователю: "Рёбра отсортированы по весу"</w:t>
      </w:r>
    </w:p>
    <w:p w14:paraId="1290C7BD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574B6B36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Для каждой вершины v в G:</w:t>
      </w:r>
    </w:p>
    <w:p w14:paraId="035CD063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Создать множество {v} в структуре DSU</w:t>
      </w:r>
    </w:p>
    <w:p w14:paraId="1AB30A4F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Присвоить вершине v уникальный цвет</w:t>
      </w:r>
    </w:p>
    <w:p w14:paraId="619F2FD8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32FB65AF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Пока (существуют необработанные рёбра) и (в остовном дереве не N-1 ребро):</w:t>
      </w:r>
    </w:p>
    <w:p w14:paraId="7178B9D8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Взять следующее ребро (u, v) с весом w</w:t>
      </w:r>
    </w:p>
    <w:p w14:paraId="3F7E9A6A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</w:p>
    <w:p w14:paraId="76F6B397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Показать пользователю: "Рассматриваем ребро (u, v) с весом w"</w:t>
      </w:r>
    </w:p>
    <w:p w14:paraId="715494F3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Выделить ребро (u, v) на левом холсте </w:t>
      </w:r>
    </w:p>
    <w:p w14:paraId="54E31A19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</w:p>
    <w:p w14:paraId="276D199C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Найти корень множества для u: rootU</w:t>
      </w:r>
    </w:p>
    <w:p w14:paraId="1F7C3810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Найти корень множества для v: rootV</w:t>
      </w:r>
    </w:p>
    <w:p w14:paraId="7B7F6EBD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</w:p>
    <w:p w14:paraId="62C839F3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Gungsuh" w:eastAsia="Gungsuh" w:hAnsi="Gungsuh" w:cs="Gungsuh"/>
          <w:sz w:val="20"/>
          <w:szCs w:val="20"/>
        </w:rPr>
        <w:t xml:space="preserve">        Если rootU </w:t>
      </w:r>
      <w:r>
        <w:rPr>
          <w:rFonts w:ascii="Cambria Math" w:eastAsia="Gungsuh" w:hAnsi="Cambria Math" w:cs="Cambria Math"/>
          <w:sz w:val="20"/>
          <w:szCs w:val="20"/>
        </w:rPr>
        <w:t>≠</w:t>
      </w:r>
      <w:r>
        <w:rPr>
          <w:rFonts w:ascii="Gungsuh" w:eastAsia="Gungsuh" w:hAnsi="Gungsuh" w:cs="Gungsuh"/>
          <w:sz w:val="20"/>
          <w:szCs w:val="20"/>
        </w:rPr>
        <w:t xml:space="preserve"> rootV:</w:t>
      </w:r>
    </w:p>
    <w:p w14:paraId="366411B2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Показать пользователю: "Вершины в разных множествах, добавляем ребро"</w:t>
      </w:r>
    </w:p>
    <w:p w14:paraId="38079B27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Добавить ребро (u, v) в минимальное остовное дерево</w:t>
      </w:r>
    </w:p>
    <w:p w14:paraId="16D7F792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Объединить множества rootU и rootV</w:t>
      </w:r>
    </w:p>
    <w:p w14:paraId="76414BB1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Нарисовать ребро (u, v) на правом холсте </w:t>
      </w:r>
    </w:p>
    <w:p w14:paraId="4201B339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Обновить цвета вершин в объединённом множестве</w:t>
      </w:r>
    </w:p>
    <w:p w14:paraId="5645572A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Увеличить общий вес дерева на w</w:t>
      </w:r>
    </w:p>
    <w:p w14:paraId="3D2DCEB5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Иначе:</w:t>
      </w:r>
    </w:p>
    <w:p w14:paraId="215FD78A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Показать пользователю: "Вершины в одном множестве, ребро образует цикл"</w:t>
      </w:r>
    </w:p>
    <w:p w14:paraId="74DC7E2E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Отметить ребро (u, v) на левом холсте    </w:t>
      </w:r>
    </w:p>
    <w:p w14:paraId="49E19BA1" w14:textId="77777777" w:rsidR="00BA5DC1" w:rsidRDefault="00BA5DC1" w:rsidP="00BA5DC1">
      <w:pPr>
        <w:pStyle w:val="a1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Показать пользователю: "Алгоритм завершён. Вес дерева: W, Количество ребер: E, Список ребер: &lt;ребро1, ребро2 …&gt;"</w:t>
      </w:r>
    </w:p>
    <w:p w14:paraId="015B625E" w14:textId="6F1C3F22" w:rsidR="00BA5DC1" w:rsidRPr="00BA5DC1" w:rsidRDefault="00BA5DC1" w:rsidP="00BA5DC1">
      <w:pPr>
        <w:pStyle w:val="a1"/>
      </w:pPr>
    </w:p>
    <w:p w14:paraId="666767E6" w14:textId="6E732F42" w:rsidR="0057612A" w:rsidRDefault="0057612A" w:rsidP="0057612A">
      <w:pPr>
        <w:pStyle w:val="4"/>
      </w:pPr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 xml:space="preserve"> </w:t>
      </w:r>
      <w:r>
        <w:t>П</w:t>
      </w:r>
      <w:r w:rsidRPr="0057612A">
        <w:t>лан разработки и распределение ролей в бригаде</w:t>
      </w:r>
    </w:p>
    <w:p w14:paraId="73C83E4E" w14:textId="4A9C6F64" w:rsidR="00F1374C" w:rsidRDefault="00F1374C" w:rsidP="00F1374C">
      <w:pPr>
        <w:pStyle w:val="a1"/>
      </w:pPr>
      <w:r>
        <w:t>К 13 июля планируется подготовить прототип, представляющий собой приложение с графическим интерфейсом, в котором имеется большинство графических элементов будущей программы, однако основные функции не выполняются: кнопки есть, но они не выполняют никаких действий, кроме вывода сообщений об их активации. На данном этапе отсутствует возможность ручного создания графа, загрузки данных из файла и вывода текстовых пояснений.</w:t>
      </w:r>
    </w:p>
    <w:p w14:paraId="640B1E8F" w14:textId="77777777" w:rsidR="00F1374C" w:rsidRDefault="00F1374C" w:rsidP="00F1374C">
      <w:pPr>
        <w:pStyle w:val="a1"/>
      </w:pPr>
      <w:r>
        <w:t xml:space="preserve">К 15 июля планируется подготовить первую версию приложения. В ней будет реализована возможность генерации случайного графа, загрузка графа из файла (в том числе для проверки входных данных), запуск алгоритма </w:t>
      </w:r>
      <w:r>
        <w:lastRenderedPageBreak/>
        <w:t>Краскала без пошаговой реализации (алгоритм запускается нажатием кнопки и сразу выдает результат - минимальное остовное дерево, на соответствующем холсте). В поле для сообщений выводится список отсортированных ребер и итоговый результат - общий вес построенного дерева, список ребер и их количество. После завершения реализации будет проведено тестирование первой версии и исправление выявленных ошибок.</w:t>
      </w:r>
    </w:p>
    <w:p w14:paraId="19A04744" w14:textId="77777777" w:rsidR="00F1374C" w:rsidRDefault="00F1374C" w:rsidP="00F1374C">
      <w:pPr>
        <w:pStyle w:val="a1"/>
      </w:pPr>
      <w:r>
        <w:t>К 17 июля планируется подготовить вторую версию приложения. На этом этапе будет добавлено сохранение графа в файл и автоматический режим выполнения алгоритма с возможностью задания скорости визуализации. Будет реализована пошаговая визуализация построения минимального остовного дерева с текстовыми пояснениями, а также кнопка "Clean", предназначенная для полной очистки рабочей области приложения. После завершения реализации будет проведено тестирование второй версии и устранение выявленных недостатков.</w:t>
      </w:r>
    </w:p>
    <w:p w14:paraId="34DAC416" w14:textId="77777777" w:rsidR="00F1374C" w:rsidRDefault="00F1374C" w:rsidP="00F1374C">
      <w:pPr>
        <w:pStyle w:val="a1"/>
      </w:pPr>
      <w:r>
        <w:t>К 18 июля будет подготовлена финальная версия приложения. На данном этапе планируется реализовать ручной ввод графа пользователем с помощью редактора, а также добавить кнопку "Info" с краткой справкой по работе с программой и описанием алгоритма Краскала. После этого будет проведено итоговое тестирование, исправление выявленных ошибок и подготовка пользовательской документации.</w:t>
      </w:r>
    </w:p>
    <w:p w14:paraId="47A1454D" w14:textId="77777777" w:rsidR="00F1374C" w:rsidRDefault="00F1374C" w:rsidP="00F1374C">
      <w:pPr>
        <w:pStyle w:val="a1"/>
      </w:pPr>
      <w:r>
        <w:t xml:space="preserve">Распределение обязанностей между участниками бригады. </w:t>
      </w:r>
    </w:p>
    <w:p w14:paraId="10EC757D" w14:textId="77777777" w:rsidR="00F1374C" w:rsidRDefault="00F1374C" w:rsidP="00F1374C">
      <w:pPr>
        <w:pStyle w:val="a1"/>
      </w:pPr>
      <w:r>
        <w:t xml:space="preserve">Первый участник бригады - Харитонов Вадим Сергеевич. Отвечает за реализацию алгоритма Краскала, разработку структуры непересекающихся множеств (DSU), а также логики пошагового выполнения алгоритма. </w:t>
      </w:r>
    </w:p>
    <w:p w14:paraId="5A640012" w14:textId="77777777" w:rsidR="00F1374C" w:rsidRDefault="00F1374C" w:rsidP="00F1374C">
      <w:pPr>
        <w:pStyle w:val="a1"/>
      </w:pPr>
      <w:r>
        <w:t xml:space="preserve">Второй участник бригады - Зайченко Екатерина Эдуардовна. Выполняет разработку графического интерфейса приложения, реализует редактор графа и средства визуализации работы алгоритма. </w:t>
      </w:r>
    </w:p>
    <w:p w14:paraId="49638D34" w14:textId="77777777" w:rsidR="00F1374C" w:rsidRDefault="00F1374C" w:rsidP="00F1374C">
      <w:pPr>
        <w:pStyle w:val="a1"/>
      </w:pPr>
      <w:r>
        <w:t xml:space="preserve">Третий участник бригады - Шлеин Герман Антонович. Отвечает за реализацию загрузки и сохранения графов, вывод текстовых пояснений выполнения алгоритма, управление режимами выполнением алгоритма, а </w:t>
      </w:r>
      <w:r>
        <w:lastRenderedPageBreak/>
        <w:t xml:space="preserve">также проведение тестирования приложения и исправление выявленных ошибок. </w:t>
      </w:r>
    </w:p>
    <w:p w14:paraId="27FB5884" w14:textId="768CD396" w:rsidR="00F1374C" w:rsidRPr="00F1374C" w:rsidRDefault="00F1374C" w:rsidP="00513625">
      <w:pPr>
        <w:pStyle w:val="a1"/>
      </w:pPr>
      <w:r>
        <w:t>Совместно все участники выполняют интеграцию компонентов приложения, финальное тестирование и подготовку пользовательской документации. В ходе разработки приложения возможны незначительные изменения в выполняемых участниками бригады ролях в случае затруднений в выполнении назначенной части реализации.</w:t>
      </w:r>
    </w:p>
    <w:p w14:paraId="40C55F45" w14:textId="11E9B130" w:rsidR="0057612A" w:rsidRDefault="0057612A" w:rsidP="0057612A">
      <w:pPr>
        <w:pStyle w:val="4"/>
      </w:pPr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>.</w:t>
      </w:r>
      <w:r>
        <w:t>3</w:t>
      </w:r>
      <w:r>
        <w:rPr>
          <w:rFonts w:cs="Times New Roman"/>
        </w:rPr>
        <w:t xml:space="preserve"> </w:t>
      </w:r>
      <w:r w:rsidRPr="0057612A">
        <w:t>Уточнение требований после сдачи прототипа</w:t>
      </w:r>
    </w:p>
    <w:p w14:paraId="652E036B" w14:textId="06BCFF15" w:rsidR="0072777E" w:rsidRPr="0072777E" w:rsidRDefault="0072777E" w:rsidP="0072777E">
      <w:pPr>
        <w:pStyle w:val="a1"/>
      </w:pPr>
      <w:r>
        <w:t>После сдачи прототипа было выявлено следующее требование к доработке: о</w:t>
      </w:r>
      <w:r w:rsidRPr="0072777E">
        <w:t>беспечение корректной работы при системном масштабировании. Приложение должно правильно отображаться при</w:t>
      </w:r>
      <w:r>
        <w:t xml:space="preserve"> различных </w:t>
      </w:r>
      <w:r w:rsidRPr="0072777E">
        <w:t>значениях масштабирования</w:t>
      </w:r>
      <w:r>
        <w:t xml:space="preserve"> интерфейса. </w:t>
      </w:r>
    </w:p>
    <w:p w14:paraId="58212E14" w14:textId="73B659D1" w:rsidR="0057612A" w:rsidRDefault="0057612A" w:rsidP="0057612A">
      <w:pPr>
        <w:pStyle w:val="4"/>
        <w:rPr>
          <w:rFonts w:cs="Times New Roman"/>
          <w:color w:val="EE0000"/>
        </w:rPr>
      </w:pPr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>.</w:t>
      </w:r>
      <w:r>
        <w:t>4</w:t>
      </w:r>
      <w:r>
        <w:rPr>
          <w:rFonts w:cs="Times New Roman"/>
        </w:rPr>
        <w:t xml:space="preserve"> </w:t>
      </w:r>
      <w:r w:rsidRPr="0057612A">
        <w:t>Уточнение требований после сдачи 1-й версии</w:t>
      </w:r>
    </w:p>
    <w:p w14:paraId="0BF1A789" w14:textId="7EBF8108" w:rsidR="00AE03FD" w:rsidRDefault="00DB3F62" w:rsidP="00DB3F62">
      <w:pPr>
        <w:pStyle w:val="a1"/>
      </w:pPr>
      <w:r>
        <w:t xml:space="preserve">После сдачи </w:t>
      </w:r>
      <w:r>
        <w:t>1-й версии</w:t>
      </w:r>
      <w:r>
        <w:t xml:space="preserve"> было выявлено следующее требование к доработке:</w:t>
      </w:r>
      <w:r>
        <w:t xml:space="preserve"> реализация чтения графа из текстового файла, как с прописанными координатами вершин, так и без них. </w:t>
      </w:r>
      <w:r w:rsidRPr="00DB3F62">
        <w:t>Во втором случае координаты должны генерироваться автоматически внутри программы.</w:t>
      </w:r>
    </w:p>
    <w:p w14:paraId="05406B61" w14:textId="509BC367" w:rsidR="002D3E1A" w:rsidRDefault="002D3E1A" w:rsidP="002D3E1A">
      <w:pPr>
        <w:pStyle w:val="4"/>
        <w:rPr>
          <w:rFonts w:cs="Times New Roman"/>
          <w:color w:val="EE0000"/>
        </w:rPr>
      </w:pPr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>.</w:t>
      </w:r>
      <w:r>
        <w:t>5</w:t>
      </w:r>
      <w:r>
        <w:rPr>
          <w:rFonts w:cs="Times New Roman"/>
        </w:rPr>
        <w:t xml:space="preserve"> </w:t>
      </w:r>
      <w:r w:rsidRPr="0057612A">
        <w:t xml:space="preserve">Уточнение требований после сдачи </w:t>
      </w:r>
      <w:r>
        <w:t>2</w:t>
      </w:r>
      <w:r w:rsidRPr="0057612A">
        <w:t>-й версии</w:t>
      </w:r>
    </w:p>
    <w:p w14:paraId="65CD04DC" w14:textId="762C5B2F" w:rsidR="002D3E1A" w:rsidRDefault="002D3E1A" w:rsidP="00DB3F62">
      <w:pPr>
        <w:pStyle w:val="a1"/>
      </w:pPr>
      <w:r>
        <w:t xml:space="preserve">После сдачи </w:t>
      </w:r>
      <w:r>
        <w:t>2</w:t>
      </w:r>
      <w:r>
        <w:t>-й версии был</w:t>
      </w:r>
      <w:r>
        <w:t>и</w:t>
      </w:r>
      <w:r>
        <w:t xml:space="preserve"> выявлен</w:t>
      </w:r>
      <w:r>
        <w:t>ы</w:t>
      </w:r>
      <w:r>
        <w:t xml:space="preserve"> следующ</w:t>
      </w:r>
      <w:r>
        <w:t>ие</w:t>
      </w:r>
      <w:r>
        <w:t xml:space="preserve"> требовани</w:t>
      </w:r>
      <w:r>
        <w:t>я</w:t>
      </w:r>
      <w:r>
        <w:t xml:space="preserve"> к доработк</w:t>
      </w:r>
      <w:r w:rsidR="00504FF9">
        <w:t>е. Во-первых, необходимо обеспечить возможность</w:t>
      </w:r>
      <w:r>
        <w:t xml:space="preserve"> задать параметры генерации графов</w:t>
      </w:r>
      <w:r w:rsidR="00504FF9">
        <w:t xml:space="preserve">, такие как количество вершин и количество ребер. Во-вторых, требуется доработать визуализацию построения минимального остовного дерева: </w:t>
      </w:r>
      <w:r w:rsidR="00504FF9" w:rsidRPr="00504FF9">
        <w:t xml:space="preserve">на этапе рассмотрения очередного ребра алгоритмом оно должно временно отображаться на </w:t>
      </w:r>
      <w:r w:rsidR="00504FF9">
        <w:t>правом</w:t>
      </w:r>
      <w:r w:rsidR="00504FF9" w:rsidRPr="00504FF9">
        <w:t xml:space="preserve"> холсте в виде тонкой серой пунктирной линии</w:t>
      </w:r>
      <w:r w:rsidR="00504FF9">
        <w:t>.</w:t>
      </w:r>
    </w:p>
    <w:p w14:paraId="50B4E652" w14:textId="77777777" w:rsidR="00AE03FD" w:rsidRDefault="005B15C1">
      <w:pPr>
        <w:pStyle w:val="3"/>
        <w:numPr>
          <w:ilvl w:val="2"/>
          <w:numId w:val="2"/>
        </w:numPr>
      </w:pPr>
      <w:bookmarkStart w:id="11" w:name="_Toc230206152"/>
      <w:r>
        <w:t xml:space="preserve">2.3. </w:t>
      </w:r>
      <w:bookmarkEnd w:id="11"/>
      <w:r w:rsidR="0055338B" w:rsidRPr="0055338B">
        <w:t>Командная итеративная разработка приложения в соответ</w:t>
      </w:r>
      <w:r w:rsidR="0055338B">
        <w:t>ствии со спецификацией и планом</w:t>
      </w:r>
    </w:p>
    <w:p w14:paraId="46F4B06E" w14:textId="77777777" w:rsidR="0001618B" w:rsidRDefault="00721573" w:rsidP="0001618B">
      <w:pPr>
        <w:pStyle w:val="a1"/>
      </w:pPr>
      <w:r w:rsidRPr="00721573">
        <w:t>Описание процесса решения задачи №3</w:t>
      </w:r>
      <w:r w:rsidR="0001618B">
        <w:t xml:space="preserve"> (в частности, следует описать, насколько процесс разработки шёл в соответствии с ранее определённым планом)</w:t>
      </w:r>
      <w:r w:rsidRPr="00721573">
        <w:t>, реализованные или использованные классы / модули / сервисы и т.д.</w:t>
      </w:r>
    </w:p>
    <w:p w14:paraId="3421413B" w14:textId="77777777" w:rsidR="00721573" w:rsidRPr="00721573" w:rsidRDefault="00721573" w:rsidP="00721573">
      <w:pPr>
        <w:pStyle w:val="4"/>
      </w:pPr>
      <w:r w:rsidRPr="00721573">
        <w:lastRenderedPageBreak/>
        <w:t>2.3.1. Структуры данных</w:t>
      </w:r>
      <w:r>
        <w:rPr>
          <w:rFonts w:cs="Times New Roman"/>
        </w:rPr>
        <w:t xml:space="preserve"> </w:t>
      </w:r>
      <w:r>
        <w:rPr>
          <w:rFonts w:cs="Times New Roman"/>
          <w:color w:val="EE0000"/>
        </w:rPr>
        <w:t>(заголовок четвертого уровня)</w:t>
      </w:r>
    </w:p>
    <w:p w14:paraId="7AD04308" w14:textId="77777777" w:rsidR="00721573" w:rsidRPr="00721573" w:rsidRDefault="00721573">
      <w:pPr>
        <w:pStyle w:val="a1"/>
        <w:rPr>
          <w:bCs/>
          <w:color w:val="000000" w:themeColor="text1"/>
        </w:rPr>
      </w:pPr>
      <w:r w:rsidRPr="00721573">
        <w:rPr>
          <w:bCs/>
          <w:color w:val="000000" w:themeColor="text1"/>
        </w:rPr>
        <w:t>…</w:t>
      </w:r>
    </w:p>
    <w:p w14:paraId="22A87881" w14:textId="77777777" w:rsidR="00721573" w:rsidRPr="00721573" w:rsidRDefault="00721573" w:rsidP="00721573">
      <w:pPr>
        <w:pStyle w:val="4"/>
      </w:pPr>
      <w:r w:rsidRPr="00721573">
        <w:t>2.3.2. Основные методы</w:t>
      </w:r>
      <w:r>
        <w:rPr>
          <w:rFonts w:cs="Times New Roman"/>
        </w:rPr>
        <w:t xml:space="preserve"> </w:t>
      </w:r>
      <w:r>
        <w:rPr>
          <w:rFonts w:cs="Times New Roman"/>
          <w:color w:val="EE0000"/>
        </w:rPr>
        <w:t>(заголовок четвертого уровня)</w:t>
      </w:r>
    </w:p>
    <w:p w14:paraId="3423A43D" w14:textId="77777777" w:rsidR="00721573" w:rsidRDefault="00721573">
      <w:pPr>
        <w:pStyle w:val="a1"/>
        <w:rPr>
          <w:bCs/>
          <w:color w:val="000000" w:themeColor="text1"/>
        </w:rPr>
      </w:pPr>
      <w:r w:rsidRPr="00721573">
        <w:rPr>
          <w:bCs/>
          <w:color w:val="000000" w:themeColor="text1"/>
        </w:rPr>
        <w:t>…</w:t>
      </w:r>
    </w:p>
    <w:p w14:paraId="5660748D" w14:textId="031EF3B6" w:rsidR="00836DD1" w:rsidRDefault="00836DD1" w:rsidP="00836DD1">
      <w:pPr>
        <w:pStyle w:val="4"/>
      </w:pPr>
      <w:r>
        <w:t>2.3.3. Тестирование</w:t>
      </w:r>
    </w:p>
    <w:p w14:paraId="17589FD9" w14:textId="4F226EA1" w:rsidR="00836DD1" w:rsidRDefault="00836DD1" w:rsidP="00836DD1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2.3.3</w:t>
      </w:r>
      <w:r w:rsidRPr="00836DD1">
        <w:rPr>
          <w:bCs/>
          <w:color w:val="000000" w:themeColor="text1"/>
        </w:rPr>
        <w:t>.1. План тестирования</w:t>
      </w:r>
    </w:p>
    <w:p w14:paraId="73728300" w14:textId="756D5C8B" w:rsidR="006E39BB" w:rsidRPr="006E39BB" w:rsidRDefault="006E39BB" w:rsidP="00836DD1">
      <w:pPr>
        <w:pStyle w:val="a1"/>
        <w:rPr>
          <w:b/>
          <w:color w:val="000000" w:themeColor="text1"/>
        </w:rPr>
      </w:pPr>
      <w:r>
        <w:rPr>
          <w:b/>
          <w:color w:val="000000" w:themeColor="text1"/>
        </w:rPr>
        <w:t>Контекст тестирования</w:t>
      </w:r>
    </w:p>
    <w:p w14:paraId="3DF8F5EA" w14:textId="125A8D5B" w:rsidR="00836DD1" w:rsidRDefault="00C60A7C" w:rsidP="00C60A7C">
      <w:pPr>
        <w:pStyle w:val="a1"/>
        <w:ind w:firstLine="0"/>
        <w:rPr>
          <w:bCs/>
          <w:color w:val="000000" w:themeColor="text1"/>
        </w:rPr>
      </w:pPr>
      <w:r>
        <w:rPr>
          <w:bCs/>
          <w:color w:val="000000" w:themeColor="text1"/>
        </w:rPr>
        <w:tab/>
      </w:r>
      <w:r w:rsidRPr="00C60A7C">
        <w:rPr>
          <w:bCs/>
          <w:color w:val="000000" w:themeColor="text1"/>
        </w:rPr>
        <w:t>Данный план тестирования охватывает основные этапы проверки приложения для визуализации алгоритма Краскала. В рамках тестирования выполняется проверка отдельных модулей программы, корректности их совместной работы, а также тестирование приложения в целом. Основное внимание уделяется проверке правильности работы алгоритма Краскала, функций создания и редактирования графа, загрузки и сохранения данных, а также визуализации выполнения алгоритма и пользовательского интерфейса.</w:t>
      </w:r>
    </w:p>
    <w:p w14:paraId="1000815C" w14:textId="16D70D5B" w:rsidR="006E39BB" w:rsidRPr="006E39BB" w:rsidRDefault="006E39BB" w:rsidP="00C60A7C">
      <w:pPr>
        <w:pStyle w:val="a1"/>
        <w:ind w:firstLine="0"/>
        <w:rPr>
          <w:b/>
          <w:color w:val="000000" w:themeColor="text1"/>
        </w:rPr>
      </w:pPr>
      <w:r>
        <w:rPr>
          <w:bCs/>
          <w:color w:val="000000" w:themeColor="text1"/>
        </w:rPr>
        <w:tab/>
      </w:r>
      <w:r>
        <w:rPr>
          <w:b/>
          <w:color w:val="000000" w:themeColor="text1"/>
        </w:rPr>
        <w:t>Объекты тестирования</w:t>
      </w:r>
    </w:p>
    <w:p w14:paraId="514730A0" w14:textId="77777777" w:rsidR="00C60A7C" w:rsidRDefault="00C60A7C" w:rsidP="00C60A7C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Объекты тестирования включают:</w:t>
      </w:r>
    </w:p>
    <w:p w14:paraId="4A4E1E94" w14:textId="77777777" w:rsidR="00C60A7C" w:rsidRDefault="00C60A7C" w:rsidP="00C60A7C">
      <w:pPr>
        <w:ind w:firstLine="708"/>
        <w:rPr>
          <w:rFonts w:eastAsia="Times New Roman" w:cs="Times New Roman"/>
          <w:szCs w:val="28"/>
        </w:rPr>
      </w:pPr>
    </w:p>
    <w:p w14:paraId="3376098A" w14:textId="5438282B" w:rsidR="00C60A7C" w:rsidRDefault="00C60A7C" w:rsidP="00FD68AA">
      <w:pPr>
        <w:pStyle w:val="a1"/>
        <w:numPr>
          <w:ilvl w:val="0"/>
          <w:numId w:val="4"/>
        </w:numPr>
        <w:ind w:left="709" w:firstLine="0"/>
      </w:pPr>
      <w:r>
        <w:t>Пользовательский интерфейс приложения.</w:t>
      </w:r>
    </w:p>
    <w:p w14:paraId="3CB3FE19" w14:textId="7684B43A" w:rsidR="00C60A7C" w:rsidRDefault="00C60A7C" w:rsidP="00FD68AA">
      <w:pPr>
        <w:pStyle w:val="a1"/>
        <w:numPr>
          <w:ilvl w:val="0"/>
          <w:numId w:val="4"/>
        </w:numPr>
        <w:ind w:left="709" w:firstLine="0"/>
      </w:pPr>
      <w:r>
        <w:t>Модуль создания и редактирования графа.</w:t>
      </w:r>
    </w:p>
    <w:p w14:paraId="7D11D313" w14:textId="7E5C1AC8" w:rsidR="00C60A7C" w:rsidRDefault="00C60A7C" w:rsidP="00FD68AA">
      <w:pPr>
        <w:pStyle w:val="a1"/>
        <w:numPr>
          <w:ilvl w:val="0"/>
          <w:numId w:val="4"/>
        </w:numPr>
        <w:ind w:left="709" w:firstLine="0"/>
      </w:pPr>
      <w:r>
        <w:t>Модуль генерации случайного графа.</w:t>
      </w:r>
    </w:p>
    <w:p w14:paraId="75FF8CF5" w14:textId="745D3A7E" w:rsidR="00C60A7C" w:rsidRDefault="00C60A7C" w:rsidP="00FD68AA">
      <w:pPr>
        <w:pStyle w:val="a1"/>
        <w:numPr>
          <w:ilvl w:val="0"/>
          <w:numId w:val="4"/>
        </w:numPr>
        <w:ind w:left="709" w:firstLine="0"/>
      </w:pPr>
      <w:r>
        <w:t>Модуль загрузки графа из файла.</w:t>
      </w:r>
    </w:p>
    <w:p w14:paraId="27207BC8" w14:textId="55057B59" w:rsidR="00C60A7C" w:rsidRDefault="00C60A7C" w:rsidP="00FD68AA">
      <w:pPr>
        <w:pStyle w:val="a1"/>
        <w:numPr>
          <w:ilvl w:val="0"/>
          <w:numId w:val="4"/>
        </w:numPr>
        <w:ind w:left="709" w:firstLine="0"/>
      </w:pPr>
      <w:r>
        <w:t>Модуль сохранения графа в файл.</w:t>
      </w:r>
    </w:p>
    <w:p w14:paraId="6949475A" w14:textId="47DCC7F5" w:rsidR="00C60A7C" w:rsidRDefault="00C60A7C" w:rsidP="00FD68AA">
      <w:pPr>
        <w:pStyle w:val="a1"/>
        <w:numPr>
          <w:ilvl w:val="0"/>
          <w:numId w:val="4"/>
        </w:numPr>
        <w:ind w:left="709" w:firstLine="0"/>
      </w:pPr>
      <w:r>
        <w:t>Модуль реализации алгоритма Краскала.</w:t>
      </w:r>
    </w:p>
    <w:p w14:paraId="3E3EA335" w14:textId="72C3CC02" w:rsidR="00C60A7C" w:rsidRDefault="00C60A7C" w:rsidP="00FD68AA">
      <w:pPr>
        <w:pStyle w:val="a1"/>
        <w:numPr>
          <w:ilvl w:val="0"/>
          <w:numId w:val="4"/>
        </w:numPr>
        <w:ind w:left="709" w:firstLine="0"/>
      </w:pPr>
      <w:r>
        <w:t>Модуль пошаговой и автоматической визуализации алгоритма.</w:t>
      </w:r>
    </w:p>
    <w:p w14:paraId="447951A8" w14:textId="3CCFE9A6" w:rsidR="00C60A7C" w:rsidRDefault="00C60A7C" w:rsidP="00FD68AA">
      <w:pPr>
        <w:pStyle w:val="a1"/>
        <w:numPr>
          <w:ilvl w:val="0"/>
          <w:numId w:val="4"/>
        </w:numPr>
        <w:ind w:left="709" w:firstLine="0"/>
      </w:pPr>
      <w:r>
        <w:t>Модуль вывода текстовых пояснений выполнения алгоритма.</w:t>
      </w:r>
    </w:p>
    <w:p w14:paraId="61831E2A" w14:textId="703BE863" w:rsidR="00C60A7C" w:rsidRDefault="00C60A7C" w:rsidP="00C60A7C">
      <w:pPr>
        <w:pStyle w:val="a1"/>
        <w:numPr>
          <w:ilvl w:val="0"/>
          <w:numId w:val="4"/>
        </w:numPr>
        <w:ind w:left="709" w:firstLine="0"/>
      </w:pPr>
      <w:r>
        <w:t>Модуль управления выполнением алгоритма (запуск, переход между шагами, очистка рабочей области).</w:t>
      </w:r>
    </w:p>
    <w:p w14:paraId="1FCD6950" w14:textId="264DE341" w:rsidR="006E39BB" w:rsidRPr="006E39BB" w:rsidRDefault="006E39BB" w:rsidP="006E39BB">
      <w:pPr>
        <w:pStyle w:val="a1"/>
        <w:tabs>
          <w:tab w:val="left" w:pos="0"/>
        </w:tabs>
        <w:ind w:left="709" w:firstLine="0"/>
        <w:rPr>
          <w:b/>
          <w:bCs/>
        </w:rPr>
      </w:pPr>
      <w:r>
        <w:rPr>
          <w:b/>
          <w:bCs/>
        </w:rPr>
        <w:t>Область тестирования</w:t>
      </w:r>
    </w:p>
    <w:p w14:paraId="40C07D83" w14:textId="77777777" w:rsidR="00C60A7C" w:rsidRDefault="00C60A7C" w:rsidP="00C60A7C">
      <w:pPr>
        <w:pStyle w:val="a1"/>
      </w:pPr>
      <w:r>
        <w:t xml:space="preserve">Область тестирования включает функциональное тестирование приложения, модульное тестирование отдельных компонентов и </w:t>
      </w:r>
      <w:r>
        <w:lastRenderedPageBreak/>
        <w:t>интеграционное тестирование их совместной работы. Проверяется корректность реализации алгоритма Краскала, создание и редактирование графов, загрузка и сохранение графов в файл, генерация случайного графа, работа автоматического и пошагового режимов визуализации, корректность отображения минимального остовного дерева, вывод текстовых пояснений, а также функционирование пользовательского интерфейса.</w:t>
      </w:r>
    </w:p>
    <w:p w14:paraId="37E3CA38" w14:textId="04F4271A" w:rsidR="006E39BB" w:rsidRPr="006E39BB" w:rsidRDefault="006E39BB" w:rsidP="00C60A7C">
      <w:pPr>
        <w:pStyle w:val="a1"/>
        <w:rPr>
          <w:b/>
          <w:bCs/>
        </w:rPr>
      </w:pPr>
      <w:r>
        <w:rPr>
          <w:b/>
          <w:bCs/>
        </w:rPr>
        <w:t>Риски продукта</w:t>
      </w:r>
    </w:p>
    <w:p w14:paraId="075972BB" w14:textId="419023B4" w:rsidR="00C60A7C" w:rsidRDefault="00C60A7C" w:rsidP="00C60A7C">
      <w:pPr>
        <w:pStyle w:val="a1"/>
        <w:rPr>
          <w:rFonts w:eastAsia="Times New Roman"/>
        </w:rPr>
      </w:pPr>
      <w:r>
        <w:rPr>
          <w:rFonts w:eastAsia="Times New Roman"/>
        </w:rPr>
        <w:t>Риски продукта включают:</w:t>
      </w:r>
    </w:p>
    <w:p w14:paraId="7B979504" w14:textId="07E3EA62" w:rsidR="00C60A7C" w:rsidRDefault="00C60A7C" w:rsidP="00C60A7C">
      <w:pPr>
        <w:pStyle w:val="a1"/>
        <w:numPr>
          <w:ilvl w:val="0"/>
          <w:numId w:val="4"/>
        </w:numPr>
        <w:ind w:left="709" w:firstLine="0"/>
      </w:pPr>
      <w:r>
        <w:t>Некорректная работа алгоритма Краскала, приводящая к построению неправильного минимального остовного дерева.</w:t>
      </w:r>
    </w:p>
    <w:p w14:paraId="0ED7140C" w14:textId="45040A61" w:rsidR="00C60A7C" w:rsidRDefault="00C60A7C" w:rsidP="00C60A7C">
      <w:pPr>
        <w:pStyle w:val="a1"/>
        <w:numPr>
          <w:ilvl w:val="0"/>
          <w:numId w:val="4"/>
        </w:numPr>
        <w:ind w:left="709" w:firstLine="0"/>
      </w:pPr>
      <w:r>
        <w:t>Ошибки при визуализации отдельных шагов выполнения алгоритма.</w:t>
      </w:r>
    </w:p>
    <w:p w14:paraId="67100672" w14:textId="21E2266D" w:rsidR="00C60A7C" w:rsidRDefault="00C60A7C" w:rsidP="0073664D">
      <w:pPr>
        <w:pStyle w:val="a1"/>
        <w:numPr>
          <w:ilvl w:val="0"/>
          <w:numId w:val="4"/>
        </w:numPr>
        <w:ind w:left="709" w:firstLine="0"/>
      </w:pPr>
      <w:r>
        <w:t>Некорректная обработка входных данных из файла или данных, введенных пользователем вручную.</w:t>
      </w:r>
    </w:p>
    <w:p w14:paraId="3013D41E" w14:textId="41865767" w:rsidR="00C60A7C" w:rsidRDefault="00C60A7C" w:rsidP="0073664D">
      <w:pPr>
        <w:pStyle w:val="a1"/>
        <w:numPr>
          <w:ilvl w:val="0"/>
          <w:numId w:val="4"/>
        </w:numPr>
        <w:ind w:left="709" w:firstLine="0"/>
      </w:pPr>
      <w:r>
        <w:t xml:space="preserve">Возможные ошибки при работе с редактированием графа </w:t>
      </w:r>
      <w:r w:rsidR="006E5CF2">
        <w:t>(добавление, удаление вершин и ребер, изменение весов).</w:t>
      </w:r>
    </w:p>
    <w:p w14:paraId="2F8F992B" w14:textId="2149D2EB" w:rsidR="006E5CF2" w:rsidRDefault="006E5CF2" w:rsidP="0073664D">
      <w:pPr>
        <w:pStyle w:val="a1"/>
        <w:numPr>
          <w:ilvl w:val="0"/>
          <w:numId w:val="4"/>
        </w:numPr>
        <w:ind w:left="709" w:firstLine="0"/>
      </w:pPr>
      <w:r>
        <w:t>Несоответствие отображаемого результата фактическому состоянию алгоритма.</w:t>
      </w:r>
    </w:p>
    <w:p w14:paraId="2655EE9D" w14:textId="149A0DA2" w:rsidR="006E39BB" w:rsidRDefault="006E39BB" w:rsidP="006E39BB">
      <w:pPr>
        <w:pStyle w:val="a1"/>
        <w:tabs>
          <w:tab w:val="left" w:pos="0"/>
        </w:tabs>
        <w:ind w:left="709" w:firstLine="0"/>
      </w:pPr>
      <w:r>
        <w:rPr>
          <w:b/>
          <w:bCs/>
        </w:rPr>
        <w:t>Риски проекта</w:t>
      </w:r>
    </w:p>
    <w:p w14:paraId="6E4D8115" w14:textId="09797717" w:rsidR="006E5CF2" w:rsidRDefault="006E5CF2" w:rsidP="006E5CF2">
      <w:pPr>
        <w:pStyle w:val="a1"/>
        <w:tabs>
          <w:tab w:val="left" w:pos="0"/>
        </w:tabs>
        <w:ind w:left="709" w:firstLine="0"/>
      </w:pPr>
      <w:r>
        <w:t>Риски проекта включают:</w:t>
      </w:r>
    </w:p>
    <w:p w14:paraId="61D8DB21" w14:textId="02BB8830" w:rsidR="006E5CF2" w:rsidRDefault="006E5CF2" w:rsidP="006E5CF2">
      <w:pPr>
        <w:pStyle w:val="a1"/>
        <w:numPr>
          <w:ilvl w:val="0"/>
          <w:numId w:val="4"/>
        </w:numPr>
        <w:ind w:left="709" w:firstLine="0"/>
      </w:pPr>
      <w:r>
        <w:t>Сложности при интеграфии отдельных компонентов приложения (графический интерфейс, работа с файлами).</w:t>
      </w:r>
    </w:p>
    <w:p w14:paraId="76887770" w14:textId="59F53004" w:rsidR="006E5CF2" w:rsidRDefault="006E5CF2" w:rsidP="006E5CF2">
      <w:pPr>
        <w:pStyle w:val="a1"/>
        <w:numPr>
          <w:ilvl w:val="0"/>
          <w:numId w:val="4"/>
        </w:numPr>
        <w:ind w:left="709" w:firstLine="0"/>
      </w:pPr>
      <w:r>
        <w:t>Недостаточное количество времени на исправление ошибок и подготовку финальной версии программы.</w:t>
      </w:r>
    </w:p>
    <w:p w14:paraId="2250452D" w14:textId="44CC116C" w:rsidR="00C60A7C" w:rsidRDefault="006E39BB" w:rsidP="00C60A7C">
      <w:pPr>
        <w:pStyle w:val="a1"/>
        <w:rPr>
          <w:b/>
          <w:bCs/>
        </w:rPr>
      </w:pPr>
      <w:r>
        <w:rPr>
          <w:b/>
          <w:bCs/>
        </w:rPr>
        <w:t>Стратегия тестирования</w:t>
      </w:r>
    </w:p>
    <w:p w14:paraId="1DEF3D24" w14:textId="102BEA8E" w:rsidR="006E39BB" w:rsidRDefault="006E39BB" w:rsidP="00C60A7C">
      <w:pPr>
        <w:pStyle w:val="a1"/>
      </w:pPr>
      <w:r>
        <w:t>Подпроцессы тестирования:</w:t>
      </w:r>
    </w:p>
    <w:p w14:paraId="4EC17841" w14:textId="01CC4BEA" w:rsidR="00535A28" w:rsidRDefault="00535A28" w:rsidP="00535A28">
      <w:pPr>
        <w:pStyle w:val="a1"/>
        <w:numPr>
          <w:ilvl w:val="0"/>
          <w:numId w:val="4"/>
        </w:numPr>
        <w:ind w:left="709" w:firstLine="0"/>
      </w:pPr>
      <w:r>
        <w:t>Модульное тестирование:</w:t>
      </w:r>
    </w:p>
    <w:p w14:paraId="6F43647D" w14:textId="71934980" w:rsidR="00535A28" w:rsidRPr="00535A28" w:rsidRDefault="00535A28" w:rsidP="00704FB5">
      <w:pPr>
        <w:pStyle w:val="a1"/>
        <w:numPr>
          <w:ilvl w:val="1"/>
          <w:numId w:val="4"/>
        </w:numPr>
        <w:ind w:left="1418" w:firstLine="0"/>
      </w:pPr>
      <w:r>
        <w:t xml:space="preserve">Ответственные: </w:t>
      </w:r>
      <w:r w:rsidRPr="00535A28">
        <w:rPr>
          <w:rFonts w:eastAsia="Times New Roman"/>
        </w:rPr>
        <w:t>разработчики отдельных компонентов приложения</w:t>
      </w:r>
      <w:r w:rsidRPr="00535A28">
        <w:rPr>
          <w:rFonts w:eastAsia="Times New Roman"/>
        </w:rPr>
        <w:t>.</w:t>
      </w:r>
    </w:p>
    <w:p w14:paraId="1C4DB4AB" w14:textId="6C466301" w:rsidR="00535A28" w:rsidRPr="006E39BB" w:rsidRDefault="00535A28" w:rsidP="00704FB5">
      <w:pPr>
        <w:pStyle w:val="a1"/>
        <w:numPr>
          <w:ilvl w:val="1"/>
          <w:numId w:val="4"/>
        </w:numPr>
        <w:ind w:left="1418" w:firstLine="0"/>
      </w:pPr>
      <w:r>
        <w:rPr>
          <w:rFonts w:eastAsia="Times New Roman"/>
        </w:rPr>
        <w:lastRenderedPageBreak/>
        <w:t xml:space="preserve">Типы тестов: </w:t>
      </w:r>
      <w:r>
        <w:rPr>
          <w:rFonts w:eastAsia="Times New Roman"/>
        </w:rPr>
        <w:t>проверка корректности работы отдельных модулей программы: алгоритма Краскала, структуры DSU, работы с файлами, генерации графов и элементов пользовательского интерфейса.</w:t>
      </w:r>
    </w:p>
    <w:p w14:paraId="1DE8522F" w14:textId="7236BBE0" w:rsidR="00535A28" w:rsidRDefault="00535A28" w:rsidP="00535A28">
      <w:pPr>
        <w:pStyle w:val="a1"/>
        <w:numPr>
          <w:ilvl w:val="0"/>
          <w:numId w:val="4"/>
        </w:numPr>
        <w:ind w:left="709" w:firstLine="0"/>
      </w:pPr>
      <w:r>
        <w:t>Интеграционное тестирование компонентов:</w:t>
      </w:r>
    </w:p>
    <w:p w14:paraId="7D3FAF3B" w14:textId="046CF6E4" w:rsidR="00535A28" w:rsidRDefault="00535A28" w:rsidP="00535A28">
      <w:pPr>
        <w:pStyle w:val="a1"/>
        <w:numPr>
          <w:ilvl w:val="0"/>
          <w:numId w:val="14"/>
        </w:numPr>
        <w:tabs>
          <w:tab w:val="left" w:pos="0"/>
        </w:tabs>
        <w:ind w:left="1418" w:hanging="9"/>
      </w:pPr>
      <w:r>
        <w:t>Ответственные: участники разработки приложения.</w:t>
      </w:r>
    </w:p>
    <w:p w14:paraId="0761556C" w14:textId="4B35E2F7" w:rsidR="00535A28" w:rsidRDefault="00535A28" w:rsidP="00535A28">
      <w:pPr>
        <w:pStyle w:val="a1"/>
        <w:numPr>
          <w:ilvl w:val="0"/>
          <w:numId w:val="14"/>
        </w:numPr>
        <w:tabs>
          <w:tab w:val="left" w:pos="0"/>
        </w:tabs>
        <w:ind w:left="1418" w:hanging="9"/>
      </w:pPr>
      <w:r>
        <w:t xml:space="preserve">Типы тестов: </w:t>
      </w:r>
      <w:r>
        <w:rPr>
          <w:rFonts w:eastAsia="Times New Roman"/>
        </w:rPr>
        <w:t>проверка взаимодействия между основными компонентами программы: алгоритма Краскала и системы визуализации, графического редактора и структуры данных графа, модулей загрузки/сохранения файлов и обработки входных данных.</w:t>
      </w:r>
    </w:p>
    <w:p w14:paraId="00ECDC57" w14:textId="022C1EA0" w:rsidR="00535A28" w:rsidRDefault="00535A28" w:rsidP="00535A28">
      <w:pPr>
        <w:pStyle w:val="a1"/>
        <w:numPr>
          <w:ilvl w:val="0"/>
          <w:numId w:val="4"/>
        </w:numPr>
        <w:ind w:left="709" w:firstLine="0"/>
      </w:pPr>
      <w:r>
        <w:t>Системное</w:t>
      </w:r>
      <w:r>
        <w:t xml:space="preserve"> тестирование:</w:t>
      </w:r>
    </w:p>
    <w:p w14:paraId="19CDB3B9" w14:textId="244AC1B1" w:rsidR="00535A28" w:rsidRPr="00535A28" w:rsidRDefault="00535A28" w:rsidP="00535A28">
      <w:pPr>
        <w:pStyle w:val="a1"/>
        <w:numPr>
          <w:ilvl w:val="1"/>
          <w:numId w:val="4"/>
        </w:numPr>
        <w:ind w:left="1418" w:firstLine="0"/>
      </w:pPr>
      <w:r>
        <w:t xml:space="preserve">Ответственные: </w:t>
      </w:r>
      <w:r>
        <w:rPr>
          <w:rFonts w:eastAsia="Times New Roman"/>
        </w:rPr>
        <w:t>участники разработки</w:t>
      </w:r>
      <w:r w:rsidRPr="00535A28">
        <w:rPr>
          <w:rFonts w:eastAsia="Times New Roman"/>
        </w:rPr>
        <w:t xml:space="preserve"> приложения.</w:t>
      </w:r>
    </w:p>
    <w:p w14:paraId="037489F1" w14:textId="24932971" w:rsidR="00535A28" w:rsidRPr="006E39BB" w:rsidRDefault="00535A28" w:rsidP="00535A28">
      <w:pPr>
        <w:pStyle w:val="a1"/>
        <w:numPr>
          <w:ilvl w:val="1"/>
          <w:numId w:val="4"/>
        </w:numPr>
        <w:ind w:left="1418" w:firstLine="0"/>
      </w:pPr>
      <w:r>
        <w:rPr>
          <w:rFonts w:eastAsia="Times New Roman"/>
        </w:rPr>
        <w:t>Типы тестов: проверка работы программы в целом, включая выполнение алгоритма Краскала, корректность построения минимального остовного дерева, работу режимов автоматической и пошаговой визуализации, пользовательского интерфейса и обработки различных входных данных.</w:t>
      </w:r>
    </w:p>
    <w:p w14:paraId="0056CAA4" w14:textId="17930DE3" w:rsidR="000E0FDE" w:rsidRDefault="000E0FDE" w:rsidP="00535A28">
      <w:pPr>
        <w:pStyle w:val="a1"/>
        <w:ind w:firstLine="0"/>
        <w:rPr>
          <w:b/>
          <w:color w:val="000000" w:themeColor="text1"/>
        </w:rPr>
      </w:pPr>
      <w:r>
        <w:rPr>
          <w:b/>
          <w:color w:val="000000" w:themeColor="text1"/>
        </w:rPr>
        <w:t>Результаты тестирования</w:t>
      </w:r>
    </w:p>
    <w:p w14:paraId="338C3AC1" w14:textId="22D8CA27" w:rsidR="000E0FDE" w:rsidRDefault="000E0FDE" w:rsidP="00535A28">
      <w:pPr>
        <w:pStyle w:val="a1"/>
        <w:ind w:firstLine="0"/>
        <w:rPr>
          <w:bCs/>
          <w:color w:val="000000" w:themeColor="text1"/>
        </w:rPr>
      </w:pPr>
      <w:r>
        <w:rPr>
          <w:bCs/>
          <w:color w:val="000000" w:themeColor="text1"/>
        </w:rPr>
        <w:t>Результаты включают:</w:t>
      </w:r>
    </w:p>
    <w:p w14:paraId="55E93056" w14:textId="44DAA5E4" w:rsidR="000E0FDE" w:rsidRDefault="000E0FDE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План тестирования приложения.</w:t>
      </w:r>
    </w:p>
    <w:p w14:paraId="635FB28E" w14:textId="1605FACF" w:rsidR="000E0FDE" w:rsidRPr="000E0FDE" w:rsidRDefault="000E0FDE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Набор</w:t>
      </w:r>
      <w:r w:rsidRPr="000E0FDE">
        <w:rPr>
          <w:rFonts w:eastAsia="Times New Roman"/>
        </w:rPr>
        <w:t xml:space="preserve"> </w:t>
      </w:r>
      <w:r>
        <w:rPr>
          <w:rFonts w:eastAsia="Times New Roman"/>
        </w:rPr>
        <w:t>тестовых сценариев для проверки основных функций программы.</w:t>
      </w:r>
    </w:p>
    <w:p w14:paraId="0A6F6865" w14:textId="63CE550E" w:rsidR="000E0FDE" w:rsidRPr="000E0FDE" w:rsidRDefault="000E0FDE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rPr>
          <w:rFonts w:eastAsia="Times New Roman"/>
        </w:rPr>
        <w:t xml:space="preserve">Описание </w:t>
      </w:r>
      <w:r>
        <w:rPr>
          <w:rFonts w:eastAsia="Times New Roman"/>
        </w:rPr>
        <w:t>выявленных ошибок и результатов их исправления.</w:t>
      </w:r>
    </w:p>
    <w:p w14:paraId="12D2C42F" w14:textId="7A88F4C0" w:rsidR="000E0FDE" w:rsidRDefault="000E0FDE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rPr>
          <w:rFonts w:eastAsia="Times New Roman"/>
        </w:rPr>
        <w:t xml:space="preserve">Результаты </w:t>
      </w:r>
      <w:r>
        <w:rPr>
          <w:rFonts w:eastAsia="Times New Roman"/>
        </w:rPr>
        <w:t>проверки корректности работы алгоритма Краскала, визуализации его выполнения, работы с графами и пользовательским интерфейсом.</w:t>
      </w:r>
    </w:p>
    <w:p w14:paraId="51555F2E" w14:textId="52784D90" w:rsidR="000E0FDE" w:rsidRDefault="000E0FDE" w:rsidP="00535A28">
      <w:pPr>
        <w:pStyle w:val="a1"/>
        <w:ind w:firstLine="0"/>
        <w:rPr>
          <w:b/>
          <w:color w:val="000000" w:themeColor="text1"/>
        </w:rPr>
      </w:pPr>
      <w:r>
        <w:rPr>
          <w:b/>
          <w:color w:val="000000" w:themeColor="text1"/>
        </w:rPr>
        <w:t>Техники проектирования тестов</w:t>
      </w:r>
    </w:p>
    <w:p w14:paraId="5D4A37EE" w14:textId="77777777" w:rsidR="000E0FDE" w:rsidRDefault="000E0FDE" w:rsidP="00535A28">
      <w:pPr>
        <w:pStyle w:val="a1"/>
        <w:ind w:firstLine="0"/>
        <w:rPr>
          <w:bCs/>
          <w:color w:val="000000" w:themeColor="text1"/>
        </w:rPr>
      </w:pPr>
    </w:p>
    <w:p w14:paraId="1B242794" w14:textId="4F0711FF" w:rsidR="000E0FDE" w:rsidRDefault="000E0FDE" w:rsidP="00535A28">
      <w:pPr>
        <w:pStyle w:val="a1"/>
        <w:ind w:firstLine="0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>Используемые техники включают:</w:t>
      </w:r>
    </w:p>
    <w:p w14:paraId="0655F24F" w14:textId="092853DB" w:rsidR="000E0FDE" w:rsidRDefault="000E0FDE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Разбиение на классы эквивалентности – применяется для проверки различных вариантов входных данных: графов разного размера, корректных и некорректных файлов, различных значений весов ребер.</w:t>
      </w:r>
    </w:p>
    <w:p w14:paraId="1F5CA5E9" w14:textId="4C275566" w:rsidR="000E0FDE" w:rsidRDefault="000E0FDE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Анализ граничных значений – используется для проверки минимального и максимального количества вершин графа, допустимых значений весов ребер и других ограничений ввода.</w:t>
      </w:r>
    </w:p>
    <w:p w14:paraId="5F83CBF8" w14:textId="00047C5D" w:rsidR="000E0FDE" w:rsidRDefault="000E0FDE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Тестирование переходов состояний – применяется для проверки корректности изменений состояния программы при переходе между режимами работы (создание графа, запуск алгоритма, пошаговое выполнение, очистка рабочей области).</w:t>
      </w:r>
    </w:p>
    <w:p w14:paraId="3CF686CF" w14:textId="31C5A25F" w:rsidR="000E0FDE" w:rsidRDefault="000E0FDE" w:rsidP="000E0FDE">
      <w:pPr>
        <w:pStyle w:val="a1"/>
        <w:tabs>
          <w:tab w:val="clear" w:pos="709"/>
          <w:tab w:val="left" w:pos="0"/>
        </w:tabs>
        <w:ind w:firstLine="0"/>
        <w:rPr>
          <w:b/>
          <w:bCs/>
        </w:rPr>
      </w:pPr>
      <w:r>
        <w:rPr>
          <w:b/>
          <w:bCs/>
        </w:rPr>
        <w:t>Критерии завершения тестирования:</w:t>
      </w:r>
    </w:p>
    <w:p w14:paraId="47559047" w14:textId="3FBF27E0" w:rsidR="000E0FDE" w:rsidRPr="000E0FDE" w:rsidRDefault="000E0FDE" w:rsidP="000E0FDE">
      <w:pPr>
        <w:pStyle w:val="a1"/>
        <w:tabs>
          <w:tab w:val="clear" w:pos="709"/>
          <w:tab w:val="left" w:pos="0"/>
        </w:tabs>
        <w:ind w:firstLine="0"/>
      </w:pPr>
      <w:r>
        <w:t>Тестирование считается завершенным, когда:</w:t>
      </w:r>
    </w:p>
    <w:p w14:paraId="51F335C6" w14:textId="784AB67D" w:rsidR="000E0FDE" w:rsidRDefault="000E0FDE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Проверены все основные функции приложения, описанные в требованиях.</w:t>
      </w:r>
    </w:p>
    <w:p w14:paraId="0F7CF8E8" w14:textId="2BE33DED" w:rsidR="000E0FDE" w:rsidRDefault="000E0FDE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Выполнены подготовленные тестовые сценарии для проверки работы алгоритма Краскала, визуализации, работы с графами и файлового ввода-вывода.</w:t>
      </w:r>
    </w:p>
    <w:p w14:paraId="6409C29B" w14:textId="23848515" w:rsidR="00A3308F" w:rsidRDefault="00A3308F" w:rsidP="000E0FDE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Все обнаруженные критические ошибки исправлены или описаны как известные ограничения программы.</w:t>
      </w:r>
    </w:p>
    <w:p w14:paraId="0CD6CD4C" w14:textId="0F4B8C90" w:rsidR="00A3308F" w:rsidRDefault="00A3308F" w:rsidP="00A3308F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Подтверждена корректность построения минимального остовного дерева на различных тестовых графах.</w:t>
      </w:r>
    </w:p>
    <w:p w14:paraId="4B17BF92" w14:textId="625B62C9" w:rsidR="00A3308F" w:rsidRDefault="00A3308F" w:rsidP="00A3308F">
      <w:pPr>
        <w:pStyle w:val="a1"/>
        <w:tabs>
          <w:tab w:val="clear" w:pos="709"/>
          <w:tab w:val="left" w:pos="0"/>
        </w:tabs>
        <w:ind w:firstLine="0"/>
        <w:rPr>
          <w:b/>
          <w:bCs/>
        </w:rPr>
      </w:pPr>
      <w:r>
        <w:rPr>
          <w:b/>
          <w:bCs/>
        </w:rPr>
        <w:t>Требования к тестовым данным</w:t>
      </w:r>
    </w:p>
    <w:p w14:paraId="6C3334DC" w14:textId="3F275101" w:rsidR="00A3308F" w:rsidRPr="00A3308F" w:rsidRDefault="00A3308F" w:rsidP="00A3308F">
      <w:pPr>
        <w:pStyle w:val="a1"/>
        <w:tabs>
          <w:tab w:val="clear" w:pos="709"/>
          <w:tab w:val="left" w:pos="0"/>
        </w:tabs>
        <w:ind w:firstLine="0"/>
      </w:pPr>
      <w:r>
        <w:t>Требования к тестовым данным:</w:t>
      </w:r>
    </w:p>
    <w:p w14:paraId="3007574A" w14:textId="0BD39247" w:rsidR="00A3308F" w:rsidRDefault="00A3308F" w:rsidP="00A3308F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Наборы графов различного размера для проверки корректности работы алгоритма Краскала.</w:t>
      </w:r>
    </w:p>
    <w:p w14:paraId="520A7542" w14:textId="7FC81865" w:rsidR="00A3308F" w:rsidRDefault="00A3308F" w:rsidP="00A3308F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Корректные и некорректные файлы входных данных для проверки загрузки файлов.</w:t>
      </w:r>
    </w:p>
    <w:p w14:paraId="153E17D0" w14:textId="28664757" w:rsidR="00A3308F" w:rsidRDefault="00A3308F" w:rsidP="00A3308F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lastRenderedPageBreak/>
        <w:t>Графы с различными структурами: связные графы, несвязные графы, графы с разным количеством ребер и различными весами.</w:t>
      </w:r>
    </w:p>
    <w:p w14:paraId="7B35C805" w14:textId="43D28BAD" w:rsidR="00A3308F" w:rsidRDefault="00A3308F" w:rsidP="00A3308F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>Тестовые случаи, включающие граничные значения (минимальное количество вершин, небольшие и более крупные графы).</w:t>
      </w:r>
    </w:p>
    <w:p w14:paraId="1D02BFF8" w14:textId="06E456FB" w:rsidR="00A3308F" w:rsidRDefault="00A3308F" w:rsidP="00A3308F">
      <w:pPr>
        <w:pStyle w:val="a1"/>
        <w:tabs>
          <w:tab w:val="clear" w:pos="709"/>
          <w:tab w:val="left" w:pos="0"/>
        </w:tabs>
        <w:ind w:firstLine="0"/>
        <w:rPr>
          <w:b/>
          <w:bCs/>
        </w:rPr>
      </w:pPr>
      <w:r>
        <w:rPr>
          <w:b/>
          <w:bCs/>
        </w:rPr>
        <w:t>Тестовые активности и оценки</w:t>
      </w:r>
    </w:p>
    <w:p w14:paraId="4808B76E" w14:textId="328DD9AC" w:rsidR="00A3308F" w:rsidRPr="00A3308F" w:rsidRDefault="00A3308F" w:rsidP="00A3308F">
      <w:pPr>
        <w:pStyle w:val="a1"/>
        <w:tabs>
          <w:tab w:val="clear" w:pos="709"/>
          <w:tab w:val="left" w:pos="0"/>
        </w:tabs>
        <w:ind w:firstLine="0"/>
      </w:pPr>
      <w:r>
        <w:t>Оценки тестовых активностей:</w:t>
      </w:r>
    </w:p>
    <w:p w14:paraId="78939F68" w14:textId="5D3FC1E9" w:rsidR="00A3308F" w:rsidRPr="00A3308F" w:rsidRDefault="00A3308F" w:rsidP="00C5443B">
      <w:pPr>
        <w:pStyle w:val="a1"/>
        <w:numPr>
          <w:ilvl w:val="0"/>
          <w:numId w:val="4"/>
        </w:numPr>
        <w:tabs>
          <w:tab w:val="clear" w:pos="709"/>
        </w:tabs>
        <w:ind w:left="0" w:firstLine="0"/>
        <w:rPr>
          <w:b/>
          <w:bCs/>
        </w:rPr>
      </w:pPr>
      <w:r>
        <w:t xml:space="preserve">Модульное </w:t>
      </w:r>
      <w:r w:rsidRPr="00A3308F">
        <w:t>тестирование: проверка отдельных компонентов программы (алгоритм Краскала, DSU, работа с файлами, генерация графов)</w:t>
      </w:r>
      <w:r>
        <w:t xml:space="preserve"> – </w:t>
      </w:r>
      <w:r w:rsidRPr="00A3308F">
        <w:t>30% общих усилий.</w:t>
      </w:r>
    </w:p>
    <w:p w14:paraId="5C7308D1" w14:textId="5D70ED7B" w:rsidR="00A3308F" w:rsidRPr="00A3308F" w:rsidRDefault="00A3308F" w:rsidP="00C5443B">
      <w:pPr>
        <w:pStyle w:val="a1"/>
        <w:numPr>
          <w:ilvl w:val="0"/>
          <w:numId w:val="4"/>
        </w:numPr>
        <w:tabs>
          <w:tab w:val="clear" w:pos="709"/>
        </w:tabs>
        <w:ind w:left="0" w:firstLine="0"/>
        <w:rPr>
          <w:b/>
          <w:bCs/>
        </w:rPr>
      </w:pPr>
      <w:r>
        <w:t xml:space="preserve">Интеграционное </w:t>
      </w:r>
      <w:r w:rsidRPr="00A3308F">
        <w:t>тестирование: проверка взаимодействия алгоритма, графического интерфейса и модулей работы с данными — 30% общих усилий.</w:t>
      </w:r>
    </w:p>
    <w:p w14:paraId="2975277E" w14:textId="2640ADB4" w:rsidR="00A3308F" w:rsidRPr="00A3308F" w:rsidRDefault="00A3308F" w:rsidP="00C5443B">
      <w:pPr>
        <w:pStyle w:val="a1"/>
        <w:numPr>
          <w:ilvl w:val="0"/>
          <w:numId w:val="4"/>
        </w:numPr>
        <w:tabs>
          <w:tab w:val="clear" w:pos="709"/>
        </w:tabs>
        <w:ind w:left="0" w:firstLine="0"/>
        <w:rPr>
          <w:b/>
          <w:bCs/>
        </w:rPr>
      </w:pPr>
      <w:r>
        <w:t xml:space="preserve">Системное </w:t>
      </w:r>
      <w:r>
        <w:rPr>
          <w:rFonts w:eastAsia="Times New Roman"/>
        </w:rPr>
        <w:t>тестирование: проверка приложения в целом, включая пользовательский интерфейс, режимы выполнения алгоритма и визуализацию — 40% общих усилий.</w:t>
      </w:r>
    </w:p>
    <w:p w14:paraId="42608743" w14:textId="08C92AD0" w:rsidR="00A3308F" w:rsidRDefault="00A3308F" w:rsidP="00A3308F">
      <w:pPr>
        <w:pStyle w:val="a1"/>
        <w:tabs>
          <w:tab w:val="clear" w:pos="709"/>
          <w:tab w:val="left" w:pos="0"/>
        </w:tabs>
        <w:ind w:firstLine="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Разработчики</w:t>
      </w:r>
    </w:p>
    <w:p w14:paraId="3FC6E5DF" w14:textId="0A04B8AB" w:rsidR="00A3308F" w:rsidRDefault="00A3308F" w:rsidP="00A3308F">
      <w:pPr>
        <w:pStyle w:val="a1"/>
        <w:tabs>
          <w:tab w:val="clear" w:pos="709"/>
          <w:tab w:val="left" w:pos="0"/>
        </w:tabs>
        <w:ind w:firstLine="0"/>
        <w:rPr>
          <w:rFonts w:eastAsia="Times New Roman"/>
        </w:rPr>
      </w:pPr>
      <w:r>
        <w:rPr>
          <w:rFonts w:eastAsia="Times New Roman"/>
        </w:rPr>
        <w:t>Роли и обязанности:</w:t>
      </w:r>
    </w:p>
    <w:p w14:paraId="2CFA65E7" w14:textId="222BD825" w:rsidR="00A3308F" w:rsidRPr="00A3308F" w:rsidRDefault="00A3308F" w:rsidP="00A3308F">
      <w:pPr>
        <w:pStyle w:val="a1"/>
        <w:numPr>
          <w:ilvl w:val="0"/>
          <w:numId w:val="4"/>
        </w:numPr>
        <w:tabs>
          <w:tab w:val="clear" w:pos="709"/>
        </w:tabs>
        <w:ind w:left="0" w:firstLine="0"/>
        <w:rPr>
          <w:b/>
          <w:bCs/>
        </w:rPr>
      </w:pPr>
      <w:r>
        <w:t xml:space="preserve">Разработчик </w:t>
      </w:r>
      <w:r w:rsidRPr="00A3308F">
        <w:t>алгоритмической части - Харитонов Вадим Сергеевич: отвечает за тестирование и проверку корректности реализации алгоритма Краскала, структуры непересекающихся множеств (DSU), а также логики пошагового выполнения алгоритма.</w:t>
      </w:r>
    </w:p>
    <w:p w14:paraId="3F1B9BDC" w14:textId="020AA73E" w:rsidR="00A3308F" w:rsidRPr="00A3308F" w:rsidRDefault="00A3308F" w:rsidP="00A3308F">
      <w:pPr>
        <w:pStyle w:val="a1"/>
        <w:numPr>
          <w:ilvl w:val="0"/>
          <w:numId w:val="4"/>
        </w:numPr>
        <w:tabs>
          <w:tab w:val="clear" w:pos="709"/>
        </w:tabs>
        <w:ind w:left="0" w:firstLine="0"/>
        <w:rPr>
          <w:b/>
          <w:bCs/>
        </w:rPr>
      </w:pPr>
      <w:r>
        <w:t xml:space="preserve">Разработчик </w:t>
      </w:r>
      <w:r w:rsidRPr="00A3308F">
        <w:t>графического интерфейса - Зайченко Екатерина Эдуардовна: отвечает за проверку корректности работы элементов пользовательского интерфейса, редактора графа и средств визуализации выполнения алгоритма.</w:t>
      </w:r>
    </w:p>
    <w:p w14:paraId="460832B1" w14:textId="19EE0BB3" w:rsidR="00A3308F" w:rsidRPr="002C7561" w:rsidRDefault="00A3308F" w:rsidP="00A3308F">
      <w:pPr>
        <w:pStyle w:val="a1"/>
        <w:numPr>
          <w:ilvl w:val="0"/>
          <w:numId w:val="4"/>
        </w:numPr>
        <w:tabs>
          <w:tab w:val="clear" w:pos="709"/>
        </w:tabs>
        <w:ind w:left="0" w:firstLine="0"/>
        <w:rPr>
          <w:b/>
          <w:bCs/>
        </w:rPr>
      </w:pPr>
      <w:r>
        <w:t xml:space="preserve">Разработчик </w:t>
      </w:r>
      <w:r w:rsidRPr="00A3308F">
        <w:t>модулей работы с данными и тестирования - Шлеин Герман Антонович: отвечает за проверку загрузки и сохранения графов, вывода текстовых пояснений, управления режимами выполнения алгоритма, проведение тестирования приложения и фиксацию выявленных ошибок.</w:t>
      </w:r>
    </w:p>
    <w:p w14:paraId="350EEDA0" w14:textId="62231157" w:rsidR="002C7561" w:rsidRPr="00A3308F" w:rsidRDefault="002C7561" w:rsidP="00A3308F">
      <w:pPr>
        <w:pStyle w:val="a1"/>
        <w:numPr>
          <w:ilvl w:val="0"/>
          <w:numId w:val="4"/>
        </w:numPr>
        <w:tabs>
          <w:tab w:val="clear" w:pos="709"/>
        </w:tabs>
        <w:ind w:left="0" w:firstLine="0"/>
        <w:rPr>
          <w:b/>
          <w:bCs/>
        </w:rPr>
      </w:pPr>
      <w:r>
        <w:lastRenderedPageBreak/>
        <w:t xml:space="preserve">Совместная </w:t>
      </w:r>
      <w:r w:rsidRPr="002C7561">
        <w:t>работа участников: все участники принимают участие в интеграционном и финальном тестировании приложения, проверке соответствия программы требованиям и исправлении обнаруженных ошибок.</w:t>
      </w:r>
    </w:p>
    <w:p w14:paraId="383C12BF" w14:textId="60008366" w:rsidR="000E0FDE" w:rsidRDefault="002C7561" w:rsidP="00535A28">
      <w:pPr>
        <w:pStyle w:val="a1"/>
        <w:ind w:firstLine="0"/>
        <w:rPr>
          <w:b/>
          <w:bCs/>
        </w:rPr>
      </w:pPr>
      <w:r>
        <w:rPr>
          <w:b/>
          <w:bCs/>
        </w:rPr>
        <w:t>Расписание</w:t>
      </w:r>
    </w:p>
    <w:p w14:paraId="2317EF42" w14:textId="59AF778A" w:rsidR="002C7561" w:rsidRDefault="002C7561" w:rsidP="00535A28">
      <w:pPr>
        <w:pStyle w:val="a1"/>
        <w:ind w:firstLine="0"/>
      </w:pPr>
      <w:r>
        <w:t>График тестирования согласован с этапами разработки приложения:</w:t>
      </w:r>
    </w:p>
    <w:p w14:paraId="2ED8BE54" w14:textId="53A271D0" w:rsidR="002C7561" w:rsidRPr="00185341" w:rsidRDefault="00185341" w:rsidP="006534DF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t xml:space="preserve">После </w:t>
      </w:r>
      <w:r>
        <w:rPr>
          <w:rFonts w:eastAsia="Times New Roman"/>
        </w:rPr>
        <w:t>подготовки прототипа (до 13 июля): проверка структуры приложения, наличия основных элементов интерфейса и корректности взаимодействия компонентов.</w:t>
      </w:r>
    </w:p>
    <w:p w14:paraId="51BCAF33" w14:textId="46F00BD0" w:rsidR="00185341" w:rsidRPr="00185341" w:rsidRDefault="00185341" w:rsidP="006534DF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rPr>
          <w:rFonts w:eastAsia="Times New Roman"/>
        </w:rPr>
        <w:t xml:space="preserve">После </w:t>
      </w:r>
      <w:r w:rsidRPr="00185341">
        <w:rPr>
          <w:rFonts w:eastAsia="Times New Roman"/>
        </w:rPr>
        <w:t>подготовки первой версии (до 15 июля): тестирование генерации графов, загрузки графов из файла, запуска алгоритма Краскала и проверки правильности построения минимального остовного дерева.</w:t>
      </w:r>
    </w:p>
    <w:p w14:paraId="21086542" w14:textId="64E21296" w:rsidR="00185341" w:rsidRPr="00185341" w:rsidRDefault="00185341" w:rsidP="006534DF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rPr>
          <w:rFonts w:eastAsia="Times New Roman"/>
        </w:rPr>
        <w:t xml:space="preserve">После </w:t>
      </w:r>
      <w:r>
        <w:rPr>
          <w:rFonts w:eastAsia="Times New Roman"/>
        </w:rPr>
        <w:t>подготовки второй версии (до 17 июля): тестирование автоматического и пошагового режимов выполнения алгоритма, сохранения графов, вывода текстовых пояснений и очистки рабочей области.</w:t>
      </w:r>
    </w:p>
    <w:p w14:paraId="4D844E63" w14:textId="153625FC" w:rsidR="00185341" w:rsidRPr="002C7561" w:rsidRDefault="00185341" w:rsidP="006534DF">
      <w:pPr>
        <w:pStyle w:val="a1"/>
        <w:numPr>
          <w:ilvl w:val="0"/>
          <w:numId w:val="4"/>
        </w:numPr>
        <w:tabs>
          <w:tab w:val="clear" w:pos="709"/>
        </w:tabs>
        <w:ind w:left="0" w:firstLine="0"/>
      </w:pPr>
      <w:r>
        <w:rPr>
          <w:rFonts w:eastAsia="Times New Roman"/>
        </w:rPr>
        <w:t xml:space="preserve">После </w:t>
      </w:r>
      <w:r>
        <w:rPr>
          <w:rFonts w:eastAsia="Times New Roman"/>
        </w:rPr>
        <w:t>подготовки финальной версии (до 18 июля): итоговое системное тестирование приложения, проверка ручного редактирования графа, справочной информации и исправление выявленных ошибок.</w:t>
      </w:r>
    </w:p>
    <w:p w14:paraId="6EF2ED0D" w14:textId="77777777" w:rsidR="002C7561" w:rsidRPr="000E0FDE" w:rsidRDefault="002C7561" w:rsidP="00535A28">
      <w:pPr>
        <w:pStyle w:val="a1"/>
        <w:ind w:firstLine="0"/>
        <w:rPr>
          <w:bCs/>
          <w:color w:val="000000" w:themeColor="text1"/>
        </w:rPr>
      </w:pPr>
    </w:p>
    <w:p w14:paraId="12FEE0B0" w14:textId="29197FAF" w:rsidR="00836DD1" w:rsidRPr="00836DD1" w:rsidRDefault="00836DD1" w:rsidP="00836DD1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2.3.3.</w:t>
      </w:r>
      <w:r w:rsidRPr="00836DD1">
        <w:rPr>
          <w:bCs/>
          <w:color w:val="000000" w:themeColor="text1"/>
        </w:rPr>
        <w:t>2. Тестирование графического интерфейса</w:t>
      </w:r>
    </w:p>
    <w:p w14:paraId="56FE68C6" w14:textId="77777777" w:rsidR="00836DD1" w:rsidRPr="00836DD1" w:rsidRDefault="00836DD1" w:rsidP="00836DD1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…</w:t>
      </w:r>
      <w:r w:rsidRPr="00836DD1">
        <w:rPr>
          <w:bCs/>
          <w:color w:val="000000" w:themeColor="text1"/>
        </w:rPr>
        <w:t>(обязательно наличие скриншотов)</w:t>
      </w:r>
    </w:p>
    <w:p w14:paraId="79064D8A" w14:textId="77777777" w:rsidR="00836DD1" w:rsidRDefault="00836DD1" w:rsidP="00836DD1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2.3.3.</w:t>
      </w:r>
      <w:r w:rsidRPr="00836DD1">
        <w:rPr>
          <w:bCs/>
          <w:color w:val="000000" w:themeColor="text1"/>
        </w:rPr>
        <w:t>3. Тестирование алгоритма</w:t>
      </w:r>
    </w:p>
    <w:p w14:paraId="01D9B0A1" w14:textId="77777777" w:rsidR="00836DD1" w:rsidRDefault="00836DD1" w:rsidP="00836DD1">
      <w:pPr>
        <w:pStyle w:val="a1"/>
      </w:pPr>
      <w:r>
        <w:rPr>
          <w:bCs/>
          <w:color w:val="000000" w:themeColor="text1"/>
        </w:rPr>
        <w:t>…</w:t>
      </w:r>
    </w:p>
    <w:p w14:paraId="1759CFF5" w14:textId="77777777" w:rsidR="00AE03FD" w:rsidRDefault="005B15C1">
      <w:pPr>
        <w:pStyle w:val="a"/>
        <w:numPr>
          <w:ilvl w:val="0"/>
          <w:numId w:val="0"/>
        </w:numPr>
        <w:ind w:left="1069"/>
      </w:pPr>
      <w:r>
        <w:br w:type="page"/>
      </w:r>
    </w:p>
    <w:p w14:paraId="6B8B97B6" w14:textId="77777777" w:rsidR="00AE03FD" w:rsidRDefault="005B15C1">
      <w:pPr>
        <w:pStyle w:val="2"/>
        <w:numPr>
          <w:ilvl w:val="1"/>
          <w:numId w:val="2"/>
        </w:numPr>
      </w:pPr>
      <w:bookmarkStart w:id="12" w:name="_Toc230206153"/>
      <w:r>
        <w:lastRenderedPageBreak/>
        <w:t>3 ИСПОЛЬЗУЕМЫЕ ТЕХНОЛОГИИ</w:t>
      </w:r>
      <w:bookmarkEnd w:id="12"/>
    </w:p>
    <w:p w14:paraId="65480A51" w14:textId="77777777" w:rsidR="00AE03FD" w:rsidRDefault="005B15C1">
      <w:pPr>
        <w:pStyle w:val="a1"/>
      </w:pPr>
      <w:r>
        <w:t>В данной главе опишите технологии, которые использовались вами при выполнении задач в рамках практики.</w:t>
      </w:r>
    </w:p>
    <w:p w14:paraId="17C0A02B" w14:textId="77777777" w:rsidR="00AE03FD" w:rsidRDefault="005B15C1">
      <w:pPr>
        <w:pStyle w:val="a1"/>
      </w:pPr>
      <w:r>
        <w:t>Это могут быть языки программирования, списки конкретных библиотек / ПО и целей / мест их применения.</w:t>
      </w:r>
      <w:r>
        <w:br w:type="page"/>
      </w:r>
    </w:p>
    <w:p w14:paraId="53CD43D2" w14:textId="77777777" w:rsidR="00AE03FD" w:rsidRDefault="005B15C1">
      <w:pPr>
        <w:pStyle w:val="2"/>
        <w:numPr>
          <w:ilvl w:val="1"/>
          <w:numId w:val="2"/>
        </w:numPr>
      </w:pPr>
      <w:bookmarkStart w:id="13" w:name="_Toc230206154"/>
      <w:r>
        <w:lastRenderedPageBreak/>
        <w:t>4 ОТЗЫВ РУКОВОДИТЕЛЯ</w:t>
      </w:r>
      <w:bookmarkEnd w:id="13"/>
    </w:p>
    <w:p w14:paraId="65FD3A5C" w14:textId="77777777" w:rsidR="00AE03FD" w:rsidRDefault="005B15C1">
      <w:pPr>
        <w:pStyle w:val="a1"/>
      </w:pPr>
      <w:r>
        <w:t xml:space="preserve">По результатам работы учебная практика оценена на </w:t>
      </w:r>
      <w:r w:rsidRPr="00C60A7C">
        <w:rPr>
          <w:color w:val="EE0000"/>
        </w:rPr>
        <w:t>&lt;ваша_оценка&gt;.</w:t>
      </w:r>
    </w:p>
    <w:p w14:paraId="3256D7BE" w14:textId="0A863234" w:rsidR="00AE03FD" w:rsidRPr="00C60A7C" w:rsidRDefault="00C60A7C" w:rsidP="00C60A7C">
      <w:pPr>
        <w:pStyle w:val="a1"/>
        <w:ind w:firstLine="0"/>
        <w:rPr>
          <w:color w:val="EE0000"/>
        </w:rPr>
      </w:pPr>
      <w:r>
        <w:tab/>
      </w:r>
      <w:r w:rsidR="005B15C1" w:rsidRPr="00C60A7C">
        <w:rPr>
          <w:color w:val="EE0000"/>
        </w:rPr>
        <w:t>Для прохождения автоматической проверки для скана необходима подпись и ссылка в тексте, т.к. он считается рисунком.</w:t>
      </w:r>
    </w:p>
    <w:p w14:paraId="489F5510" w14:textId="77777777" w:rsidR="00AE03FD" w:rsidRDefault="005B15C1">
      <w:pPr>
        <w:pStyle w:val="a1"/>
      </w:pPr>
      <w:r>
        <w:t>Отзыв руководителя с оценкой (см. рис. Х).</w:t>
      </w:r>
    </w:p>
    <w:p w14:paraId="238F13C4" w14:textId="77777777" w:rsidR="00AE03FD" w:rsidRDefault="005B15C1">
      <w:pPr>
        <w:pStyle w:val="a1"/>
        <w:ind w:firstLine="0"/>
        <w:jc w:val="center"/>
      </w:pPr>
      <w:r>
        <w:rPr>
          <w:noProof/>
          <w:lang w:eastAsia="ja-JP" w:bidi="ar-SA"/>
        </w:rPr>
        <w:drawing>
          <wp:inline distT="0" distB="0" distL="0" distR="0" wp14:anchorId="08234971" wp14:editId="4CC531B7">
            <wp:extent cx="3568065" cy="50419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8065" cy="504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60E96" w14:textId="77777777" w:rsidR="00AE03FD" w:rsidRDefault="005B15C1">
      <w:pPr>
        <w:pStyle w:val="af3"/>
        <w:rPr>
          <w:rFonts w:cs="Cambria"/>
          <w:b/>
          <w:bCs/>
          <w:caps/>
          <w:kern w:val="2"/>
          <w:highlight w:val="lightGray"/>
        </w:rPr>
      </w:pPr>
      <w:r>
        <w:t xml:space="preserve">Рисунок </w:t>
      </w:r>
      <w:r>
        <w:rPr>
          <w:color w:val="EE0000"/>
        </w:rPr>
        <w:t>Х</w:t>
      </w:r>
      <w:r>
        <w:t xml:space="preserve"> — Отзыв руководителя</w:t>
      </w:r>
      <w:r>
        <w:br w:type="page"/>
      </w:r>
    </w:p>
    <w:p w14:paraId="749A55CC" w14:textId="77777777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14" w:name="_Toc230206155"/>
      <w:r>
        <w:lastRenderedPageBreak/>
        <w:t>ЗАКЛЮЧЕНИЕ</w:t>
      </w:r>
      <w:bookmarkEnd w:id="14"/>
    </w:p>
    <w:p w14:paraId="5FDA73FC" w14:textId="77777777" w:rsidR="00AE03FD" w:rsidRDefault="005B15C1">
      <w:pPr>
        <w:pStyle w:val="a1"/>
      </w:pPr>
      <w:r>
        <w:t>Заключение содержит краткое описание результатов по каждой задаче, обозначенной в разделе «Постановка задачи», результаты работы в целом, согласно обозначенной цели и пр.</w:t>
      </w:r>
    </w:p>
    <w:p w14:paraId="5AA07492" w14:textId="77777777" w:rsidR="00AE03FD" w:rsidRDefault="005B15C1">
      <w:pPr>
        <w:rPr>
          <w:rFonts w:cs="Times New Roman"/>
          <w:szCs w:val="28"/>
        </w:rPr>
      </w:pPr>
      <w:r>
        <w:br w:type="page"/>
      </w:r>
    </w:p>
    <w:p w14:paraId="58A4DFB3" w14:textId="1F010169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15" w:name="_Toc73173388"/>
      <w:bookmarkStart w:id="16" w:name="_Toc230206156"/>
      <w:r>
        <w:rPr>
          <w:rFonts w:cs="Times New Roman"/>
        </w:rPr>
        <w:lastRenderedPageBreak/>
        <w:t>СПИСОК ИСПОЛЬЗОВАННЫХ ИСТОЧНИКОВ</w:t>
      </w:r>
      <w:bookmarkEnd w:id="15"/>
      <w:bookmarkEnd w:id="16"/>
    </w:p>
    <w:p w14:paraId="6136535D" w14:textId="77777777" w:rsidR="00C60A7C" w:rsidRDefault="00836DD1" w:rsidP="00C60A7C">
      <w:pPr>
        <w:pStyle w:val="a1"/>
        <w:numPr>
          <w:ilvl w:val="0"/>
          <w:numId w:val="5"/>
        </w:numPr>
      </w:pPr>
      <w:r w:rsidRPr="00836DD1">
        <w:t>Java. Базовый курс</w:t>
      </w:r>
      <w:r>
        <w:t xml:space="preserve"> </w:t>
      </w:r>
      <w:r w:rsidRPr="00836DD1">
        <w:t>[</w:t>
      </w:r>
      <w:r>
        <w:t>Электронный</w:t>
      </w:r>
      <w:r w:rsidRPr="00836DD1">
        <w:t xml:space="preserve"> </w:t>
      </w:r>
      <w:r>
        <w:t>ресурс</w:t>
      </w:r>
      <w:r w:rsidRPr="00836DD1">
        <w:t xml:space="preserve">]. </w:t>
      </w:r>
      <w:r>
        <w:t xml:space="preserve">URL: </w:t>
      </w:r>
      <w:r w:rsidRPr="00836DD1">
        <w:t>https://stepik.org/course/Java-Базовый-курс-187/syllabus</w:t>
      </w:r>
      <w:r>
        <w:t xml:space="preserve"> (дата обращения: 06.07.2026).</w:t>
      </w:r>
    </w:p>
    <w:p w14:paraId="3BFE6747" w14:textId="5A1AC564" w:rsidR="00AE03FD" w:rsidRPr="00C60A7C" w:rsidRDefault="00C60A7C" w:rsidP="00C60A7C">
      <w:pPr>
        <w:pStyle w:val="a1"/>
        <w:ind w:firstLine="0"/>
      </w:pPr>
      <w:r>
        <w:t>2.</w:t>
      </w:r>
      <w:r>
        <w:tab/>
      </w:r>
      <w:r w:rsidR="005B15C1">
        <w:br w:type="page"/>
      </w:r>
    </w:p>
    <w:p w14:paraId="29CCDDEC" w14:textId="77777777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17" w:name="_Toc230206157"/>
      <w:r>
        <w:rPr>
          <w:rFonts w:cs="Times New Roman"/>
          <w:color w:val="000000"/>
        </w:rPr>
        <w:lastRenderedPageBreak/>
        <w:t xml:space="preserve">ПРИЛОЖЕНИЕ А </w:t>
      </w:r>
      <w:r>
        <w:rPr>
          <w:rFonts w:cs="Times New Roman"/>
          <w:color w:val="EE0000"/>
        </w:rPr>
        <w:t>(заголовок второго уровня)</w:t>
      </w:r>
      <w:bookmarkEnd w:id="17"/>
    </w:p>
    <w:p w14:paraId="336A6A05" w14:textId="77777777" w:rsidR="00AE03FD" w:rsidRDefault="00AE03FD">
      <w:pPr>
        <w:pStyle w:val="a"/>
        <w:numPr>
          <w:ilvl w:val="0"/>
          <w:numId w:val="0"/>
        </w:numPr>
      </w:pPr>
    </w:p>
    <w:sectPr w:rsidR="00AE03FD" w:rsidSect="00AE03FD"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3AAB7" w14:textId="77777777" w:rsidR="00130D01" w:rsidRDefault="00130D01" w:rsidP="00AE03FD">
      <w:r>
        <w:separator/>
      </w:r>
    </w:p>
  </w:endnote>
  <w:endnote w:type="continuationSeparator" w:id="0">
    <w:p w14:paraId="731F2CE6" w14:textId="77777777" w:rsidR="00130D01" w:rsidRDefault="00130D01" w:rsidP="00AE0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oto Serif CJK SC">
    <w:altName w:val="SimSun"/>
    <w:charset w:val="86"/>
    <w:family w:val="auto"/>
    <w:pitch w:val="default"/>
  </w:font>
  <w:font w:name="Lohit Devanagari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91D4B" w14:textId="77777777" w:rsidR="00AE03FD" w:rsidRDefault="00AE03F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04B1E" w14:textId="77777777" w:rsidR="00AE03FD" w:rsidRDefault="00AE03FD">
    <w:pPr>
      <w:jc w:val="center"/>
      <w:rPr>
        <w:rStyle w:val="ae"/>
      </w:rPr>
    </w:pPr>
  </w:p>
  <w:p w14:paraId="001E77AC" w14:textId="77777777" w:rsidR="00AE03FD" w:rsidRDefault="00AE03FD">
    <w:pPr>
      <w:ind w:right="360"/>
      <w:jc w:val="center"/>
      <w:rPr>
        <w:rStyle w:val="ae"/>
      </w:rPr>
    </w:pPr>
    <w:r>
      <w:rPr>
        <w:rStyle w:val="ae"/>
      </w:rPr>
      <w:fldChar w:fldCharType="begin"/>
    </w:r>
    <w:r w:rsidR="005B15C1">
      <w:rPr>
        <w:rStyle w:val="ae"/>
      </w:rPr>
      <w:instrText xml:space="preserve"> PAGE </w:instrText>
    </w:r>
    <w:r>
      <w:rPr>
        <w:rStyle w:val="ae"/>
      </w:rPr>
      <w:fldChar w:fldCharType="separate"/>
    </w:r>
    <w:r w:rsidR="00935E2C">
      <w:rPr>
        <w:rStyle w:val="ae"/>
        <w:noProof/>
      </w:rPr>
      <w:t>10</w:t>
    </w:r>
    <w:r>
      <w:rPr>
        <w:rStyle w:val="a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A3012" w14:textId="77777777" w:rsidR="00AE03FD" w:rsidRDefault="00AE03FD">
    <w:pPr>
      <w:jc w:val="center"/>
    </w:pPr>
  </w:p>
  <w:p w14:paraId="2682D1E5" w14:textId="77777777" w:rsidR="00AE03FD" w:rsidRDefault="00AE03FD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29A87" w14:textId="77777777" w:rsidR="00130D01" w:rsidRDefault="00130D01">
      <w:r>
        <w:separator/>
      </w:r>
    </w:p>
  </w:footnote>
  <w:footnote w:type="continuationSeparator" w:id="0">
    <w:p w14:paraId="60F09E7E" w14:textId="77777777" w:rsidR="00130D01" w:rsidRDefault="00130D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none"/>
      <w:pStyle w:val="1"/>
      <w:suff w:val="nothing"/>
      <w:lvlText w:val=""/>
      <w:lvlJc w:val="left"/>
      <w:pPr>
        <w:tabs>
          <w:tab w:val="left" w:pos="708"/>
        </w:tabs>
        <w:ind w:left="708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708"/>
        </w:tabs>
        <w:ind w:left="708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708"/>
        </w:tabs>
        <w:ind w:left="708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708"/>
        </w:tabs>
        <w:ind w:left="708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708"/>
        </w:tabs>
        <w:ind w:left="708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708"/>
        </w:tabs>
        <w:ind w:left="708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708"/>
        </w:tabs>
        <w:ind w:left="708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708"/>
        </w:tabs>
        <w:ind w:left="708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708"/>
        </w:tabs>
        <w:ind w:left="708" w:firstLine="0"/>
      </w:pPr>
    </w:lvl>
  </w:abstractNum>
  <w:abstractNum w:abstractNumId="4" w15:restartNumberingAfterBreak="0">
    <w:nsid w:val="077F36CD"/>
    <w:multiLevelType w:val="hybridMultilevel"/>
    <w:tmpl w:val="3022FC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9040FB"/>
    <w:multiLevelType w:val="hybridMultilevel"/>
    <w:tmpl w:val="27288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C3CF4"/>
    <w:multiLevelType w:val="hybridMultilevel"/>
    <w:tmpl w:val="5DA2AA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DD940B7"/>
    <w:multiLevelType w:val="hybridMultilevel"/>
    <w:tmpl w:val="F95CF4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7F26D0"/>
    <w:multiLevelType w:val="multilevel"/>
    <w:tmpl w:val="7E921FD8"/>
    <w:lvl w:ilvl="0">
      <w:start w:val="1"/>
      <w:numFmt w:val="decimal"/>
      <w:lvlText w:val=""/>
      <w:lvlJc w:val="left"/>
      <w:pPr>
        <w:ind w:left="17700" w:firstLine="0"/>
      </w:pPr>
    </w:lvl>
    <w:lvl w:ilvl="1">
      <w:start w:val="1"/>
      <w:numFmt w:val="decimal"/>
      <w:lvlText w:val=""/>
      <w:lvlJc w:val="left"/>
      <w:pPr>
        <w:ind w:left="17700" w:firstLine="0"/>
      </w:pPr>
    </w:lvl>
    <w:lvl w:ilvl="2">
      <w:start w:val="1"/>
      <w:numFmt w:val="decimal"/>
      <w:lvlText w:val=""/>
      <w:lvlJc w:val="left"/>
      <w:pPr>
        <w:ind w:left="17700" w:firstLine="0"/>
      </w:pPr>
    </w:lvl>
    <w:lvl w:ilvl="3">
      <w:start w:val="1"/>
      <w:numFmt w:val="decimal"/>
      <w:lvlText w:val=""/>
      <w:lvlJc w:val="left"/>
      <w:pPr>
        <w:ind w:left="17700" w:firstLine="0"/>
      </w:pPr>
    </w:lvl>
    <w:lvl w:ilvl="4">
      <w:start w:val="1"/>
      <w:numFmt w:val="decimal"/>
      <w:lvlText w:val=""/>
      <w:lvlJc w:val="left"/>
      <w:pPr>
        <w:ind w:left="17700" w:firstLine="0"/>
      </w:pPr>
    </w:lvl>
    <w:lvl w:ilvl="5">
      <w:start w:val="1"/>
      <w:numFmt w:val="decimal"/>
      <w:lvlText w:val=""/>
      <w:lvlJc w:val="left"/>
      <w:pPr>
        <w:ind w:left="17700" w:firstLine="0"/>
      </w:pPr>
    </w:lvl>
    <w:lvl w:ilvl="6">
      <w:start w:val="1"/>
      <w:numFmt w:val="decimal"/>
      <w:lvlText w:val=""/>
      <w:lvlJc w:val="left"/>
      <w:pPr>
        <w:ind w:left="17700" w:firstLine="0"/>
      </w:pPr>
    </w:lvl>
    <w:lvl w:ilvl="7">
      <w:start w:val="1"/>
      <w:numFmt w:val="decimal"/>
      <w:lvlText w:val=""/>
      <w:lvlJc w:val="left"/>
      <w:pPr>
        <w:ind w:left="17700" w:firstLine="0"/>
      </w:pPr>
    </w:lvl>
    <w:lvl w:ilvl="8">
      <w:start w:val="1"/>
      <w:numFmt w:val="decimal"/>
      <w:lvlText w:val=""/>
      <w:lvlJc w:val="left"/>
      <w:pPr>
        <w:ind w:left="17700" w:firstLine="0"/>
      </w:pPr>
    </w:lvl>
  </w:abstractNum>
  <w:abstractNum w:abstractNumId="9" w15:restartNumberingAfterBreak="0">
    <w:nsid w:val="2A7B5880"/>
    <w:multiLevelType w:val="hybridMultilevel"/>
    <w:tmpl w:val="C85E411E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36FD3618"/>
    <w:multiLevelType w:val="hybridMultilevel"/>
    <w:tmpl w:val="C9CC46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3C2287E"/>
    <w:multiLevelType w:val="hybridMultilevel"/>
    <w:tmpl w:val="3976C40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9ADCABA"/>
    <w:multiLevelType w:val="multilevel"/>
    <w:tmpl w:val="59ADCABA"/>
    <w:lvl w:ilvl="0">
      <w:start w:val="1"/>
      <w:numFmt w:val="bullet"/>
      <w:pStyle w:val="a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E3D170D"/>
    <w:multiLevelType w:val="hybridMultilevel"/>
    <w:tmpl w:val="1CBA5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867157">
    <w:abstractNumId w:val="3"/>
  </w:num>
  <w:num w:numId="2" w16cid:durableId="1161576446">
    <w:abstractNumId w:val="2"/>
  </w:num>
  <w:num w:numId="3" w16cid:durableId="1622758413">
    <w:abstractNumId w:val="12"/>
  </w:num>
  <w:num w:numId="4" w16cid:durableId="1840003000">
    <w:abstractNumId w:val="1"/>
  </w:num>
  <w:num w:numId="5" w16cid:durableId="904757068">
    <w:abstractNumId w:val="0"/>
  </w:num>
  <w:num w:numId="6" w16cid:durableId="1416055505">
    <w:abstractNumId w:val="5"/>
  </w:num>
  <w:num w:numId="7" w16cid:durableId="1188714295">
    <w:abstractNumId w:val="7"/>
  </w:num>
  <w:num w:numId="8" w16cid:durableId="213275612">
    <w:abstractNumId w:val="13"/>
  </w:num>
  <w:num w:numId="9" w16cid:durableId="1820876559">
    <w:abstractNumId w:val="6"/>
  </w:num>
  <w:num w:numId="10" w16cid:durableId="1200510622">
    <w:abstractNumId w:val="11"/>
  </w:num>
  <w:num w:numId="11" w16cid:durableId="1587037937">
    <w:abstractNumId w:val="8"/>
  </w:num>
  <w:num w:numId="12" w16cid:durableId="1302810589">
    <w:abstractNumId w:val="4"/>
  </w:num>
  <w:num w:numId="13" w16cid:durableId="785389160">
    <w:abstractNumId w:val="10"/>
  </w:num>
  <w:num w:numId="14" w16cid:durableId="1427340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3FD"/>
    <w:rsid w:val="00002A2C"/>
    <w:rsid w:val="0001618B"/>
    <w:rsid w:val="000621EA"/>
    <w:rsid w:val="00071BA5"/>
    <w:rsid w:val="000930D7"/>
    <w:rsid w:val="000C2122"/>
    <w:rsid w:val="000E0FDE"/>
    <w:rsid w:val="00130D01"/>
    <w:rsid w:val="001401FC"/>
    <w:rsid w:val="00185341"/>
    <w:rsid w:val="00231C44"/>
    <w:rsid w:val="002679F3"/>
    <w:rsid w:val="002A0810"/>
    <w:rsid w:val="002C7561"/>
    <w:rsid w:val="002D3E1A"/>
    <w:rsid w:val="00395E83"/>
    <w:rsid w:val="003A0C7A"/>
    <w:rsid w:val="00407F6E"/>
    <w:rsid w:val="00410869"/>
    <w:rsid w:val="00461C7E"/>
    <w:rsid w:val="00466BC8"/>
    <w:rsid w:val="004E0C2E"/>
    <w:rsid w:val="00504FF9"/>
    <w:rsid w:val="00513625"/>
    <w:rsid w:val="00535A28"/>
    <w:rsid w:val="00535DAE"/>
    <w:rsid w:val="0055338B"/>
    <w:rsid w:val="0057612A"/>
    <w:rsid w:val="005A021D"/>
    <w:rsid w:val="005A4F5E"/>
    <w:rsid w:val="005B15C1"/>
    <w:rsid w:val="005E7A09"/>
    <w:rsid w:val="006541CA"/>
    <w:rsid w:val="0067484F"/>
    <w:rsid w:val="00697D6C"/>
    <w:rsid w:val="006E39BB"/>
    <w:rsid w:val="006E5CF2"/>
    <w:rsid w:val="006F672A"/>
    <w:rsid w:val="007058C0"/>
    <w:rsid w:val="00714FC5"/>
    <w:rsid w:val="00721573"/>
    <w:rsid w:val="0072777E"/>
    <w:rsid w:val="0081415A"/>
    <w:rsid w:val="00836DD1"/>
    <w:rsid w:val="008F0938"/>
    <w:rsid w:val="008F2AE9"/>
    <w:rsid w:val="00901280"/>
    <w:rsid w:val="009347DF"/>
    <w:rsid w:val="00935E2C"/>
    <w:rsid w:val="00944A72"/>
    <w:rsid w:val="00997795"/>
    <w:rsid w:val="00A3308F"/>
    <w:rsid w:val="00A56DEB"/>
    <w:rsid w:val="00A93743"/>
    <w:rsid w:val="00AE03FD"/>
    <w:rsid w:val="00B264F7"/>
    <w:rsid w:val="00BA5DC1"/>
    <w:rsid w:val="00C60A7C"/>
    <w:rsid w:val="00C73848"/>
    <w:rsid w:val="00CE11CC"/>
    <w:rsid w:val="00D70ECE"/>
    <w:rsid w:val="00DB3F62"/>
    <w:rsid w:val="00EB5A10"/>
    <w:rsid w:val="00F1374C"/>
    <w:rsid w:val="00F53E0B"/>
    <w:rsid w:val="00F53E46"/>
    <w:rsid w:val="00FD19DE"/>
    <w:rsid w:val="4CD1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25EAB"/>
  <w15:docId w15:val="{91EF0C74-BADC-4C40-A13B-28E0F550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E03FD"/>
    <w:pPr>
      <w:suppressAutoHyphens/>
      <w:jc w:val="both"/>
    </w:pPr>
    <w:rPr>
      <w:rFonts w:ascii="Times New Roman" w:hAnsi="Times New Roman"/>
      <w:sz w:val="28"/>
      <w:lang w:eastAsia="zh-CN" w:bidi="hi-IN"/>
    </w:rPr>
  </w:style>
  <w:style w:type="paragraph" w:styleId="1">
    <w:name w:val="heading 1"/>
    <w:basedOn w:val="a0"/>
    <w:next w:val="a0"/>
    <w:qFormat/>
    <w:rsid w:val="00AE03FD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AE03FD"/>
    <w:pPr>
      <w:tabs>
        <w:tab w:val="left" w:pos="0"/>
      </w:tabs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qFormat/>
    <w:rsid w:val="00AE03FD"/>
    <w:pPr>
      <w:numPr>
        <w:numId w:val="2"/>
      </w:numPr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link w:val="40"/>
    <w:qFormat/>
    <w:rsid w:val="00AE03FD"/>
    <w:pPr>
      <w:outlineLvl w:val="3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link w:val="a5"/>
    <w:qFormat/>
    <w:rsid w:val="00AE03FD"/>
    <w:pPr>
      <w:tabs>
        <w:tab w:val="left" w:pos="709"/>
      </w:tabs>
      <w:suppressAutoHyphens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zh-CN" w:bidi="hi-IN"/>
    </w:rPr>
  </w:style>
  <w:style w:type="paragraph" w:styleId="a6">
    <w:name w:val="caption"/>
    <w:basedOn w:val="a0"/>
    <w:next w:val="a0"/>
    <w:qFormat/>
    <w:rsid w:val="00AE03FD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a7">
    <w:name w:val="annotation reference"/>
    <w:basedOn w:val="a2"/>
    <w:uiPriority w:val="99"/>
    <w:semiHidden/>
    <w:unhideWhenUsed/>
    <w:qFormat/>
    <w:rsid w:val="00AE03FD"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qFormat/>
    <w:rsid w:val="00AE03FD"/>
    <w:rPr>
      <w:rFonts w:cs="Mangal"/>
      <w:szCs w:val="18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sid w:val="00AE03FD"/>
    <w:rPr>
      <w:b/>
      <w:bCs/>
    </w:rPr>
  </w:style>
  <w:style w:type="paragraph" w:styleId="ac">
    <w:name w:val="footer"/>
    <w:basedOn w:val="user"/>
    <w:qFormat/>
    <w:rsid w:val="00AE03FD"/>
  </w:style>
  <w:style w:type="paragraph" w:customStyle="1" w:styleId="user">
    <w:name w:val="Колонтитулы (user)"/>
    <w:basedOn w:val="a0"/>
    <w:qFormat/>
    <w:rsid w:val="00AE03FD"/>
  </w:style>
  <w:style w:type="character" w:styleId="ad">
    <w:name w:val="Hyperlink"/>
    <w:basedOn w:val="a2"/>
    <w:uiPriority w:val="99"/>
    <w:unhideWhenUsed/>
    <w:qFormat/>
    <w:rsid w:val="00AE03FD"/>
    <w:rPr>
      <w:color w:val="0000FF" w:themeColor="hyperlink"/>
      <w:u w:val="single"/>
    </w:rPr>
  </w:style>
  <w:style w:type="paragraph" w:styleId="a">
    <w:name w:val="List"/>
    <w:basedOn w:val="a1"/>
    <w:qFormat/>
    <w:rsid w:val="00AE03FD"/>
    <w:pPr>
      <w:numPr>
        <w:numId w:val="3"/>
      </w:numPr>
    </w:pPr>
  </w:style>
  <w:style w:type="character" w:styleId="ae">
    <w:name w:val="page number"/>
    <w:basedOn w:val="a2"/>
    <w:qFormat/>
    <w:rsid w:val="00AE03FD"/>
  </w:style>
  <w:style w:type="table" w:styleId="af">
    <w:name w:val="Table Grid"/>
    <w:basedOn w:val="a3"/>
    <w:uiPriority w:val="59"/>
    <w:qFormat/>
    <w:rsid w:val="00AE0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1"/>
    <w:next w:val="a1"/>
    <w:uiPriority w:val="39"/>
    <w:qFormat/>
    <w:rsid w:val="00AE03FD"/>
    <w:pPr>
      <w:tabs>
        <w:tab w:val="right" w:leader="dot" w:pos="9345"/>
      </w:tabs>
      <w:ind w:firstLine="0"/>
    </w:pPr>
  </w:style>
  <w:style w:type="paragraph" w:styleId="20">
    <w:name w:val="toc 2"/>
    <w:basedOn w:val="10"/>
    <w:next w:val="a0"/>
    <w:uiPriority w:val="39"/>
    <w:unhideWhenUsed/>
    <w:qFormat/>
    <w:rsid w:val="00AE03FD"/>
    <w:rPr>
      <w:rFonts w:cs="Mangal"/>
      <w:szCs w:val="18"/>
    </w:rPr>
  </w:style>
  <w:style w:type="paragraph" w:styleId="30">
    <w:name w:val="toc 3"/>
    <w:basedOn w:val="20"/>
    <w:next w:val="a1"/>
    <w:uiPriority w:val="39"/>
    <w:unhideWhenUsed/>
    <w:qFormat/>
    <w:rsid w:val="00AE03FD"/>
  </w:style>
  <w:style w:type="paragraph" w:styleId="41">
    <w:name w:val="toc 4"/>
    <w:basedOn w:val="a0"/>
    <w:next w:val="a0"/>
    <w:uiPriority w:val="39"/>
    <w:unhideWhenUsed/>
    <w:qFormat/>
    <w:rsid w:val="00AE03FD"/>
    <w:pPr>
      <w:spacing w:after="100"/>
      <w:ind w:left="600"/>
    </w:pPr>
    <w:rPr>
      <w:rFonts w:cs="Mangal"/>
      <w:szCs w:val="18"/>
    </w:rPr>
  </w:style>
  <w:style w:type="character" w:customStyle="1" w:styleId="a5">
    <w:name w:val="Основной текст Знак"/>
    <w:basedOn w:val="a2"/>
    <w:link w:val="a1"/>
    <w:qFormat/>
    <w:rsid w:val="00AE03FD"/>
    <w:rPr>
      <w:rFonts w:ascii="Times New Roman" w:hAnsi="Times New Roman" w:cs="Times New Roman"/>
      <w:sz w:val="28"/>
      <w:szCs w:val="28"/>
    </w:rPr>
  </w:style>
  <w:style w:type="character" w:customStyle="1" w:styleId="31">
    <w:name w:val="Заголовок 3 Знак"/>
    <w:basedOn w:val="a2"/>
    <w:qFormat/>
    <w:rsid w:val="00AE03FD"/>
    <w:rPr>
      <w:rFonts w:ascii="Times New Roman" w:hAnsi="Times New Roman" w:cs="Cambria"/>
      <w:b/>
      <w:bCs/>
      <w:kern w:val="2"/>
      <w:sz w:val="28"/>
      <w:szCs w:val="28"/>
    </w:rPr>
  </w:style>
  <w:style w:type="character" w:customStyle="1" w:styleId="a9">
    <w:name w:val="Текст примечания Знак"/>
    <w:basedOn w:val="a2"/>
    <w:link w:val="a8"/>
    <w:uiPriority w:val="99"/>
    <w:semiHidden/>
    <w:qFormat/>
    <w:rsid w:val="00AE03FD"/>
    <w:rPr>
      <w:rFonts w:cs="Mangal"/>
      <w:szCs w:val="18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sid w:val="00AE03FD"/>
    <w:rPr>
      <w:rFonts w:cs="Mangal"/>
      <w:b/>
      <w:bCs/>
      <w:szCs w:val="18"/>
    </w:rPr>
  </w:style>
  <w:style w:type="character" w:customStyle="1" w:styleId="user0">
    <w:name w:val="Ссылка указателя (user)"/>
    <w:qFormat/>
    <w:rsid w:val="00AE03FD"/>
  </w:style>
  <w:style w:type="character" w:customStyle="1" w:styleId="af0">
    <w:name w:val="Ссылка указателя"/>
    <w:qFormat/>
    <w:rsid w:val="00AE03FD"/>
  </w:style>
  <w:style w:type="paragraph" w:customStyle="1" w:styleId="11">
    <w:name w:val="Заголовок1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12">
    <w:name w:val="Указатель1"/>
    <w:basedOn w:val="a0"/>
    <w:qFormat/>
    <w:rsid w:val="00AE03FD"/>
    <w:pPr>
      <w:suppressLineNumbers/>
    </w:pPr>
    <w:rPr>
      <w:rFonts w:cs="Arial"/>
    </w:rPr>
  </w:style>
  <w:style w:type="paragraph" w:customStyle="1" w:styleId="user1">
    <w:name w:val="Заголовок (user)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2">
    <w:name w:val="Указатель (user)"/>
    <w:basedOn w:val="a0"/>
    <w:qFormat/>
    <w:rsid w:val="00AE03FD"/>
    <w:pPr>
      <w:suppressLineNumbers/>
    </w:pPr>
    <w:rPr>
      <w:rFonts w:cs="Arial"/>
    </w:rPr>
  </w:style>
  <w:style w:type="paragraph" w:customStyle="1" w:styleId="af1">
    <w:name w:val="ВКР_Содержимое таблицы"/>
    <w:basedOn w:val="a0"/>
    <w:qFormat/>
    <w:rsid w:val="00AE03FD"/>
    <w:pPr>
      <w:suppressLineNumbers/>
      <w:spacing w:line="360" w:lineRule="auto"/>
      <w:jc w:val="center"/>
    </w:pPr>
    <w:rPr>
      <w:rFonts w:cs="Times New Roman"/>
    </w:rPr>
  </w:style>
  <w:style w:type="paragraph" w:customStyle="1" w:styleId="af2">
    <w:name w:val="ВКР_Подпись таблицы"/>
    <w:basedOn w:val="a1"/>
    <w:qFormat/>
    <w:rsid w:val="00AE03FD"/>
    <w:pPr>
      <w:spacing w:line="240" w:lineRule="auto"/>
      <w:ind w:firstLine="0"/>
      <w:jc w:val="left"/>
    </w:pPr>
    <w:rPr>
      <w:szCs w:val="20"/>
    </w:rPr>
  </w:style>
  <w:style w:type="paragraph" w:customStyle="1" w:styleId="af3">
    <w:name w:val="ВКР_Подпись для рисунков"/>
    <w:basedOn w:val="a1"/>
    <w:next w:val="a0"/>
    <w:qFormat/>
    <w:rsid w:val="00AE03FD"/>
    <w:pPr>
      <w:ind w:firstLine="0"/>
      <w:jc w:val="center"/>
    </w:pPr>
  </w:style>
  <w:style w:type="paragraph" w:customStyle="1" w:styleId="af4">
    <w:name w:val="Колонтитулы"/>
    <w:basedOn w:val="a0"/>
    <w:qFormat/>
    <w:rsid w:val="00AE03FD"/>
  </w:style>
  <w:style w:type="paragraph" w:styleId="af5">
    <w:name w:val="Balloon Text"/>
    <w:basedOn w:val="a0"/>
    <w:link w:val="af6"/>
    <w:uiPriority w:val="99"/>
    <w:semiHidden/>
    <w:unhideWhenUsed/>
    <w:rsid w:val="009347DF"/>
    <w:rPr>
      <w:rFonts w:ascii="Tahoma" w:hAnsi="Tahoma" w:cs="Mangal"/>
      <w:sz w:val="16"/>
      <w:szCs w:val="14"/>
    </w:rPr>
  </w:style>
  <w:style w:type="character" w:customStyle="1" w:styleId="af6">
    <w:name w:val="Текст выноски Знак"/>
    <w:basedOn w:val="a2"/>
    <w:link w:val="af5"/>
    <w:uiPriority w:val="99"/>
    <w:semiHidden/>
    <w:rsid w:val="009347DF"/>
    <w:rPr>
      <w:rFonts w:ascii="Tahoma" w:hAnsi="Tahoma" w:cs="Mangal"/>
      <w:sz w:val="16"/>
      <w:szCs w:val="14"/>
      <w:lang w:eastAsia="zh-CN" w:bidi="hi-IN"/>
    </w:rPr>
  </w:style>
  <w:style w:type="character" w:styleId="af7">
    <w:name w:val="Unresolved Mention"/>
    <w:basedOn w:val="a2"/>
    <w:uiPriority w:val="99"/>
    <w:semiHidden/>
    <w:unhideWhenUsed/>
    <w:rsid w:val="005A021D"/>
    <w:rPr>
      <w:color w:val="605E5C"/>
      <w:shd w:val="clear" w:color="auto" w:fill="E1DFDD"/>
    </w:rPr>
  </w:style>
  <w:style w:type="paragraph" w:styleId="af8">
    <w:name w:val="List Paragraph"/>
    <w:basedOn w:val="a0"/>
    <w:uiPriority w:val="99"/>
    <w:unhideWhenUsed/>
    <w:rsid w:val="00C60A7C"/>
    <w:pPr>
      <w:ind w:left="720"/>
      <w:contextualSpacing/>
    </w:pPr>
    <w:rPr>
      <w:rFonts w:cs="Mangal"/>
    </w:rPr>
  </w:style>
  <w:style w:type="character" w:customStyle="1" w:styleId="40">
    <w:name w:val="Заголовок 4 Знак"/>
    <w:basedOn w:val="a2"/>
    <w:link w:val="4"/>
    <w:rsid w:val="002D3E1A"/>
    <w:rPr>
      <w:rFonts w:ascii="Times New Roman" w:hAnsi="Times New Roman" w:cs="Cambria"/>
      <w:b/>
      <w:bCs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107C85-4797-4801-AEFA-08DF982B5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30</Pages>
  <Words>4770</Words>
  <Characters>27189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31896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creator>каф. МОЭВМ</dc:creator>
  <cp:lastModifiedBy>Анастасия Мищенко</cp:lastModifiedBy>
  <cp:revision>80</cp:revision>
  <cp:lastPrinted>2025-09-17T20:14:00Z</cp:lastPrinted>
  <dcterms:created xsi:type="dcterms:W3CDTF">2026-06-29T12:44:00Z</dcterms:created>
  <dcterms:modified xsi:type="dcterms:W3CDTF">2026-07-15T11:56:00Z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0B38918333C34AC0A75C82E0B6C54535</vt:lpwstr>
  </property>
</Properties>
</file>